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EA137E4" w14:textId="77777777" w:rsidR="00837C39" w:rsidRDefault="00F40636">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14:paraId="59E9EFA2" w14:textId="77777777" w:rsidR="00837C39" w:rsidRDefault="00F40636">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14:paraId="7E9AF077" w14:textId="77777777" w:rsidR="00837C39" w:rsidRDefault="00F40636">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14:paraId="19080489" w14:textId="77777777" w:rsidR="00837C39" w:rsidRDefault="00837C39">
      <w:pPr>
        <w:pBdr>
          <w:top w:val="thinThickSmallGap" w:sz="24" w:space="0" w:color="00000A"/>
        </w:pBdr>
        <w:spacing w:after="0" w:line="240" w:lineRule="auto"/>
        <w:ind w:right="-1049"/>
        <w:jc w:val="center"/>
        <w:rPr>
          <w:rFonts w:ascii="Times New Roman" w:hAnsi="Times New Roman" w:cs="Times New Roman"/>
          <w:sz w:val="24"/>
          <w:szCs w:val="32"/>
          <w:lang w:val="ru-RU"/>
        </w:rPr>
      </w:pPr>
    </w:p>
    <w:p w14:paraId="63A2C69F" w14:textId="77777777" w:rsidR="00837C39" w:rsidRDefault="00F40636">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14:paraId="76AAAD35" w14:textId="77777777" w:rsidR="00837C39" w:rsidRDefault="00837C39">
      <w:pPr>
        <w:spacing w:after="0" w:line="240" w:lineRule="auto"/>
        <w:ind w:right="-1049"/>
        <w:jc w:val="center"/>
        <w:rPr>
          <w:rFonts w:ascii="Times New Roman" w:eastAsia="MS Mincho" w:hAnsi="Times New Roman" w:cs="Times New Roman"/>
          <w:color w:val="000000"/>
          <w:sz w:val="28"/>
          <w:szCs w:val="40"/>
          <w:lang w:val="ru-RU"/>
        </w:rPr>
      </w:pPr>
    </w:p>
    <w:p w14:paraId="0CC3B63B" w14:textId="77777777" w:rsidR="00837C39" w:rsidRDefault="00F40636">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14:paraId="4B329F2B" w14:textId="77777777" w:rsidR="00837C39" w:rsidRDefault="00837C39">
      <w:pPr>
        <w:spacing w:after="0" w:line="240" w:lineRule="auto"/>
        <w:ind w:right="-1049"/>
        <w:jc w:val="center"/>
        <w:rPr>
          <w:rFonts w:ascii="Times New Roman" w:eastAsia="MS Mincho" w:hAnsi="Times New Roman" w:cs="Times New Roman"/>
          <w:color w:val="000000"/>
          <w:sz w:val="28"/>
          <w:szCs w:val="40"/>
          <w:lang w:val="ru-RU"/>
        </w:rPr>
      </w:pPr>
    </w:p>
    <w:p w14:paraId="70111520" w14:textId="77777777" w:rsidR="00837C39" w:rsidRDefault="00F40636">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14:paraId="5A646B07" w14:textId="77777777" w:rsidR="00837C39" w:rsidRDefault="00837C39">
      <w:pPr>
        <w:spacing w:after="0" w:line="240" w:lineRule="auto"/>
        <w:ind w:right="-1049"/>
        <w:jc w:val="center"/>
        <w:rPr>
          <w:rFonts w:ascii="Times New Roman" w:eastAsia="MS Mincho" w:hAnsi="Times New Roman" w:cs="Times New Roman"/>
          <w:color w:val="000000"/>
          <w:sz w:val="28"/>
          <w:szCs w:val="40"/>
          <w:lang w:val="ru-RU"/>
        </w:rPr>
      </w:pPr>
    </w:p>
    <w:p w14:paraId="596AD5DD" w14:textId="77777777" w:rsidR="00837C39" w:rsidRDefault="00F40636">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14:paraId="729B75D2" w14:textId="77777777" w:rsidR="00837C39" w:rsidRDefault="00F40636">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14:paraId="5103E0C4" w14:textId="77777777" w:rsidR="00837C39" w:rsidRDefault="00F40636">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14:paraId="1CD29333" w14:textId="77777777" w:rsidR="00837C39" w:rsidRDefault="00837C39">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14:paraId="5565D6C1" w14:textId="77777777" w:rsidR="00837C39" w:rsidRDefault="00837C39">
      <w:pPr>
        <w:spacing w:after="0" w:line="240" w:lineRule="auto"/>
        <w:ind w:right="-1049"/>
        <w:jc w:val="center"/>
        <w:rPr>
          <w:rFonts w:ascii="Times New Roman" w:eastAsia="MS Mincho" w:hAnsi="Times New Roman" w:cs="Times New Roman"/>
          <w:color w:val="000000"/>
          <w:sz w:val="24"/>
          <w:szCs w:val="36"/>
          <w:lang w:val="ru-RU" w:eastAsia="ru-RU"/>
        </w:rPr>
      </w:pPr>
    </w:p>
    <w:p w14:paraId="3EEC920A" w14:textId="77777777" w:rsidR="00837C39" w:rsidRDefault="00F40636">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14:paraId="14AB6101" w14:textId="77777777" w:rsidR="00837C39" w:rsidRDefault="00F40636">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14:paraId="0DB50EE6" w14:textId="77777777" w:rsidR="00837C39" w:rsidRDefault="00F40636">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14:paraId="7609557C" w14:textId="77777777" w:rsidR="00837C39" w:rsidRDefault="00F40636">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И.В..</w:t>
      </w:r>
    </w:p>
    <w:p w14:paraId="5F215E45" w14:textId="77777777" w:rsidR="00837C39" w:rsidRDefault="00F40636">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14:paraId="1E2A7062" w14:textId="77777777" w:rsidR="00837C39" w:rsidRDefault="00F40636">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14:paraId="5D2627FB" w14:textId="77777777" w:rsidR="00837C39" w:rsidRDefault="00F40636">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14:paraId="1BD8B3DC" w14:textId="77777777" w:rsidR="00837C39" w:rsidRDefault="00837C39">
      <w:pPr>
        <w:spacing w:after="0" w:line="360" w:lineRule="auto"/>
        <w:ind w:right="-1049"/>
        <w:rPr>
          <w:rFonts w:ascii="Times New Roman" w:eastAsia="MS Mincho" w:hAnsi="Times New Roman" w:cs="Times New Roman"/>
          <w:color w:val="000000"/>
          <w:sz w:val="28"/>
          <w:szCs w:val="40"/>
          <w:lang w:val="ru-RU"/>
        </w:rPr>
      </w:pPr>
    </w:p>
    <w:p w14:paraId="6378B312" w14:textId="77777777" w:rsidR="00837C39" w:rsidRDefault="00F40636">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14:paraId="287AA390" w14:textId="77777777" w:rsidR="00837C39" w:rsidRDefault="00F40636">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14:paraId="03E1A5FB" w14:textId="77777777" w:rsidR="00837C39" w:rsidRDefault="00F40636">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14:paraId="02A9396C" w14:textId="77777777" w:rsidR="00837C39" w:rsidRDefault="00F40636">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14:paraId="310C904B" w14:textId="77777777" w:rsidR="00837C39" w:rsidRDefault="00837C39">
      <w:pPr>
        <w:spacing w:after="0" w:line="240" w:lineRule="auto"/>
        <w:ind w:right="-1049"/>
        <w:jc w:val="center"/>
        <w:rPr>
          <w:rFonts w:ascii="Times New Roman" w:eastAsia="MS Mincho" w:hAnsi="Times New Roman" w:cs="Times New Roman"/>
          <w:color w:val="000000"/>
          <w:sz w:val="28"/>
          <w:szCs w:val="40"/>
          <w:lang w:val="ru-RU"/>
        </w:rPr>
      </w:pPr>
    </w:p>
    <w:p w14:paraId="4A085F98" w14:textId="77777777" w:rsidR="00837C39" w:rsidRDefault="00837C39">
      <w:pPr>
        <w:spacing w:after="0" w:line="240" w:lineRule="auto"/>
        <w:ind w:right="-1049"/>
        <w:jc w:val="both"/>
        <w:rPr>
          <w:rFonts w:ascii="Times New Roman" w:eastAsia="MS Mincho" w:hAnsi="Times New Roman" w:cs="Times New Roman"/>
          <w:color w:val="000000"/>
          <w:sz w:val="28"/>
          <w:szCs w:val="40"/>
          <w:lang w:val="ru-RU"/>
        </w:rPr>
      </w:pPr>
    </w:p>
    <w:p w14:paraId="3E482C9A" w14:textId="77777777" w:rsidR="00837C39" w:rsidRDefault="00F40636">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г. Владивосток</w:t>
      </w:r>
    </w:p>
    <w:p w14:paraId="71E3D660" w14:textId="77777777" w:rsidR="00837C39" w:rsidRDefault="00F40636">
      <w:pPr>
        <w:spacing w:after="0" w:line="240" w:lineRule="auto"/>
        <w:ind w:right="-1049"/>
        <w:jc w:val="center"/>
        <w:rPr>
          <w:rFonts w:ascii="Times New Roman" w:hAnsi="Times New Roman" w:cs="Times New Roman"/>
          <w:sz w:val="28"/>
          <w:szCs w:val="28"/>
        </w:rPr>
        <w:sectPr w:rsidR="00837C39">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14:paraId="4CA41730" w14:textId="77777777" w:rsidR="00837C39" w:rsidRDefault="00F40636">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14:paraId="1F5ED236" w14:textId="51D05587" w:rsidR="00F90257" w:rsidRDefault="00F40636">
      <w:pPr>
        <w:pStyle w:val="11"/>
        <w:tabs>
          <w:tab w:val="right" w:leader="dot" w:pos="8296"/>
        </w:tabs>
        <w:rPr>
          <w:noProof/>
          <w:sz w:val="22"/>
          <w:szCs w:val="22"/>
          <w:lang w:val="ru-RU" w:eastAsia="ru-RU"/>
        </w:rPr>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5023908" w:history="1">
        <w:r w:rsidR="00F90257" w:rsidRPr="00D47E8B">
          <w:rPr>
            <w:rStyle w:val="ab"/>
            <w:noProof/>
            <w:lang w:val="ru-RU"/>
          </w:rPr>
          <w:t>Введение</w:t>
        </w:r>
        <w:r w:rsidR="00F90257">
          <w:rPr>
            <w:noProof/>
          </w:rPr>
          <w:tab/>
        </w:r>
        <w:r w:rsidR="00F90257">
          <w:rPr>
            <w:noProof/>
          </w:rPr>
          <w:fldChar w:fldCharType="begin"/>
        </w:r>
        <w:r w:rsidR="00F90257">
          <w:rPr>
            <w:noProof/>
          </w:rPr>
          <w:instrText xml:space="preserve"> PAGEREF _Toc45023908 \h </w:instrText>
        </w:r>
        <w:r w:rsidR="00F90257">
          <w:rPr>
            <w:noProof/>
          </w:rPr>
        </w:r>
        <w:r w:rsidR="00F90257">
          <w:rPr>
            <w:noProof/>
          </w:rPr>
          <w:fldChar w:fldCharType="separate"/>
        </w:r>
        <w:r w:rsidR="00F90257">
          <w:rPr>
            <w:noProof/>
          </w:rPr>
          <w:t>3</w:t>
        </w:r>
        <w:r w:rsidR="00F90257">
          <w:rPr>
            <w:noProof/>
          </w:rPr>
          <w:fldChar w:fldCharType="end"/>
        </w:r>
      </w:hyperlink>
    </w:p>
    <w:p w14:paraId="13B320A3" w14:textId="407C2726" w:rsidR="00F90257" w:rsidRDefault="00F90257">
      <w:pPr>
        <w:pStyle w:val="11"/>
        <w:tabs>
          <w:tab w:val="left" w:pos="420"/>
          <w:tab w:val="right" w:leader="dot" w:pos="8296"/>
        </w:tabs>
        <w:rPr>
          <w:noProof/>
          <w:sz w:val="22"/>
          <w:szCs w:val="22"/>
          <w:lang w:val="ru-RU" w:eastAsia="ru-RU"/>
        </w:rPr>
      </w:pPr>
      <w:hyperlink w:anchor="_Toc45023909" w:history="1">
        <w:r w:rsidRPr="00D47E8B">
          <w:rPr>
            <w:rStyle w:val="ab"/>
            <w:rFonts w:ascii="SimSun" w:eastAsia="SimSun" w:hAnsi="SimSun" w:cs="SimSun"/>
            <w:noProof/>
            <w:lang w:val="ru-RU"/>
          </w:rPr>
          <w:t>1</w:t>
        </w:r>
        <w:r>
          <w:rPr>
            <w:noProof/>
            <w:sz w:val="22"/>
            <w:szCs w:val="22"/>
            <w:lang w:val="ru-RU" w:eastAsia="ru-RU"/>
          </w:rPr>
          <w:tab/>
        </w:r>
        <w:r w:rsidRPr="00D47E8B">
          <w:rPr>
            <w:rStyle w:val="ab"/>
            <w:noProof/>
            <w:lang w:val="ru-RU"/>
          </w:rPr>
          <w:t>Неформальная постановка задачи</w:t>
        </w:r>
        <w:r>
          <w:rPr>
            <w:noProof/>
          </w:rPr>
          <w:tab/>
        </w:r>
        <w:r>
          <w:rPr>
            <w:noProof/>
          </w:rPr>
          <w:fldChar w:fldCharType="begin"/>
        </w:r>
        <w:r>
          <w:rPr>
            <w:noProof/>
          </w:rPr>
          <w:instrText xml:space="preserve"> PAGEREF _Toc45023909 \h </w:instrText>
        </w:r>
        <w:r>
          <w:rPr>
            <w:noProof/>
          </w:rPr>
        </w:r>
        <w:r>
          <w:rPr>
            <w:noProof/>
          </w:rPr>
          <w:fldChar w:fldCharType="separate"/>
        </w:r>
        <w:r>
          <w:rPr>
            <w:noProof/>
          </w:rPr>
          <w:t>4</w:t>
        </w:r>
        <w:r>
          <w:rPr>
            <w:noProof/>
          </w:rPr>
          <w:fldChar w:fldCharType="end"/>
        </w:r>
      </w:hyperlink>
    </w:p>
    <w:p w14:paraId="59F7B779" w14:textId="4F7C9DD0" w:rsidR="00F90257" w:rsidRDefault="00F90257">
      <w:pPr>
        <w:pStyle w:val="11"/>
        <w:tabs>
          <w:tab w:val="left" w:pos="420"/>
          <w:tab w:val="right" w:leader="dot" w:pos="8296"/>
        </w:tabs>
        <w:rPr>
          <w:noProof/>
          <w:sz w:val="22"/>
          <w:szCs w:val="22"/>
          <w:lang w:val="ru-RU" w:eastAsia="ru-RU"/>
        </w:rPr>
      </w:pPr>
      <w:hyperlink w:anchor="_Toc45023910" w:history="1">
        <w:r w:rsidRPr="00D47E8B">
          <w:rPr>
            <w:rStyle w:val="ab"/>
            <w:rFonts w:ascii="SimSun" w:eastAsia="SimSun" w:hAnsi="SimSun" w:cs="SimSun"/>
            <w:noProof/>
            <w:lang w:val="ru-RU"/>
          </w:rPr>
          <w:t>2</w:t>
        </w:r>
        <w:r>
          <w:rPr>
            <w:noProof/>
            <w:sz w:val="22"/>
            <w:szCs w:val="22"/>
            <w:lang w:val="ru-RU" w:eastAsia="ru-RU"/>
          </w:rPr>
          <w:tab/>
        </w:r>
        <w:r w:rsidRPr="00D47E8B">
          <w:rPr>
            <w:rStyle w:val="ab"/>
            <w:noProof/>
            <w:lang w:val="ru-RU"/>
          </w:rPr>
          <w:t>Синтаксис входного языка</w:t>
        </w:r>
        <w:r>
          <w:rPr>
            <w:noProof/>
          </w:rPr>
          <w:tab/>
        </w:r>
        <w:r>
          <w:rPr>
            <w:noProof/>
          </w:rPr>
          <w:fldChar w:fldCharType="begin"/>
        </w:r>
        <w:r>
          <w:rPr>
            <w:noProof/>
          </w:rPr>
          <w:instrText xml:space="preserve"> PAGEREF _Toc45023910 \h </w:instrText>
        </w:r>
        <w:r>
          <w:rPr>
            <w:noProof/>
          </w:rPr>
        </w:r>
        <w:r>
          <w:rPr>
            <w:noProof/>
          </w:rPr>
          <w:fldChar w:fldCharType="separate"/>
        </w:r>
        <w:r>
          <w:rPr>
            <w:noProof/>
          </w:rPr>
          <w:t>9</w:t>
        </w:r>
        <w:r>
          <w:rPr>
            <w:noProof/>
          </w:rPr>
          <w:fldChar w:fldCharType="end"/>
        </w:r>
      </w:hyperlink>
    </w:p>
    <w:p w14:paraId="0F4687E2" w14:textId="01462A6D" w:rsidR="00F90257" w:rsidRDefault="00F90257">
      <w:pPr>
        <w:pStyle w:val="11"/>
        <w:tabs>
          <w:tab w:val="left" w:pos="420"/>
          <w:tab w:val="right" w:leader="dot" w:pos="8296"/>
        </w:tabs>
        <w:rPr>
          <w:noProof/>
          <w:sz w:val="22"/>
          <w:szCs w:val="22"/>
          <w:lang w:val="ru-RU" w:eastAsia="ru-RU"/>
        </w:rPr>
      </w:pPr>
      <w:hyperlink w:anchor="_Toc45023911" w:history="1">
        <w:r w:rsidRPr="00D47E8B">
          <w:rPr>
            <w:rStyle w:val="ab"/>
            <w:rFonts w:ascii="SimSun" w:eastAsia="SimSun" w:hAnsi="SimSun" w:cs="SimSun"/>
            <w:noProof/>
            <w:lang w:val="ru-RU"/>
          </w:rPr>
          <w:t>3</w:t>
        </w:r>
        <w:r>
          <w:rPr>
            <w:noProof/>
            <w:sz w:val="22"/>
            <w:szCs w:val="22"/>
            <w:lang w:val="ru-RU" w:eastAsia="ru-RU"/>
          </w:rPr>
          <w:tab/>
        </w:r>
        <w:r w:rsidRPr="00D47E8B">
          <w:rPr>
            <w:rStyle w:val="ab"/>
            <w:noProof/>
            <w:lang w:val="ru-RU"/>
          </w:rPr>
          <w:t>Контекстные условия</w:t>
        </w:r>
        <w:r>
          <w:rPr>
            <w:noProof/>
          </w:rPr>
          <w:tab/>
        </w:r>
        <w:r>
          <w:rPr>
            <w:noProof/>
          </w:rPr>
          <w:fldChar w:fldCharType="begin"/>
        </w:r>
        <w:r>
          <w:rPr>
            <w:noProof/>
          </w:rPr>
          <w:instrText xml:space="preserve"> PAGEREF _Toc45023911 \h </w:instrText>
        </w:r>
        <w:r>
          <w:rPr>
            <w:noProof/>
          </w:rPr>
        </w:r>
        <w:r>
          <w:rPr>
            <w:noProof/>
          </w:rPr>
          <w:fldChar w:fldCharType="separate"/>
        </w:r>
        <w:r>
          <w:rPr>
            <w:noProof/>
          </w:rPr>
          <w:t>15</w:t>
        </w:r>
        <w:r>
          <w:rPr>
            <w:noProof/>
          </w:rPr>
          <w:fldChar w:fldCharType="end"/>
        </w:r>
      </w:hyperlink>
    </w:p>
    <w:p w14:paraId="1FD7A44C" w14:textId="1F47746F" w:rsidR="00F90257" w:rsidRDefault="00F90257">
      <w:pPr>
        <w:pStyle w:val="11"/>
        <w:tabs>
          <w:tab w:val="left" w:pos="420"/>
          <w:tab w:val="right" w:leader="dot" w:pos="8296"/>
        </w:tabs>
        <w:rPr>
          <w:noProof/>
          <w:sz w:val="22"/>
          <w:szCs w:val="22"/>
          <w:lang w:val="ru-RU" w:eastAsia="ru-RU"/>
        </w:rPr>
      </w:pPr>
      <w:hyperlink w:anchor="_Toc45023912" w:history="1">
        <w:r w:rsidRPr="00D47E8B">
          <w:rPr>
            <w:rStyle w:val="ab"/>
            <w:rFonts w:ascii="SimSun" w:eastAsia="SimSun" w:hAnsi="SimSun" w:cs="SimSun"/>
            <w:noProof/>
            <w:lang w:val="ru-RU"/>
          </w:rPr>
          <w:t>4</w:t>
        </w:r>
        <w:r>
          <w:rPr>
            <w:noProof/>
            <w:sz w:val="22"/>
            <w:szCs w:val="22"/>
            <w:lang w:val="ru-RU" w:eastAsia="ru-RU"/>
          </w:rPr>
          <w:tab/>
        </w:r>
        <w:r w:rsidRPr="00D47E8B">
          <w:rPr>
            <w:rStyle w:val="ab"/>
            <w:noProof/>
            <w:lang w:val="ru-RU"/>
          </w:rPr>
          <w:t>Таблица соответствия</w:t>
        </w:r>
        <w:r>
          <w:rPr>
            <w:noProof/>
          </w:rPr>
          <w:tab/>
        </w:r>
        <w:r>
          <w:rPr>
            <w:noProof/>
          </w:rPr>
          <w:fldChar w:fldCharType="begin"/>
        </w:r>
        <w:r>
          <w:rPr>
            <w:noProof/>
          </w:rPr>
          <w:instrText xml:space="preserve"> PAGEREF _Toc45023912 \h </w:instrText>
        </w:r>
        <w:r>
          <w:rPr>
            <w:noProof/>
          </w:rPr>
        </w:r>
        <w:r>
          <w:rPr>
            <w:noProof/>
          </w:rPr>
          <w:fldChar w:fldCharType="separate"/>
        </w:r>
        <w:r>
          <w:rPr>
            <w:noProof/>
          </w:rPr>
          <w:t>18</w:t>
        </w:r>
        <w:r>
          <w:rPr>
            <w:noProof/>
          </w:rPr>
          <w:fldChar w:fldCharType="end"/>
        </w:r>
      </w:hyperlink>
    </w:p>
    <w:p w14:paraId="2EC6BE1E" w14:textId="3F7683AB" w:rsidR="00F90257" w:rsidRDefault="00F90257">
      <w:pPr>
        <w:pStyle w:val="11"/>
        <w:tabs>
          <w:tab w:val="left" w:pos="420"/>
          <w:tab w:val="right" w:leader="dot" w:pos="8296"/>
        </w:tabs>
        <w:rPr>
          <w:noProof/>
          <w:sz w:val="22"/>
          <w:szCs w:val="22"/>
          <w:lang w:val="ru-RU" w:eastAsia="ru-RU"/>
        </w:rPr>
      </w:pPr>
      <w:hyperlink w:anchor="_Toc45023913" w:history="1">
        <w:r w:rsidRPr="00D47E8B">
          <w:rPr>
            <w:rStyle w:val="ab"/>
            <w:rFonts w:ascii="SimSun" w:eastAsia="SimSun" w:hAnsi="SimSun" w:cs="SimSun"/>
            <w:noProof/>
            <w:lang w:val="ru-RU"/>
          </w:rPr>
          <w:t>5</w:t>
        </w:r>
        <w:r>
          <w:rPr>
            <w:noProof/>
            <w:sz w:val="22"/>
            <w:szCs w:val="22"/>
            <w:lang w:val="ru-RU" w:eastAsia="ru-RU"/>
          </w:rPr>
          <w:tab/>
        </w:r>
        <w:r w:rsidRPr="00D47E8B">
          <w:rPr>
            <w:rStyle w:val="ab"/>
            <w:noProof/>
            <w:lang w:val="ru-RU"/>
          </w:rPr>
          <w:t>Проект лексического анализатора</w:t>
        </w:r>
        <w:r>
          <w:rPr>
            <w:noProof/>
          </w:rPr>
          <w:tab/>
        </w:r>
        <w:r>
          <w:rPr>
            <w:noProof/>
          </w:rPr>
          <w:fldChar w:fldCharType="begin"/>
        </w:r>
        <w:r>
          <w:rPr>
            <w:noProof/>
          </w:rPr>
          <w:instrText xml:space="preserve"> PAGEREF _Toc45023913 \h </w:instrText>
        </w:r>
        <w:r>
          <w:rPr>
            <w:noProof/>
          </w:rPr>
        </w:r>
        <w:r>
          <w:rPr>
            <w:noProof/>
          </w:rPr>
          <w:fldChar w:fldCharType="separate"/>
        </w:r>
        <w:r>
          <w:rPr>
            <w:noProof/>
          </w:rPr>
          <w:t>22</w:t>
        </w:r>
        <w:r>
          <w:rPr>
            <w:noProof/>
          </w:rPr>
          <w:fldChar w:fldCharType="end"/>
        </w:r>
      </w:hyperlink>
    </w:p>
    <w:p w14:paraId="19785BD1" w14:textId="32C2DBBF" w:rsidR="00F90257" w:rsidRDefault="00F90257">
      <w:pPr>
        <w:pStyle w:val="11"/>
        <w:tabs>
          <w:tab w:val="left" w:pos="840"/>
          <w:tab w:val="right" w:leader="dot" w:pos="8296"/>
        </w:tabs>
        <w:rPr>
          <w:noProof/>
          <w:sz w:val="22"/>
          <w:szCs w:val="22"/>
          <w:lang w:val="ru-RU" w:eastAsia="ru-RU"/>
        </w:rPr>
      </w:pPr>
      <w:hyperlink w:anchor="_Toc45023914" w:history="1">
        <w:r w:rsidRPr="00D47E8B">
          <w:rPr>
            <w:rStyle w:val="ab"/>
            <w:rFonts w:ascii="SimSun" w:eastAsia="SimSun" w:hAnsi="SimSun" w:cs="SimSun"/>
            <w:noProof/>
            <w:lang w:val="ru-RU"/>
          </w:rPr>
          <w:t>5.1</w:t>
        </w:r>
        <w:r>
          <w:rPr>
            <w:noProof/>
            <w:sz w:val="22"/>
            <w:szCs w:val="22"/>
            <w:lang w:val="ru-RU" w:eastAsia="ru-RU"/>
          </w:rPr>
          <w:tab/>
        </w:r>
        <w:r w:rsidRPr="00D47E8B">
          <w:rPr>
            <w:rStyle w:val="ab"/>
            <w:noProof/>
            <w:lang w:val="ru-RU"/>
          </w:rPr>
          <w:t>Таблица ключевых слов</w:t>
        </w:r>
        <w:r>
          <w:rPr>
            <w:noProof/>
          </w:rPr>
          <w:tab/>
        </w:r>
        <w:r>
          <w:rPr>
            <w:noProof/>
          </w:rPr>
          <w:fldChar w:fldCharType="begin"/>
        </w:r>
        <w:r>
          <w:rPr>
            <w:noProof/>
          </w:rPr>
          <w:instrText xml:space="preserve"> PAGEREF _Toc45023914 \h </w:instrText>
        </w:r>
        <w:r>
          <w:rPr>
            <w:noProof/>
          </w:rPr>
        </w:r>
        <w:r>
          <w:rPr>
            <w:noProof/>
          </w:rPr>
          <w:fldChar w:fldCharType="separate"/>
        </w:r>
        <w:r>
          <w:rPr>
            <w:noProof/>
          </w:rPr>
          <w:t>22</w:t>
        </w:r>
        <w:r>
          <w:rPr>
            <w:noProof/>
          </w:rPr>
          <w:fldChar w:fldCharType="end"/>
        </w:r>
      </w:hyperlink>
    </w:p>
    <w:p w14:paraId="39672F60" w14:textId="37F11ABF" w:rsidR="00F90257" w:rsidRDefault="00F90257">
      <w:pPr>
        <w:pStyle w:val="11"/>
        <w:tabs>
          <w:tab w:val="left" w:pos="840"/>
          <w:tab w:val="right" w:leader="dot" w:pos="8296"/>
        </w:tabs>
        <w:rPr>
          <w:noProof/>
          <w:sz w:val="22"/>
          <w:szCs w:val="22"/>
          <w:lang w:val="ru-RU" w:eastAsia="ru-RU"/>
        </w:rPr>
      </w:pPr>
      <w:hyperlink w:anchor="_Toc45023915" w:history="1">
        <w:r w:rsidRPr="00D47E8B">
          <w:rPr>
            <w:rStyle w:val="ab"/>
            <w:rFonts w:ascii="SimSun" w:eastAsia="SimSun" w:hAnsi="SimSun" w:cs="SimSun"/>
            <w:noProof/>
            <w:lang w:val="ru-RU"/>
          </w:rPr>
          <w:t>5.2</w:t>
        </w:r>
        <w:r>
          <w:rPr>
            <w:noProof/>
            <w:sz w:val="22"/>
            <w:szCs w:val="22"/>
            <w:lang w:val="ru-RU" w:eastAsia="ru-RU"/>
          </w:rPr>
          <w:tab/>
        </w:r>
        <w:r w:rsidRPr="00D47E8B">
          <w:rPr>
            <w:rStyle w:val="ab"/>
            <w:noProof/>
            <w:lang w:val="ru-RU"/>
          </w:rPr>
          <w:t>Типы лексем</w:t>
        </w:r>
        <w:r>
          <w:rPr>
            <w:noProof/>
          </w:rPr>
          <w:tab/>
        </w:r>
        <w:r>
          <w:rPr>
            <w:noProof/>
          </w:rPr>
          <w:fldChar w:fldCharType="begin"/>
        </w:r>
        <w:r>
          <w:rPr>
            <w:noProof/>
          </w:rPr>
          <w:instrText xml:space="preserve"> PAGEREF _Toc45023915 \h </w:instrText>
        </w:r>
        <w:r>
          <w:rPr>
            <w:noProof/>
          </w:rPr>
        </w:r>
        <w:r>
          <w:rPr>
            <w:noProof/>
          </w:rPr>
          <w:fldChar w:fldCharType="separate"/>
        </w:r>
        <w:r>
          <w:rPr>
            <w:noProof/>
          </w:rPr>
          <w:t>23</w:t>
        </w:r>
        <w:r>
          <w:rPr>
            <w:noProof/>
          </w:rPr>
          <w:fldChar w:fldCharType="end"/>
        </w:r>
      </w:hyperlink>
    </w:p>
    <w:p w14:paraId="46915688" w14:textId="0EA06D8F" w:rsidR="00F90257" w:rsidRDefault="00F90257">
      <w:pPr>
        <w:pStyle w:val="11"/>
        <w:tabs>
          <w:tab w:val="left" w:pos="840"/>
          <w:tab w:val="right" w:leader="dot" w:pos="8296"/>
        </w:tabs>
        <w:rPr>
          <w:noProof/>
          <w:sz w:val="22"/>
          <w:szCs w:val="22"/>
          <w:lang w:val="ru-RU" w:eastAsia="ru-RU"/>
        </w:rPr>
      </w:pPr>
      <w:hyperlink w:anchor="_Toc45023916" w:history="1">
        <w:r w:rsidRPr="00D47E8B">
          <w:rPr>
            <w:rStyle w:val="ab"/>
            <w:rFonts w:ascii="SimSun" w:eastAsia="SimSun" w:hAnsi="SimSun" w:cs="SimSun"/>
            <w:noProof/>
            <w:lang w:val="ru-RU"/>
          </w:rPr>
          <w:t>5.3</w:t>
        </w:r>
        <w:r>
          <w:rPr>
            <w:noProof/>
            <w:sz w:val="22"/>
            <w:szCs w:val="22"/>
            <w:lang w:val="ru-RU" w:eastAsia="ru-RU"/>
          </w:rPr>
          <w:tab/>
        </w:r>
        <w:r w:rsidRPr="00D47E8B">
          <w:rPr>
            <w:rStyle w:val="ab"/>
            <w:noProof/>
            <w:lang w:val="ru-RU"/>
          </w:rPr>
          <w:t>Ошибки лексического анализатора</w:t>
        </w:r>
        <w:r>
          <w:rPr>
            <w:noProof/>
          </w:rPr>
          <w:tab/>
        </w:r>
        <w:r>
          <w:rPr>
            <w:noProof/>
          </w:rPr>
          <w:fldChar w:fldCharType="begin"/>
        </w:r>
        <w:r>
          <w:rPr>
            <w:noProof/>
          </w:rPr>
          <w:instrText xml:space="preserve"> PAGEREF _Toc45023916 \h </w:instrText>
        </w:r>
        <w:r>
          <w:rPr>
            <w:noProof/>
          </w:rPr>
        </w:r>
        <w:r>
          <w:rPr>
            <w:noProof/>
          </w:rPr>
          <w:fldChar w:fldCharType="separate"/>
        </w:r>
        <w:r>
          <w:rPr>
            <w:noProof/>
          </w:rPr>
          <w:t>24</w:t>
        </w:r>
        <w:r>
          <w:rPr>
            <w:noProof/>
          </w:rPr>
          <w:fldChar w:fldCharType="end"/>
        </w:r>
      </w:hyperlink>
    </w:p>
    <w:p w14:paraId="50B18562" w14:textId="309D868D" w:rsidR="00F90257" w:rsidRDefault="00F90257">
      <w:pPr>
        <w:pStyle w:val="11"/>
        <w:tabs>
          <w:tab w:val="left" w:pos="840"/>
          <w:tab w:val="right" w:leader="dot" w:pos="8296"/>
        </w:tabs>
        <w:rPr>
          <w:noProof/>
          <w:sz w:val="22"/>
          <w:szCs w:val="22"/>
          <w:lang w:val="ru-RU" w:eastAsia="ru-RU"/>
        </w:rPr>
      </w:pPr>
      <w:hyperlink w:anchor="_Toc45023917" w:history="1">
        <w:r w:rsidRPr="00D47E8B">
          <w:rPr>
            <w:rStyle w:val="ab"/>
            <w:rFonts w:ascii="SimSun" w:eastAsia="SimSun" w:hAnsi="SimSun" w:cs="SimSun"/>
            <w:noProof/>
            <w:lang w:val="ru-RU"/>
          </w:rPr>
          <w:t>5.4</w:t>
        </w:r>
        <w:r>
          <w:rPr>
            <w:noProof/>
            <w:sz w:val="22"/>
            <w:szCs w:val="22"/>
            <w:lang w:val="ru-RU" w:eastAsia="ru-RU"/>
          </w:rPr>
          <w:tab/>
        </w:r>
        <w:r w:rsidRPr="00D47E8B">
          <w:rPr>
            <w:rStyle w:val="ab"/>
            <w:noProof/>
            <w:lang w:val="ru-RU"/>
          </w:rPr>
          <w:t>Конечный автомат лексического анализаторау</w:t>
        </w:r>
        <w:r>
          <w:rPr>
            <w:noProof/>
          </w:rPr>
          <w:tab/>
        </w:r>
        <w:r>
          <w:rPr>
            <w:noProof/>
          </w:rPr>
          <w:fldChar w:fldCharType="begin"/>
        </w:r>
        <w:r>
          <w:rPr>
            <w:noProof/>
          </w:rPr>
          <w:instrText xml:space="preserve"> PAGEREF _Toc45023917 \h </w:instrText>
        </w:r>
        <w:r>
          <w:rPr>
            <w:noProof/>
          </w:rPr>
        </w:r>
        <w:r>
          <w:rPr>
            <w:noProof/>
          </w:rPr>
          <w:fldChar w:fldCharType="separate"/>
        </w:r>
        <w:r>
          <w:rPr>
            <w:noProof/>
          </w:rPr>
          <w:t>25</w:t>
        </w:r>
        <w:r>
          <w:rPr>
            <w:noProof/>
          </w:rPr>
          <w:fldChar w:fldCharType="end"/>
        </w:r>
      </w:hyperlink>
    </w:p>
    <w:p w14:paraId="4556E29C" w14:textId="72F2A0EA" w:rsidR="00F90257" w:rsidRDefault="00F90257">
      <w:pPr>
        <w:pStyle w:val="11"/>
        <w:tabs>
          <w:tab w:val="left" w:pos="420"/>
          <w:tab w:val="right" w:leader="dot" w:pos="8296"/>
        </w:tabs>
        <w:rPr>
          <w:noProof/>
          <w:sz w:val="22"/>
          <w:szCs w:val="22"/>
          <w:lang w:val="ru-RU" w:eastAsia="ru-RU"/>
        </w:rPr>
      </w:pPr>
      <w:hyperlink w:anchor="_Toc45023918" w:history="1">
        <w:r w:rsidRPr="00D47E8B">
          <w:rPr>
            <w:rStyle w:val="ab"/>
            <w:rFonts w:ascii="SimSun" w:eastAsia="SimSun" w:hAnsi="SimSun" w:cs="SimSun"/>
            <w:noProof/>
            <w:lang w:val="ru-RU"/>
          </w:rPr>
          <w:t>6</w:t>
        </w:r>
        <w:r>
          <w:rPr>
            <w:noProof/>
            <w:sz w:val="22"/>
            <w:szCs w:val="22"/>
            <w:lang w:val="ru-RU" w:eastAsia="ru-RU"/>
          </w:rPr>
          <w:tab/>
        </w:r>
        <w:r w:rsidRPr="00D47E8B">
          <w:rPr>
            <w:rStyle w:val="ab"/>
            <w:noProof/>
            <w:lang w:val="ru-RU"/>
          </w:rPr>
          <w:t>Проект синтаксического анализатора</w:t>
        </w:r>
        <w:r>
          <w:rPr>
            <w:noProof/>
          </w:rPr>
          <w:tab/>
        </w:r>
        <w:r>
          <w:rPr>
            <w:noProof/>
          </w:rPr>
          <w:fldChar w:fldCharType="begin"/>
        </w:r>
        <w:r>
          <w:rPr>
            <w:noProof/>
          </w:rPr>
          <w:instrText xml:space="preserve"> PAGEREF _Toc45023918 \h </w:instrText>
        </w:r>
        <w:r>
          <w:rPr>
            <w:noProof/>
          </w:rPr>
        </w:r>
        <w:r>
          <w:rPr>
            <w:noProof/>
          </w:rPr>
          <w:fldChar w:fldCharType="separate"/>
        </w:r>
        <w:r>
          <w:rPr>
            <w:noProof/>
          </w:rPr>
          <w:t>8</w:t>
        </w:r>
        <w:r>
          <w:rPr>
            <w:noProof/>
          </w:rPr>
          <w:fldChar w:fldCharType="end"/>
        </w:r>
      </w:hyperlink>
    </w:p>
    <w:p w14:paraId="314044A1" w14:textId="45B89AAC" w:rsidR="00F90257" w:rsidRDefault="00F90257">
      <w:pPr>
        <w:pStyle w:val="11"/>
        <w:tabs>
          <w:tab w:val="left" w:pos="840"/>
          <w:tab w:val="right" w:leader="dot" w:pos="8296"/>
        </w:tabs>
        <w:rPr>
          <w:noProof/>
          <w:sz w:val="22"/>
          <w:szCs w:val="22"/>
          <w:lang w:val="ru-RU" w:eastAsia="ru-RU"/>
        </w:rPr>
      </w:pPr>
      <w:hyperlink w:anchor="_Toc45023919" w:history="1">
        <w:r w:rsidRPr="00D47E8B">
          <w:rPr>
            <w:rStyle w:val="ab"/>
            <w:rFonts w:ascii="SimSun" w:eastAsia="SimSun" w:hAnsi="SimSun" w:cs="SimSun"/>
            <w:noProof/>
            <w:lang w:val="ru-RU"/>
          </w:rPr>
          <w:t>6.1</w:t>
        </w:r>
        <w:r>
          <w:rPr>
            <w:noProof/>
            <w:sz w:val="22"/>
            <w:szCs w:val="22"/>
            <w:lang w:val="ru-RU" w:eastAsia="ru-RU"/>
          </w:rPr>
          <w:tab/>
        </w:r>
        <w:r w:rsidRPr="00D47E8B">
          <w:rPr>
            <w:rStyle w:val="ab"/>
            <w:noProof/>
            <w:lang w:val="ru-RU"/>
          </w:rPr>
          <w:t>Заключение</w:t>
        </w:r>
        <w:r>
          <w:rPr>
            <w:noProof/>
          </w:rPr>
          <w:tab/>
        </w:r>
        <w:r>
          <w:rPr>
            <w:noProof/>
          </w:rPr>
          <w:fldChar w:fldCharType="begin"/>
        </w:r>
        <w:r>
          <w:rPr>
            <w:noProof/>
          </w:rPr>
          <w:instrText xml:space="preserve"> PAGEREF _Toc45023919 \h </w:instrText>
        </w:r>
        <w:r>
          <w:rPr>
            <w:noProof/>
          </w:rPr>
        </w:r>
        <w:r>
          <w:rPr>
            <w:noProof/>
          </w:rPr>
          <w:fldChar w:fldCharType="separate"/>
        </w:r>
        <w:r>
          <w:rPr>
            <w:noProof/>
          </w:rPr>
          <w:t>12</w:t>
        </w:r>
        <w:r>
          <w:rPr>
            <w:noProof/>
          </w:rPr>
          <w:fldChar w:fldCharType="end"/>
        </w:r>
      </w:hyperlink>
    </w:p>
    <w:p w14:paraId="099592AF" w14:textId="61166687" w:rsidR="00F90257" w:rsidRDefault="00F90257">
      <w:pPr>
        <w:pStyle w:val="11"/>
        <w:tabs>
          <w:tab w:val="right" w:leader="dot" w:pos="8296"/>
        </w:tabs>
        <w:rPr>
          <w:noProof/>
          <w:sz w:val="22"/>
          <w:szCs w:val="22"/>
          <w:lang w:val="ru-RU" w:eastAsia="ru-RU"/>
        </w:rPr>
      </w:pPr>
      <w:hyperlink w:anchor="_Toc45023920" w:history="1">
        <w:r w:rsidRPr="00D47E8B">
          <w:rPr>
            <w:rStyle w:val="ab"/>
            <w:noProof/>
            <w:lang w:val="ru-RU"/>
          </w:rPr>
          <w:t>Список литературы</w:t>
        </w:r>
        <w:r>
          <w:rPr>
            <w:noProof/>
          </w:rPr>
          <w:tab/>
        </w:r>
        <w:r>
          <w:rPr>
            <w:noProof/>
          </w:rPr>
          <w:fldChar w:fldCharType="begin"/>
        </w:r>
        <w:r>
          <w:rPr>
            <w:noProof/>
          </w:rPr>
          <w:instrText xml:space="preserve"> PAGEREF _Toc45023920 \h </w:instrText>
        </w:r>
        <w:r>
          <w:rPr>
            <w:noProof/>
          </w:rPr>
        </w:r>
        <w:r>
          <w:rPr>
            <w:noProof/>
          </w:rPr>
          <w:fldChar w:fldCharType="separate"/>
        </w:r>
        <w:r>
          <w:rPr>
            <w:noProof/>
          </w:rPr>
          <w:t>12</w:t>
        </w:r>
        <w:r>
          <w:rPr>
            <w:noProof/>
          </w:rPr>
          <w:fldChar w:fldCharType="end"/>
        </w:r>
      </w:hyperlink>
    </w:p>
    <w:p w14:paraId="0ECBE3C2" w14:textId="4A28EDE9" w:rsidR="00837C39" w:rsidRDefault="00F40636">
      <w:pPr>
        <w:spacing w:after="0" w:line="240" w:lineRule="auto"/>
        <w:ind w:right="-1049"/>
        <w:jc w:val="center"/>
        <w:rPr>
          <w:rFonts w:ascii="Times New Roman [TMC ]" w:hAnsi="Times New Roman [TMC ]" w:cs="Times New Roman [TMC ]"/>
          <w:sz w:val="28"/>
          <w:szCs w:val="28"/>
        </w:rPr>
        <w:sectPr w:rsidR="00837C39">
          <w:footerReference w:type="default" r:id="rId8"/>
          <w:pgSz w:w="11906" w:h="16838"/>
          <w:pgMar w:top="1440" w:right="1800" w:bottom="1440" w:left="1800" w:header="720" w:footer="720" w:gutter="0"/>
          <w:pgNumType w:start="1"/>
          <w:cols w:space="720"/>
          <w:docGrid w:linePitch="360"/>
        </w:sectPr>
      </w:pPr>
      <w:r>
        <w:rPr>
          <w:rFonts w:ascii="Times New Roman [TMC ]" w:hAnsi="Times New Roman [TMC ]" w:cs="Times New Roman [TMC ]"/>
          <w:sz w:val="28"/>
          <w:szCs w:val="28"/>
        </w:rPr>
        <w:fldChar w:fldCharType="end"/>
      </w:r>
    </w:p>
    <w:p w14:paraId="3EED4891" w14:textId="77777777" w:rsidR="00837C39" w:rsidRDefault="00F40636" w:rsidP="007C1773">
      <w:pPr>
        <w:pStyle w:val="1"/>
        <w:numPr>
          <w:ilvl w:val="0"/>
          <w:numId w:val="0"/>
        </w:numPr>
        <w:ind w:left="840"/>
        <w:rPr>
          <w:lang w:val="ru-RU"/>
        </w:rPr>
      </w:pPr>
      <w:bookmarkStart w:id="0" w:name="_Toc45023908"/>
      <w:r>
        <w:rPr>
          <w:lang w:val="ru-RU"/>
        </w:rPr>
        <w:lastRenderedPageBreak/>
        <w:t>Введение</w:t>
      </w:r>
      <w:bookmarkEnd w:id="0"/>
    </w:p>
    <w:p w14:paraId="3005BA45" w14:textId="77777777" w:rsidR="00837C39" w:rsidRDefault="00F40636">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14:paraId="66C7A981" w14:textId="77777777" w:rsidR="00837C39" w:rsidRDefault="00F40636">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14:paraId="14BE9BCC" w14:textId="77777777" w:rsidR="00837C39" w:rsidRDefault="00F40636">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14:paraId="6F6BA418" w14:textId="77777777" w:rsidR="00837C39" w:rsidRDefault="00F40636">
      <w:pPr>
        <w:pStyle w:val="-0"/>
        <w:ind w:firstLine="703"/>
        <w:rPr>
          <w:b/>
          <w:bCs/>
          <w:i/>
          <w:iCs/>
          <w:lang w:val="ru-RU"/>
        </w:rPr>
      </w:pPr>
      <w:r>
        <w:rPr>
          <w:b/>
          <w:bCs/>
          <w:i/>
          <w:iCs/>
          <w:lang w:val="ru-RU"/>
        </w:rPr>
        <w:t xml:space="preserve">Задачи: </w:t>
      </w:r>
    </w:p>
    <w:p w14:paraId="0F831566" w14:textId="77777777" w:rsidR="00837C39" w:rsidRDefault="00F40636">
      <w:pPr>
        <w:pStyle w:val="-0"/>
        <w:numPr>
          <w:ilvl w:val="0"/>
          <w:numId w:val="12"/>
        </w:numPr>
        <w:ind w:firstLineChars="0"/>
        <w:rPr>
          <w:lang w:val="ru-RU"/>
        </w:rPr>
      </w:pPr>
      <w:r>
        <w:rPr>
          <w:lang w:val="ru-RU"/>
        </w:rPr>
        <w:t xml:space="preserve">разработать грамматику подмножества языка </w:t>
      </w:r>
      <w:r>
        <w:t>Java</w:t>
      </w:r>
      <w:r>
        <w:rPr>
          <w:lang w:val="ru-RU"/>
        </w:rPr>
        <w:t xml:space="preserve">; </w:t>
      </w:r>
    </w:p>
    <w:p w14:paraId="32D89417" w14:textId="77777777" w:rsidR="00837C39" w:rsidRDefault="00F40636">
      <w:pPr>
        <w:pStyle w:val="-0"/>
        <w:numPr>
          <w:ilvl w:val="0"/>
          <w:numId w:val="12"/>
        </w:numPr>
        <w:ind w:firstLineChars="0"/>
        <w:rPr>
          <w:lang w:val="ru-RU"/>
        </w:rPr>
      </w:pPr>
      <w:r>
        <w:rPr>
          <w:lang w:val="ru-RU"/>
        </w:rPr>
        <w:t>описать контекстные условия входного языка;</w:t>
      </w:r>
    </w:p>
    <w:p w14:paraId="39B60C60" w14:textId="77777777" w:rsidR="00837C39" w:rsidRDefault="00F40636">
      <w:pPr>
        <w:pStyle w:val="-0"/>
        <w:numPr>
          <w:ilvl w:val="0"/>
          <w:numId w:val="12"/>
        </w:numPr>
        <w:ind w:firstLineChars="0"/>
        <w:rPr>
          <w:lang w:val="ru-RU"/>
        </w:rPr>
      </w:pPr>
      <w:r>
        <w:rPr>
          <w:lang w:val="ru-RU"/>
        </w:rPr>
        <w:t xml:space="preserve">описать соответствие конструкций входного и выходного языков; </w:t>
      </w:r>
    </w:p>
    <w:p w14:paraId="1805866F" w14:textId="77777777" w:rsidR="00837C39" w:rsidRDefault="00F40636">
      <w:pPr>
        <w:pStyle w:val="-0"/>
        <w:numPr>
          <w:ilvl w:val="0"/>
          <w:numId w:val="12"/>
        </w:numPr>
        <w:ind w:firstLineChars="0"/>
        <w:rPr>
          <w:lang w:val="ru-RU"/>
        </w:rPr>
      </w:pPr>
      <w:r>
        <w:rPr>
          <w:lang w:val="ru-RU"/>
        </w:rPr>
        <w:t xml:space="preserve">разработать проект лексического анализатора; </w:t>
      </w:r>
    </w:p>
    <w:p w14:paraId="270315B6" w14:textId="77777777" w:rsidR="00837C39" w:rsidRDefault="00F40636">
      <w:pPr>
        <w:pStyle w:val="-0"/>
        <w:numPr>
          <w:ilvl w:val="0"/>
          <w:numId w:val="12"/>
        </w:numPr>
        <w:ind w:firstLineChars="0"/>
        <w:rPr>
          <w:lang w:val="ru-RU"/>
        </w:rPr>
      </w:pPr>
      <w:r>
        <w:rPr>
          <w:lang w:val="ru-RU"/>
        </w:rPr>
        <w:t>разработать проект синтаксического анализатора.</w:t>
      </w:r>
    </w:p>
    <w:p w14:paraId="3C64A23C" w14:textId="77777777" w:rsidR="00837C39" w:rsidRDefault="00F40636" w:rsidP="009A6AEF">
      <w:pPr>
        <w:pStyle w:val="a"/>
        <w:rPr>
          <w:lang w:val="ru-RU"/>
        </w:rPr>
      </w:pPr>
      <w:bookmarkStart w:id="1" w:name="_Toc45023909"/>
      <w:r>
        <w:rPr>
          <w:lang w:val="ru-RU"/>
        </w:rPr>
        <w:lastRenderedPageBreak/>
        <w:t>Неформальная постановка задачи</w:t>
      </w:r>
      <w:bookmarkEnd w:id="1"/>
    </w:p>
    <w:p w14:paraId="7BB0BDB2" w14:textId="77777777" w:rsidR="00837C39" w:rsidRDefault="00F40636">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14:paraId="466A5711" w14:textId="77777777" w:rsidR="00837C39" w:rsidRDefault="00F40636">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14:paraId="789AF553" w14:textId="77777777" w:rsidR="00837C39" w:rsidRDefault="00F40636">
      <w:pPr>
        <w:pStyle w:val="-"/>
        <w:ind w:firstLine="70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14:paraId="6BC25C4C" w14:textId="77777777" w:rsidR="00837C39" w:rsidRDefault="00F40636">
      <w:pPr>
        <w:pStyle w:val="-"/>
        <w:ind w:firstLine="700"/>
        <w:rPr>
          <w:lang w:val="en"/>
        </w:rPr>
      </w:pPr>
      <w:r>
        <w:rPr>
          <w:lang w:val="ru-RU"/>
        </w:rPr>
        <w:t>Операторы</w:t>
      </w:r>
      <w:r>
        <w:rPr>
          <w:lang w:val="en"/>
        </w:rPr>
        <w:t>:</w:t>
      </w:r>
    </w:p>
    <w:p w14:paraId="1A5BC639" w14:textId="77777777" w:rsidR="00837C39" w:rsidRDefault="00F40636">
      <w:pPr>
        <w:pStyle w:val="-0"/>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r>
        <w:t>Таблица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E84160" w14:paraId="2AC6487C" w14:textId="77777777" w:rsidTr="00E84160">
        <w:tc>
          <w:tcPr>
            <w:tcW w:w="1926" w:type="dxa"/>
            <w:shd w:val="clear" w:color="auto" w:fill="auto"/>
            <w:tcMar>
              <w:top w:w="75" w:type="dxa"/>
              <w:left w:w="75" w:type="dxa"/>
              <w:bottom w:w="75" w:type="dxa"/>
              <w:right w:w="75" w:type="dxa"/>
            </w:tcMar>
            <w:vAlign w:val="center"/>
          </w:tcPr>
          <w:p w14:paraId="4DD040DD" w14:textId="77777777" w:rsidR="00E84160" w:rsidRPr="00F83A53" w:rsidRDefault="00E84160" w:rsidP="00F83A53">
            <w:pPr>
              <w:pStyle w:val="-0"/>
              <w:spacing w:line="240" w:lineRule="auto"/>
              <w:ind w:firstLine="602"/>
              <w:jc w:val="center"/>
              <w:rPr>
                <w:b/>
                <w:bCs/>
                <w:i/>
                <w:iCs/>
                <w:sz w:val="24"/>
                <w:szCs w:val="24"/>
                <w:lang w:val="ru-RU"/>
              </w:rPr>
            </w:pPr>
            <w:r w:rsidRPr="00F83A53">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14:paraId="4955350D" w14:textId="77777777" w:rsidR="00E84160" w:rsidRPr="00F83A53" w:rsidRDefault="00E84160" w:rsidP="00F83A53">
            <w:pPr>
              <w:pStyle w:val="-0"/>
              <w:spacing w:line="240" w:lineRule="auto"/>
              <w:ind w:firstLine="602"/>
              <w:jc w:val="center"/>
              <w:rPr>
                <w:b/>
                <w:bCs/>
                <w:i/>
                <w:iCs/>
                <w:sz w:val="24"/>
                <w:szCs w:val="24"/>
                <w:lang w:val="ru-RU"/>
              </w:rPr>
            </w:pPr>
            <w:r w:rsidRPr="00F83A53">
              <w:rPr>
                <w:b/>
                <w:bCs/>
                <w:i/>
                <w:iCs/>
                <w:sz w:val="24"/>
                <w:szCs w:val="24"/>
                <w:lang w:val="ru-RU"/>
              </w:rPr>
              <w:t>Описание</w:t>
            </w:r>
          </w:p>
        </w:tc>
      </w:tr>
      <w:tr w:rsidR="00E84160" w14:paraId="050CBD0B" w14:textId="77777777" w:rsidTr="00E84160">
        <w:tc>
          <w:tcPr>
            <w:tcW w:w="1926" w:type="dxa"/>
            <w:shd w:val="clear" w:color="auto" w:fill="auto"/>
            <w:tcMar>
              <w:top w:w="75" w:type="dxa"/>
              <w:left w:w="75" w:type="dxa"/>
              <w:bottom w:w="75" w:type="dxa"/>
              <w:right w:w="75" w:type="dxa"/>
            </w:tcMar>
            <w:vAlign w:val="center"/>
          </w:tcPr>
          <w:p w14:paraId="13D77BEA" w14:textId="77777777" w:rsidR="00E84160" w:rsidRPr="00E84160" w:rsidRDefault="00E84160">
            <w:pPr>
              <w:pStyle w:val="-0"/>
              <w:spacing w:line="240" w:lineRule="auto"/>
              <w:ind w:firstLine="600"/>
              <w:rPr>
                <w:sz w:val="24"/>
                <w:szCs w:val="24"/>
              </w:rPr>
            </w:pPr>
            <w:r w:rsidRPr="00E84160">
              <w:rPr>
                <w:sz w:val="24"/>
                <w:szCs w:val="24"/>
              </w:rPr>
              <w:t>+</w:t>
            </w:r>
          </w:p>
        </w:tc>
        <w:tc>
          <w:tcPr>
            <w:tcW w:w="6654" w:type="dxa"/>
            <w:shd w:val="clear" w:color="auto" w:fill="auto"/>
            <w:tcMar>
              <w:top w:w="75" w:type="dxa"/>
              <w:left w:w="75" w:type="dxa"/>
              <w:bottom w:w="75" w:type="dxa"/>
              <w:right w:w="75" w:type="dxa"/>
            </w:tcMar>
            <w:vAlign w:val="center"/>
          </w:tcPr>
          <w:p w14:paraId="4CB982B2" w14:textId="77777777" w:rsidR="00E84160" w:rsidRPr="00E84160" w:rsidRDefault="00E84160" w:rsidP="00F83A53">
            <w:pPr>
              <w:pStyle w:val="-0"/>
              <w:spacing w:line="240" w:lineRule="auto"/>
              <w:ind w:firstLineChars="0" w:firstLine="0"/>
              <w:rPr>
                <w:sz w:val="24"/>
                <w:szCs w:val="24"/>
                <w:lang w:val="ru-RU"/>
              </w:rPr>
            </w:pPr>
            <w:r w:rsidRPr="00E84160">
              <w:rPr>
                <w:sz w:val="24"/>
                <w:szCs w:val="24"/>
                <w:lang w:val="ru-RU"/>
              </w:rPr>
              <w:t>Складывает значения по обе стороны от оператора</w:t>
            </w:r>
          </w:p>
        </w:tc>
      </w:tr>
      <w:tr w:rsidR="00E84160" w14:paraId="40A46EC9" w14:textId="77777777" w:rsidTr="00E84160">
        <w:tc>
          <w:tcPr>
            <w:tcW w:w="1926" w:type="dxa"/>
            <w:shd w:val="clear" w:color="auto" w:fill="auto"/>
            <w:tcMar>
              <w:top w:w="75" w:type="dxa"/>
              <w:left w:w="75" w:type="dxa"/>
              <w:bottom w:w="75" w:type="dxa"/>
              <w:right w:w="75" w:type="dxa"/>
            </w:tcMar>
            <w:vAlign w:val="center"/>
          </w:tcPr>
          <w:p w14:paraId="54BCF62F" w14:textId="77777777" w:rsidR="00E84160" w:rsidRPr="00E84160" w:rsidRDefault="00E84160">
            <w:pPr>
              <w:pStyle w:val="-0"/>
              <w:spacing w:line="240" w:lineRule="auto"/>
              <w:ind w:firstLine="600"/>
              <w:rPr>
                <w:sz w:val="24"/>
                <w:szCs w:val="24"/>
              </w:rPr>
            </w:pPr>
            <w:r w:rsidRPr="00E84160">
              <w:rPr>
                <w:sz w:val="24"/>
                <w:szCs w:val="24"/>
              </w:rPr>
              <w:t>-</w:t>
            </w:r>
          </w:p>
        </w:tc>
        <w:tc>
          <w:tcPr>
            <w:tcW w:w="6654" w:type="dxa"/>
            <w:shd w:val="clear" w:color="auto" w:fill="auto"/>
            <w:tcMar>
              <w:top w:w="75" w:type="dxa"/>
              <w:left w:w="75" w:type="dxa"/>
              <w:bottom w:w="75" w:type="dxa"/>
              <w:right w:w="75" w:type="dxa"/>
            </w:tcMar>
            <w:vAlign w:val="center"/>
          </w:tcPr>
          <w:p w14:paraId="703D42D6" w14:textId="77777777" w:rsidR="00E84160" w:rsidRPr="00E84160" w:rsidRDefault="00E84160" w:rsidP="00F83A53">
            <w:pPr>
              <w:pStyle w:val="-0"/>
              <w:spacing w:line="240" w:lineRule="auto"/>
              <w:ind w:firstLineChars="0" w:firstLine="0"/>
              <w:rPr>
                <w:sz w:val="24"/>
                <w:szCs w:val="24"/>
                <w:lang w:val="ru-RU"/>
              </w:rPr>
            </w:pPr>
            <w:r w:rsidRPr="00E84160">
              <w:rPr>
                <w:sz w:val="24"/>
                <w:szCs w:val="24"/>
                <w:lang w:val="ru-RU"/>
              </w:rPr>
              <w:t>Вычитает правый операнд из левого операнда</w:t>
            </w:r>
          </w:p>
        </w:tc>
      </w:tr>
      <w:tr w:rsidR="00E84160" w14:paraId="32971884" w14:textId="77777777" w:rsidTr="00E84160">
        <w:tc>
          <w:tcPr>
            <w:tcW w:w="1926" w:type="dxa"/>
            <w:shd w:val="clear" w:color="auto" w:fill="auto"/>
            <w:tcMar>
              <w:top w:w="75" w:type="dxa"/>
              <w:left w:w="75" w:type="dxa"/>
              <w:bottom w:w="75" w:type="dxa"/>
              <w:right w:w="75" w:type="dxa"/>
            </w:tcMar>
            <w:vAlign w:val="center"/>
          </w:tcPr>
          <w:p w14:paraId="7F3AE9E9" w14:textId="77777777" w:rsidR="00E84160" w:rsidRPr="00E84160" w:rsidRDefault="00E84160">
            <w:pPr>
              <w:pStyle w:val="-0"/>
              <w:spacing w:line="240" w:lineRule="auto"/>
              <w:ind w:firstLine="600"/>
              <w:rPr>
                <w:sz w:val="24"/>
                <w:szCs w:val="24"/>
              </w:rPr>
            </w:pPr>
            <w:r w:rsidRPr="00E84160">
              <w:rPr>
                <w:sz w:val="24"/>
                <w:szCs w:val="24"/>
              </w:rPr>
              <w:t>*</w:t>
            </w:r>
          </w:p>
        </w:tc>
        <w:tc>
          <w:tcPr>
            <w:tcW w:w="6654" w:type="dxa"/>
            <w:shd w:val="clear" w:color="auto" w:fill="auto"/>
            <w:tcMar>
              <w:top w:w="75" w:type="dxa"/>
              <w:left w:w="75" w:type="dxa"/>
              <w:bottom w:w="75" w:type="dxa"/>
              <w:right w:w="75" w:type="dxa"/>
            </w:tcMar>
            <w:vAlign w:val="center"/>
          </w:tcPr>
          <w:p w14:paraId="122C8822" w14:textId="77777777" w:rsidR="00E84160" w:rsidRPr="00E84160" w:rsidRDefault="00E84160" w:rsidP="00F83A53">
            <w:pPr>
              <w:pStyle w:val="-0"/>
              <w:spacing w:line="240" w:lineRule="auto"/>
              <w:ind w:firstLineChars="0" w:firstLine="0"/>
              <w:rPr>
                <w:sz w:val="24"/>
                <w:szCs w:val="24"/>
                <w:lang w:val="ru-RU"/>
              </w:rPr>
            </w:pPr>
            <w:r w:rsidRPr="00E84160">
              <w:rPr>
                <w:sz w:val="24"/>
                <w:szCs w:val="24"/>
                <w:lang w:val="ru-RU"/>
              </w:rPr>
              <w:t>Умножает значения по обе стороны от оператора</w:t>
            </w:r>
          </w:p>
        </w:tc>
      </w:tr>
      <w:tr w:rsidR="00E84160" w14:paraId="4971149A" w14:textId="77777777" w:rsidTr="00E84160">
        <w:tc>
          <w:tcPr>
            <w:tcW w:w="1926" w:type="dxa"/>
            <w:shd w:val="clear" w:color="auto" w:fill="auto"/>
            <w:tcMar>
              <w:top w:w="75" w:type="dxa"/>
              <w:left w:w="75" w:type="dxa"/>
              <w:bottom w:w="75" w:type="dxa"/>
              <w:right w:w="75" w:type="dxa"/>
            </w:tcMar>
            <w:vAlign w:val="center"/>
          </w:tcPr>
          <w:p w14:paraId="69944DF4" w14:textId="77777777" w:rsidR="00E84160" w:rsidRPr="00E84160" w:rsidRDefault="00E84160">
            <w:pPr>
              <w:pStyle w:val="-0"/>
              <w:spacing w:line="240" w:lineRule="auto"/>
              <w:ind w:firstLine="600"/>
              <w:rPr>
                <w:sz w:val="24"/>
                <w:szCs w:val="24"/>
              </w:rPr>
            </w:pPr>
            <w:r w:rsidRPr="00E84160">
              <w:rPr>
                <w:sz w:val="24"/>
                <w:szCs w:val="24"/>
              </w:rPr>
              <w:t>/</w:t>
            </w:r>
          </w:p>
        </w:tc>
        <w:tc>
          <w:tcPr>
            <w:tcW w:w="6654" w:type="dxa"/>
            <w:shd w:val="clear" w:color="auto" w:fill="auto"/>
            <w:tcMar>
              <w:top w:w="75" w:type="dxa"/>
              <w:left w:w="75" w:type="dxa"/>
              <w:bottom w:w="75" w:type="dxa"/>
              <w:right w:w="75" w:type="dxa"/>
            </w:tcMar>
            <w:vAlign w:val="center"/>
          </w:tcPr>
          <w:p w14:paraId="797F66D9" w14:textId="77777777" w:rsidR="00E84160" w:rsidRPr="00E84160" w:rsidRDefault="00E84160" w:rsidP="00F83A53">
            <w:pPr>
              <w:pStyle w:val="-0"/>
              <w:spacing w:line="240" w:lineRule="auto"/>
              <w:ind w:firstLineChars="0" w:firstLine="0"/>
              <w:rPr>
                <w:sz w:val="24"/>
                <w:szCs w:val="24"/>
                <w:lang w:val="ru-RU"/>
              </w:rPr>
            </w:pPr>
            <w:r w:rsidRPr="00E84160">
              <w:rPr>
                <w:sz w:val="24"/>
                <w:szCs w:val="24"/>
                <w:lang w:val="ru-RU"/>
              </w:rPr>
              <w:t>Оператор деления делит левый операнд на правый операнд</w:t>
            </w:r>
          </w:p>
        </w:tc>
      </w:tr>
      <w:tr w:rsidR="00E84160" w14:paraId="66454D93" w14:textId="77777777" w:rsidTr="00E84160">
        <w:tc>
          <w:tcPr>
            <w:tcW w:w="1926" w:type="dxa"/>
            <w:shd w:val="clear" w:color="auto" w:fill="auto"/>
            <w:tcMar>
              <w:top w:w="75" w:type="dxa"/>
              <w:left w:w="75" w:type="dxa"/>
              <w:bottom w:w="75" w:type="dxa"/>
              <w:right w:w="75" w:type="dxa"/>
            </w:tcMar>
            <w:vAlign w:val="center"/>
          </w:tcPr>
          <w:p w14:paraId="12303E00" w14:textId="77777777" w:rsidR="00E84160" w:rsidRPr="00E84160" w:rsidRDefault="00E84160">
            <w:pPr>
              <w:pStyle w:val="-0"/>
              <w:spacing w:line="240" w:lineRule="auto"/>
              <w:ind w:firstLine="600"/>
              <w:rPr>
                <w:sz w:val="24"/>
                <w:szCs w:val="24"/>
              </w:rPr>
            </w:pPr>
            <w:r w:rsidRPr="00E84160">
              <w:rPr>
                <w:sz w:val="24"/>
                <w:szCs w:val="24"/>
              </w:rPr>
              <w:t>%</w:t>
            </w:r>
          </w:p>
        </w:tc>
        <w:tc>
          <w:tcPr>
            <w:tcW w:w="6654" w:type="dxa"/>
            <w:shd w:val="clear" w:color="auto" w:fill="auto"/>
            <w:tcMar>
              <w:top w:w="75" w:type="dxa"/>
              <w:left w:w="75" w:type="dxa"/>
              <w:bottom w:w="75" w:type="dxa"/>
              <w:right w:w="75" w:type="dxa"/>
            </w:tcMar>
            <w:vAlign w:val="center"/>
          </w:tcPr>
          <w:p w14:paraId="5FC7489C" w14:textId="77777777" w:rsidR="00E84160" w:rsidRPr="00E84160" w:rsidRDefault="00E84160" w:rsidP="00F83A53">
            <w:pPr>
              <w:pStyle w:val="-0"/>
              <w:spacing w:line="240" w:lineRule="auto"/>
              <w:ind w:firstLineChars="0" w:firstLine="0"/>
              <w:rPr>
                <w:sz w:val="24"/>
                <w:szCs w:val="24"/>
                <w:lang w:val="ru-RU"/>
              </w:rPr>
            </w:pPr>
            <w:r w:rsidRPr="00E84160">
              <w:rPr>
                <w:sz w:val="24"/>
                <w:szCs w:val="24"/>
                <w:lang w:val="ru-RU"/>
              </w:rPr>
              <w:t>Делит левый операнд на правый операнд и возвращает остаток</w:t>
            </w:r>
          </w:p>
        </w:tc>
      </w:tr>
      <w:tr w:rsidR="00E84160" w14:paraId="1B08B491" w14:textId="77777777" w:rsidTr="00E84160">
        <w:tc>
          <w:tcPr>
            <w:tcW w:w="1926" w:type="dxa"/>
            <w:shd w:val="clear" w:color="auto" w:fill="auto"/>
            <w:tcMar>
              <w:top w:w="75" w:type="dxa"/>
              <w:left w:w="75" w:type="dxa"/>
              <w:bottom w:w="75" w:type="dxa"/>
              <w:right w:w="75" w:type="dxa"/>
            </w:tcMar>
            <w:vAlign w:val="center"/>
          </w:tcPr>
          <w:p w14:paraId="0BBDF405" w14:textId="77777777" w:rsidR="00E84160" w:rsidRPr="00E84160" w:rsidRDefault="00E84160">
            <w:pPr>
              <w:pStyle w:val="-0"/>
              <w:spacing w:line="240" w:lineRule="auto"/>
              <w:ind w:firstLine="600"/>
              <w:rPr>
                <w:sz w:val="24"/>
                <w:szCs w:val="24"/>
              </w:rPr>
            </w:pPr>
            <w:r w:rsidRPr="00E84160">
              <w:rPr>
                <w:sz w:val="24"/>
                <w:szCs w:val="24"/>
              </w:rPr>
              <w:t>++</w:t>
            </w:r>
          </w:p>
        </w:tc>
        <w:tc>
          <w:tcPr>
            <w:tcW w:w="6654" w:type="dxa"/>
            <w:shd w:val="clear" w:color="auto" w:fill="auto"/>
            <w:tcMar>
              <w:top w:w="75" w:type="dxa"/>
              <w:left w:w="75" w:type="dxa"/>
              <w:bottom w:w="75" w:type="dxa"/>
              <w:right w:w="75" w:type="dxa"/>
            </w:tcMar>
            <w:vAlign w:val="center"/>
          </w:tcPr>
          <w:p w14:paraId="114721B6" w14:textId="77777777" w:rsidR="00E84160" w:rsidRPr="00E84160" w:rsidRDefault="00E84160" w:rsidP="00F83A53">
            <w:pPr>
              <w:pStyle w:val="-0"/>
              <w:spacing w:line="240" w:lineRule="auto"/>
              <w:ind w:firstLineChars="0" w:firstLine="0"/>
              <w:rPr>
                <w:sz w:val="24"/>
                <w:szCs w:val="24"/>
                <w:lang w:val="ru-RU"/>
              </w:rPr>
            </w:pPr>
            <w:r w:rsidRPr="00E84160">
              <w:rPr>
                <w:sz w:val="24"/>
                <w:szCs w:val="24"/>
                <w:lang w:val="ru-RU"/>
              </w:rPr>
              <w:t>Инкремент - увеличивает значение операнда на 1</w:t>
            </w:r>
          </w:p>
        </w:tc>
      </w:tr>
      <w:tr w:rsidR="00E84160" w14:paraId="50EC940A" w14:textId="77777777" w:rsidTr="00E84160">
        <w:tc>
          <w:tcPr>
            <w:tcW w:w="1926" w:type="dxa"/>
            <w:shd w:val="clear" w:color="auto" w:fill="auto"/>
            <w:tcMar>
              <w:top w:w="75" w:type="dxa"/>
              <w:left w:w="75" w:type="dxa"/>
              <w:bottom w:w="75" w:type="dxa"/>
              <w:right w:w="75" w:type="dxa"/>
            </w:tcMar>
            <w:vAlign w:val="center"/>
          </w:tcPr>
          <w:p w14:paraId="3803D440" w14:textId="77777777" w:rsidR="00E84160" w:rsidRPr="00E84160" w:rsidRDefault="00E84160">
            <w:pPr>
              <w:pStyle w:val="-0"/>
              <w:spacing w:line="240" w:lineRule="auto"/>
              <w:ind w:firstLine="600"/>
              <w:rPr>
                <w:sz w:val="24"/>
                <w:szCs w:val="24"/>
              </w:rPr>
            </w:pPr>
            <w:r w:rsidRPr="00E84160">
              <w:rPr>
                <w:sz w:val="24"/>
                <w:szCs w:val="24"/>
              </w:rPr>
              <w:t>--</w:t>
            </w:r>
          </w:p>
        </w:tc>
        <w:tc>
          <w:tcPr>
            <w:tcW w:w="6654" w:type="dxa"/>
            <w:shd w:val="clear" w:color="auto" w:fill="auto"/>
            <w:tcMar>
              <w:top w:w="75" w:type="dxa"/>
              <w:left w:w="75" w:type="dxa"/>
              <w:bottom w:w="75" w:type="dxa"/>
              <w:right w:w="75" w:type="dxa"/>
            </w:tcMar>
            <w:vAlign w:val="center"/>
          </w:tcPr>
          <w:p w14:paraId="05F27039" w14:textId="77777777" w:rsidR="00E84160" w:rsidRPr="00E84160" w:rsidRDefault="00E84160" w:rsidP="00F83A53">
            <w:pPr>
              <w:pStyle w:val="-0"/>
              <w:spacing w:line="240" w:lineRule="auto"/>
              <w:ind w:firstLineChars="0" w:firstLine="0"/>
              <w:rPr>
                <w:sz w:val="24"/>
                <w:szCs w:val="24"/>
                <w:lang w:val="ru-RU"/>
              </w:rPr>
            </w:pPr>
            <w:r w:rsidRPr="00E84160">
              <w:rPr>
                <w:sz w:val="24"/>
                <w:szCs w:val="24"/>
                <w:lang w:val="ru-RU"/>
              </w:rPr>
              <w:t>Декремент - уменьшает значение операнда на 1</w:t>
            </w:r>
          </w:p>
        </w:tc>
      </w:tr>
    </w:tbl>
    <w:p w14:paraId="1EF81FDF" w14:textId="77777777" w:rsidR="00837C39" w:rsidRDefault="00245C60">
      <w:pPr>
        <w:pStyle w:val="af5"/>
      </w:pPr>
      <w:bookmarkStart w:id="2" w:name="_Ref1442357939"/>
      <w:r>
        <w:t xml:space="preserve">Таблица </w:t>
      </w:r>
      <w:fldSimple w:instr=" SEQ Таблица \* ARABIC ">
        <w:r>
          <w:t>1</w:t>
        </w:r>
      </w:fldSimple>
      <w:bookmarkEnd w:id="2"/>
      <w:r w:rsidR="00F40636">
        <w:t>-Арифметические операторы</w:t>
      </w:r>
    </w:p>
    <w:p w14:paraId="2FEB787E" w14:textId="77777777" w:rsidR="00837C39" w:rsidRDefault="00F40636">
      <w:pPr>
        <w:rPr>
          <w:b/>
          <w:bCs/>
          <w:i/>
          <w:iCs/>
          <w:lang w:val="ru-RU"/>
        </w:rPr>
      </w:pPr>
      <w:r>
        <w:rPr>
          <w:b/>
          <w:bCs/>
          <w:i/>
          <w:iCs/>
          <w:lang w:val="ru-RU"/>
        </w:rPr>
        <w:br w:type="page"/>
      </w:r>
    </w:p>
    <w:p w14:paraId="777A4260" w14:textId="77777777" w:rsidR="00837C39" w:rsidRDefault="00F40636">
      <w:pPr>
        <w:pStyle w:val="-0"/>
        <w:ind w:firstLine="703"/>
        <w:rPr>
          <w:b/>
          <w:bCs/>
          <w:i/>
          <w:iCs/>
          <w:lang w:val="ru-RU"/>
        </w:rPr>
      </w:pPr>
      <w:r>
        <w:rPr>
          <w:b/>
          <w:bCs/>
          <w:i/>
          <w:iCs/>
          <w:lang w:val="ru-RU"/>
        </w:rPr>
        <w:lastRenderedPageBreak/>
        <w:t>Операторы сравнения(</w:t>
      </w:r>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C14FB4" w:rsidRPr="000103A1" w14:paraId="68753E01" w14:textId="77777777" w:rsidTr="000103A1">
        <w:tc>
          <w:tcPr>
            <w:tcW w:w="1911" w:type="dxa"/>
            <w:shd w:val="clear" w:color="auto" w:fill="auto"/>
            <w:tcMar>
              <w:top w:w="75" w:type="dxa"/>
              <w:left w:w="75" w:type="dxa"/>
              <w:bottom w:w="75" w:type="dxa"/>
              <w:right w:w="75" w:type="dxa"/>
            </w:tcMar>
            <w:vAlign w:val="center"/>
          </w:tcPr>
          <w:p w14:paraId="28515D74" w14:textId="77777777" w:rsidR="00C14FB4" w:rsidRPr="000103A1" w:rsidRDefault="00C14FB4" w:rsidP="000103A1">
            <w:pPr>
              <w:pStyle w:val="-0"/>
              <w:spacing w:line="240" w:lineRule="auto"/>
              <w:ind w:firstLineChars="0" w:firstLine="0"/>
              <w:jc w:val="center"/>
              <w:rPr>
                <w:b/>
                <w:bCs/>
                <w:i/>
                <w:iCs/>
                <w:sz w:val="24"/>
                <w:szCs w:val="24"/>
              </w:rPr>
            </w:pPr>
            <w:r w:rsidRPr="000103A1">
              <w:rPr>
                <w:b/>
                <w:bCs/>
                <w:i/>
                <w:iCs/>
                <w:sz w:val="24"/>
                <w:szCs w:val="24"/>
              </w:rPr>
              <w:t>Оператор</w:t>
            </w:r>
          </w:p>
        </w:tc>
        <w:tc>
          <w:tcPr>
            <w:tcW w:w="6669" w:type="dxa"/>
            <w:shd w:val="clear" w:color="auto" w:fill="auto"/>
            <w:tcMar>
              <w:top w:w="75" w:type="dxa"/>
              <w:left w:w="75" w:type="dxa"/>
              <w:bottom w:w="75" w:type="dxa"/>
              <w:right w:w="75" w:type="dxa"/>
            </w:tcMar>
            <w:vAlign w:val="center"/>
          </w:tcPr>
          <w:p w14:paraId="547AF94A" w14:textId="77777777" w:rsidR="00C14FB4" w:rsidRPr="000103A1" w:rsidRDefault="00C14FB4" w:rsidP="000103A1">
            <w:pPr>
              <w:pStyle w:val="-0"/>
              <w:spacing w:line="240" w:lineRule="auto"/>
              <w:ind w:firstLineChars="0" w:firstLine="0"/>
              <w:jc w:val="center"/>
              <w:rPr>
                <w:b/>
                <w:bCs/>
                <w:i/>
                <w:iCs/>
                <w:sz w:val="24"/>
                <w:szCs w:val="24"/>
              </w:rPr>
            </w:pPr>
            <w:r w:rsidRPr="000103A1">
              <w:rPr>
                <w:b/>
                <w:bCs/>
                <w:i/>
                <w:iCs/>
                <w:sz w:val="24"/>
                <w:szCs w:val="24"/>
              </w:rPr>
              <w:t>Описание</w:t>
            </w:r>
          </w:p>
        </w:tc>
      </w:tr>
      <w:tr w:rsidR="00C14FB4" w:rsidRPr="000103A1" w14:paraId="79A73C88" w14:textId="77777777" w:rsidTr="000103A1">
        <w:tc>
          <w:tcPr>
            <w:tcW w:w="1911" w:type="dxa"/>
            <w:shd w:val="clear" w:color="auto" w:fill="auto"/>
            <w:tcMar>
              <w:top w:w="75" w:type="dxa"/>
              <w:left w:w="75" w:type="dxa"/>
              <w:bottom w:w="75" w:type="dxa"/>
              <w:right w:w="75" w:type="dxa"/>
            </w:tcMar>
            <w:vAlign w:val="center"/>
          </w:tcPr>
          <w:p w14:paraId="74D88CDE" w14:textId="77777777" w:rsidR="00C14FB4" w:rsidRPr="000103A1" w:rsidRDefault="00C14FB4" w:rsidP="000103A1">
            <w:pPr>
              <w:pStyle w:val="-0"/>
              <w:spacing w:line="240" w:lineRule="auto"/>
              <w:ind w:firstLineChars="0" w:firstLine="0"/>
              <w:jc w:val="center"/>
              <w:rPr>
                <w:sz w:val="24"/>
                <w:szCs w:val="24"/>
              </w:rPr>
            </w:pPr>
            <w:r w:rsidRPr="000103A1">
              <w:rPr>
                <w:sz w:val="24"/>
                <w:szCs w:val="24"/>
              </w:rPr>
              <w:t>==</w:t>
            </w:r>
          </w:p>
        </w:tc>
        <w:tc>
          <w:tcPr>
            <w:tcW w:w="6669" w:type="dxa"/>
            <w:shd w:val="clear" w:color="auto" w:fill="auto"/>
            <w:tcMar>
              <w:top w:w="75" w:type="dxa"/>
              <w:left w:w="75" w:type="dxa"/>
              <w:bottom w:w="75" w:type="dxa"/>
              <w:right w:w="75" w:type="dxa"/>
            </w:tcMar>
            <w:vAlign w:val="center"/>
          </w:tcPr>
          <w:p w14:paraId="32A11F0E" w14:textId="77777777" w:rsidR="00C14FB4" w:rsidRPr="000103A1" w:rsidRDefault="00C14FB4" w:rsidP="000103A1">
            <w:pPr>
              <w:pStyle w:val="-0"/>
              <w:spacing w:line="240" w:lineRule="auto"/>
              <w:ind w:firstLineChars="0" w:firstLine="0"/>
              <w:rPr>
                <w:sz w:val="24"/>
                <w:szCs w:val="24"/>
                <w:lang w:val="ru-RU"/>
              </w:rPr>
            </w:pPr>
            <w:r w:rsidRPr="000103A1">
              <w:rPr>
                <w:sz w:val="24"/>
                <w:szCs w:val="24"/>
                <w:lang w:val="ru-RU"/>
              </w:rPr>
              <w:t>Проверяет, равны или нет значения двух операндов, если да, то условие становится истинным</w:t>
            </w:r>
          </w:p>
        </w:tc>
      </w:tr>
      <w:tr w:rsidR="00C14FB4" w:rsidRPr="000103A1" w14:paraId="7E3D069F" w14:textId="77777777" w:rsidTr="000103A1">
        <w:tc>
          <w:tcPr>
            <w:tcW w:w="1911" w:type="dxa"/>
            <w:shd w:val="clear" w:color="auto" w:fill="auto"/>
            <w:tcMar>
              <w:top w:w="75" w:type="dxa"/>
              <w:left w:w="75" w:type="dxa"/>
              <w:bottom w:w="75" w:type="dxa"/>
              <w:right w:w="75" w:type="dxa"/>
            </w:tcMar>
            <w:vAlign w:val="center"/>
          </w:tcPr>
          <w:p w14:paraId="1FCA14E2" w14:textId="77777777" w:rsidR="00C14FB4" w:rsidRPr="000103A1" w:rsidRDefault="00C14FB4" w:rsidP="000103A1">
            <w:pPr>
              <w:pStyle w:val="-0"/>
              <w:spacing w:line="240" w:lineRule="auto"/>
              <w:ind w:firstLineChars="0" w:firstLine="0"/>
              <w:jc w:val="center"/>
              <w:rPr>
                <w:sz w:val="24"/>
                <w:szCs w:val="24"/>
              </w:rPr>
            </w:pPr>
            <w:r w:rsidRPr="000103A1">
              <w:rPr>
                <w:sz w:val="24"/>
                <w:szCs w:val="24"/>
              </w:rPr>
              <w:t>!=</w:t>
            </w:r>
          </w:p>
        </w:tc>
        <w:tc>
          <w:tcPr>
            <w:tcW w:w="6669" w:type="dxa"/>
            <w:shd w:val="clear" w:color="auto" w:fill="auto"/>
            <w:tcMar>
              <w:top w:w="75" w:type="dxa"/>
              <w:left w:w="75" w:type="dxa"/>
              <w:bottom w:w="75" w:type="dxa"/>
              <w:right w:w="75" w:type="dxa"/>
            </w:tcMar>
            <w:vAlign w:val="center"/>
          </w:tcPr>
          <w:p w14:paraId="268FF619" w14:textId="77777777" w:rsidR="00C14FB4" w:rsidRPr="000103A1" w:rsidRDefault="00C14FB4" w:rsidP="000103A1">
            <w:pPr>
              <w:pStyle w:val="-0"/>
              <w:spacing w:line="240" w:lineRule="auto"/>
              <w:ind w:firstLineChars="0" w:firstLine="0"/>
              <w:rPr>
                <w:sz w:val="24"/>
                <w:szCs w:val="24"/>
                <w:lang w:val="ru-RU"/>
              </w:rPr>
            </w:pPr>
            <w:r w:rsidRPr="000103A1">
              <w:rPr>
                <w:sz w:val="24"/>
                <w:szCs w:val="24"/>
                <w:lang w:val="ru-RU"/>
              </w:rPr>
              <w:t>Проверяет, равны или нет значения двух операндов, если значения не равны, то условие становится истинным</w:t>
            </w:r>
          </w:p>
        </w:tc>
      </w:tr>
      <w:tr w:rsidR="00C14FB4" w:rsidRPr="000103A1" w14:paraId="4E0BA0D3" w14:textId="77777777" w:rsidTr="000103A1">
        <w:tc>
          <w:tcPr>
            <w:tcW w:w="1911" w:type="dxa"/>
            <w:shd w:val="clear" w:color="auto" w:fill="auto"/>
            <w:tcMar>
              <w:top w:w="75" w:type="dxa"/>
              <w:left w:w="75" w:type="dxa"/>
              <w:bottom w:w="75" w:type="dxa"/>
              <w:right w:w="75" w:type="dxa"/>
            </w:tcMar>
            <w:vAlign w:val="center"/>
          </w:tcPr>
          <w:p w14:paraId="0633FF92" w14:textId="77777777" w:rsidR="00C14FB4" w:rsidRPr="000103A1" w:rsidRDefault="00C14FB4" w:rsidP="000103A1">
            <w:pPr>
              <w:pStyle w:val="-0"/>
              <w:spacing w:line="240" w:lineRule="auto"/>
              <w:ind w:firstLineChars="0" w:firstLine="0"/>
              <w:jc w:val="center"/>
              <w:rPr>
                <w:sz w:val="24"/>
                <w:szCs w:val="24"/>
              </w:rPr>
            </w:pPr>
            <w:r w:rsidRPr="000103A1">
              <w:rPr>
                <w:sz w:val="24"/>
                <w:szCs w:val="24"/>
              </w:rPr>
              <w:t>&gt;</w:t>
            </w:r>
          </w:p>
        </w:tc>
        <w:tc>
          <w:tcPr>
            <w:tcW w:w="6669" w:type="dxa"/>
            <w:shd w:val="clear" w:color="auto" w:fill="auto"/>
            <w:tcMar>
              <w:top w:w="75" w:type="dxa"/>
              <w:left w:w="75" w:type="dxa"/>
              <w:bottom w:w="75" w:type="dxa"/>
              <w:right w:w="75" w:type="dxa"/>
            </w:tcMar>
            <w:vAlign w:val="center"/>
          </w:tcPr>
          <w:p w14:paraId="13E0369E" w14:textId="77777777" w:rsidR="00C14FB4" w:rsidRPr="000103A1" w:rsidRDefault="00C14FB4" w:rsidP="000103A1">
            <w:pPr>
              <w:pStyle w:val="-0"/>
              <w:spacing w:line="240" w:lineRule="auto"/>
              <w:ind w:firstLineChars="0" w:firstLine="0"/>
              <w:rPr>
                <w:sz w:val="24"/>
                <w:szCs w:val="24"/>
                <w:lang w:val="ru-RU"/>
              </w:rPr>
            </w:pPr>
            <w:r w:rsidRPr="000103A1">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C14FB4" w:rsidRPr="000103A1" w14:paraId="0C6EB249" w14:textId="77777777" w:rsidTr="000103A1">
        <w:tc>
          <w:tcPr>
            <w:tcW w:w="1911" w:type="dxa"/>
            <w:shd w:val="clear" w:color="auto" w:fill="auto"/>
            <w:tcMar>
              <w:top w:w="75" w:type="dxa"/>
              <w:left w:w="75" w:type="dxa"/>
              <w:bottom w:w="75" w:type="dxa"/>
              <w:right w:w="75" w:type="dxa"/>
            </w:tcMar>
            <w:vAlign w:val="center"/>
          </w:tcPr>
          <w:p w14:paraId="2F25AEBF" w14:textId="77777777" w:rsidR="00C14FB4" w:rsidRPr="000103A1" w:rsidRDefault="00C14FB4" w:rsidP="000103A1">
            <w:pPr>
              <w:pStyle w:val="-0"/>
              <w:spacing w:line="240" w:lineRule="auto"/>
              <w:ind w:firstLineChars="0" w:firstLine="0"/>
              <w:jc w:val="center"/>
              <w:rPr>
                <w:sz w:val="24"/>
                <w:szCs w:val="24"/>
              </w:rPr>
            </w:pPr>
            <w:r w:rsidRPr="000103A1">
              <w:rPr>
                <w:sz w:val="24"/>
                <w:szCs w:val="24"/>
              </w:rPr>
              <w:t>&lt;</w:t>
            </w:r>
          </w:p>
        </w:tc>
        <w:tc>
          <w:tcPr>
            <w:tcW w:w="6669" w:type="dxa"/>
            <w:shd w:val="clear" w:color="auto" w:fill="auto"/>
            <w:tcMar>
              <w:top w:w="75" w:type="dxa"/>
              <w:left w:w="75" w:type="dxa"/>
              <w:bottom w:w="75" w:type="dxa"/>
              <w:right w:w="75" w:type="dxa"/>
            </w:tcMar>
            <w:vAlign w:val="center"/>
          </w:tcPr>
          <w:p w14:paraId="53ADA509" w14:textId="77777777" w:rsidR="00C14FB4" w:rsidRPr="000103A1" w:rsidRDefault="00C14FB4" w:rsidP="000103A1">
            <w:pPr>
              <w:pStyle w:val="-0"/>
              <w:spacing w:line="240" w:lineRule="auto"/>
              <w:ind w:firstLineChars="0" w:firstLine="0"/>
              <w:rPr>
                <w:sz w:val="24"/>
                <w:szCs w:val="24"/>
                <w:lang w:val="ru-RU"/>
              </w:rPr>
            </w:pPr>
            <w:r w:rsidRPr="000103A1">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C14FB4" w:rsidRPr="000103A1" w14:paraId="54442FE7" w14:textId="77777777" w:rsidTr="000103A1">
        <w:tc>
          <w:tcPr>
            <w:tcW w:w="1911" w:type="dxa"/>
            <w:shd w:val="clear" w:color="auto" w:fill="auto"/>
            <w:tcMar>
              <w:top w:w="75" w:type="dxa"/>
              <w:left w:w="75" w:type="dxa"/>
              <w:bottom w:w="75" w:type="dxa"/>
              <w:right w:w="75" w:type="dxa"/>
            </w:tcMar>
            <w:vAlign w:val="center"/>
          </w:tcPr>
          <w:p w14:paraId="0DBA5C29" w14:textId="77777777" w:rsidR="00C14FB4" w:rsidRPr="000103A1" w:rsidRDefault="00C14FB4" w:rsidP="000103A1">
            <w:pPr>
              <w:pStyle w:val="-0"/>
              <w:spacing w:line="240" w:lineRule="auto"/>
              <w:ind w:firstLineChars="0" w:firstLine="0"/>
              <w:jc w:val="center"/>
              <w:rPr>
                <w:sz w:val="24"/>
                <w:szCs w:val="24"/>
              </w:rPr>
            </w:pPr>
            <w:r w:rsidRPr="000103A1">
              <w:rPr>
                <w:sz w:val="24"/>
                <w:szCs w:val="24"/>
              </w:rPr>
              <w:t>&gt;=</w:t>
            </w:r>
          </w:p>
        </w:tc>
        <w:tc>
          <w:tcPr>
            <w:tcW w:w="6669" w:type="dxa"/>
            <w:shd w:val="clear" w:color="auto" w:fill="auto"/>
            <w:tcMar>
              <w:top w:w="75" w:type="dxa"/>
              <w:left w:w="75" w:type="dxa"/>
              <w:bottom w:w="75" w:type="dxa"/>
              <w:right w:w="75" w:type="dxa"/>
            </w:tcMar>
            <w:vAlign w:val="center"/>
          </w:tcPr>
          <w:p w14:paraId="416E48DE" w14:textId="77777777" w:rsidR="00C14FB4" w:rsidRPr="000103A1" w:rsidRDefault="00C14FB4" w:rsidP="000103A1">
            <w:pPr>
              <w:pStyle w:val="-0"/>
              <w:spacing w:line="240" w:lineRule="auto"/>
              <w:ind w:firstLineChars="0" w:firstLine="0"/>
              <w:rPr>
                <w:sz w:val="24"/>
                <w:szCs w:val="24"/>
                <w:lang w:val="ru-RU"/>
              </w:rPr>
            </w:pPr>
            <w:r w:rsidRPr="000103A1">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C14FB4" w14:paraId="395CEECB" w14:textId="77777777" w:rsidTr="000103A1">
        <w:tc>
          <w:tcPr>
            <w:tcW w:w="1911" w:type="dxa"/>
            <w:shd w:val="clear" w:color="auto" w:fill="auto"/>
            <w:tcMar>
              <w:top w:w="75" w:type="dxa"/>
              <w:left w:w="75" w:type="dxa"/>
              <w:bottom w:w="75" w:type="dxa"/>
              <w:right w:w="75" w:type="dxa"/>
            </w:tcMar>
            <w:vAlign w:val="center"/>
          </w:tcPr>
          <w:p w14:paraId="56EE959F" w14:textId="77777777" w:rsidR="00C14FB4" w:rsidRPr="000103A1" w:rsidRDefault="00C14FB4" w:rsidP="000103A1">
            <w:pPr>
              <w:pStyle w:val="-0"/>
              <w:spacing w:line="240" w:lineRule="auto"/>
              <w:ind w:firstLineChars="0" w:firstLine="0"/>
              <w:jc w:val="center"/>
              <w:rPr>
                <w:sz w:val="24"/>
                <w:szCs w:val="24"/>
              </w:rPr>
            </w:pPr>
            <w:r w:rsidRPr="000103A1">
              <w:rPr>
                <w:sz w:val="24"/>
                <w:szCs w:val="24"/>
              </w:rPr>
              <w:t>&lt;=</w:t>
            </w:r>
          </w:p>
        </w:tc>
        <w:tc>
          <w:tcPr>
            <w:tcW w:w="6669" w:type="dxa"/>
            <w:shd w:val="clear" w:color="auto" w:fill="auto"/>
            <w:tcMar>
              <w:top w:w="75" w:type="dxa"/>
              <w:left w:w="75" w:type="dxa"/>
              <w:bottom w:w="75" w:type="dxa"/>
              <w:right w:w="75" w:type="dxa"/>
            </w:tcMar>
            <w:vAlign w:val="center"/>
          </w:tcPr>
          <w:p w14:paraId="19EED366" w14:textId="77777777" w:rsidR="00C14FB4" w:rsidRDefault="00C14FB4" w:rsidP="000103A1">
            <w:pPr>
              <w:pStyle w:val="-0"/>
              <w:spacing w:line="240" w:lineRule="auto"/>
              <w:ind w:firstLineChars="0" w:firstLine="0"/>
              <w:rPr>
                <w:sz w:val="24"/>
                <w:szCs w:val="24"/>
                <w:lang w:val="ru-RU"/>
              </w:rPr>
            </w:pPr>
            <w:r w:rsidRPr="000103A1">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14:paraId="3D41A1A9" w14:textId="77777777" w:rsidR="00837C39" w:rsidRDefault="00F40636">
      <w:pPr>
        <w:pStyle w:val="af5"/>
      </w:pPr>
      <w:bookmarkStart w:id="3" w:name="_Ref781792521"/>
      <w:r>
        <w:t xml:space="preserve">Таблица </w:t>
      </w:r>
      <w:fldSimple w:instr=" SEQ Таблица \* ARABIC ">
        <w:r>
          <w:t>2</w:t>
        </w:r>
      </w:fldSimple>
      <w:bookmarkEnd w:id="3"/>
      <w:r>
        <w:t>-Операторы сравнения</w:t>
      </w:r>
    </w:p>
    <w:p w14:paraId="19E3A7EA" w14:textId="77777777" w:rsidR="00837C39" w:rsidRDefault="00F40636">
      <w:pPr>
        <w:rPr>
          <w:b/>
          <w:bCs/>
          <w:i/>
          <w:iCs/>
          <w:lang w:val="ru-RU"/>
        </w:rPr>
      </w:pPr>
      <w:r>
        <w:rPr>
          <w:b/>
          <w:bCs/>
          <w:i/>
          <w:iCs/>
          <w:lang w:val="ru-RU"/>
        </w:rPr>
        <w:br w:type="page"/>
      </w:r>
    </w:p>
    <w:p w14:paraId="4DAD757A" w14:textId="77777777" w:rsidR="00837C39" w:rsidRDefault="00F40636">
      <w:pPr>
        <w:pStyle w:val="-0"/>
        <w:ind w:firstLine="703"/>
        <w:rPr>
          <w:b/>
          <w:bCs/>
          <w:i/>
          <w:iCs/>
          <w:lang w:val="ru-RU"/>
        </w:rPr>
      </w:pPr>
      <w:r>
        <w:rPr>
          <w:b/>
          <w:bCs/>
          <w:i/>
          <w:iCs/>
          <w:lang w:val="ru-RU"/>
        </w:rPr>
        <w:lastRenderedPageBreak/>
        <w:t>Побитовые операторы(</w:t>
      </w:r>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FE6DBC" w:rsidRPr="002E0B38" w14:paraId="328A8474" w14:textId="77777777" w:rsidTr="002E0B38">
        <w:tc>
          <w:tcPr>
            <w:tcW w:w="0" w:type="auto"/>
            <w:shd w:val="clear" w:color="auto" w:fill="auto"/>
            <w:tcMar>
              <w:top w:w="75" w:type="dxa"/>
              <w:left w:w="75" w:type="dxa"/>
              <w:bottom w:w="75" w:type="dxa"/>
              <w:right w:w="75" w:type="dxa"/>
            </w:tcMar>
            <w:vAlign w:val="center"/>
          </w:tcPr>
          <w:p w14:paraId="1280AF60" w14:textId="77777777" w:rsidR="00FE6DBC" w:rsidRPr="002E0B38" w:rsidRDefault="00FE6DBC" w:rsidP="00FE6DBC">
            <w:pPr>
              <w:pStyle w:val="-0"/>
              <w:spacing w:line="240" w:lineRule="auto"/>
              <w:ind w:firstLineChars="0" w:firstLine="0"/>
              <w:jc w:val="center"/>
              <w:rPr>
                <w:b/>
                <w:bCs/>
                <w:i/>
                <w:iCs/>
                <w:sz w:val="24"/>
                <w:szCs w:val="24"/>
              </w:rPr>
            </w:pPr>
            <w:r w:rsidRPr="002E0B38">
              <w:rPr>
                <w:b/>
                <w:bCs/>
                <w:i/>
                <w:iCs/>
                <w:sz w:val="24"/>
                <w:szCs w:val="24"/>
              </w:rPr>
              <w:t>Оператор</w:t>
            </w:r>
          </w:p>
        </w:tc>
        <w:tc>
          <w:tcPr>
            <w:tcW w:w="6616" w:type="dxa"/>
            <w:shd w:val="clear" w:color="auto" w:fill="auto"/>
            <w:tcMar>
              <w:top w:w="75" w:type="dxa"/>
              <w:left w:w="75" w:type="dxa"/>
              <w:bottom w:w="75" w:type="dxa"/>
              <w:right w:w="75" w:type="dxa"/>
            </w:tcMar>
            <w:vAlign w:val="center"/>
          </w:tcPr>
          <w:p w14:paraId="6DD4B87C" w14:textId="77777777" w:rsidR="00FE6DBC" w:rsidRPr="002E0B38" w:rsidRDefault="00FE6DBC" w:rsidP="00FE6DBC">
            <w:pPr>
              <w:pStyle w:val="-0"/>
              <w:spacing w:line="240" w:lineRule="auto"/>
              <w:ind w:firstLineChars="0" w:firstLine="0"/>
              <w:jc w:val="center"/>
              <w:rPr>
                <w:b/>
                <w:bCs/>
                <w:i/>
                <w:iCs/>
                <w:sz w:val="24"/>
                <w:szCs w:val="24"/>
              </w:rPr>
            </w:pPr>
            <w:r w:rsidRPr="002E0B38">
              <w:rPr>
                <w:b/>
                <w:bCs/>
                <w:i/>
                <w:iCs/>
                <w:sz w:val="24"/>
                <w:szCs w:val="24"/>
              </w:rPr>
              <w:t>Описание</w:t>
            </w:r>
          </w:p>
        </w:tc>
      </w:tr>
      <w:tr w:rsidR="00FE6DBC" w:rsidRPr="002E0B38" w14:paraId="0152513D" w14:textId="77777777" w:rsidTr="002E0B38">
        <w:tc>
          <w:tcPr>
            <w:tcW w:w="0" w:type="auto"/>
            <w:shd w:val="clear" w:color="auto" w:fill="auto"/>
            <w:tcMar>
              <w:top w:w="75" w:type="dxa"/>
              <w:left w:w="75" w:type="dxa"/>
              <w:bottom w:w="75" w:type="dxa"/>
              <w:right w:w="75" w:type="dxa"/>
            </w:tcMar>
            <w:vAlign w:val="center"/>
          </w:tcPr>
          <w:p w14:paraId="07082352" w14:textId="77777777" w:rsidR="00FE6DBC" w:rsidRPr="002E0B38" w:rsidRDefault="00FE6DBC" w:rsidP="00172F9A">
            <w:pPr>
              <w:pStyle w:val="-0"/>
              <w:spacing w:line="240" w:lineRule="auto"/>
              <w:ind w:firstLineChars="0" w:firstLine="0"/>
              <w:rPr>
                <w:sz w:val="24"/>
                <w:szCs w:val="24"/>
              </w:rPr>
            </w:pPr>
            <w:r w:rsidRPr="002E0B38">
              <w:rPr>
                <w:sz w:val="24"/>
                <w:szCs w:val="24"/>
              </w:rPr>
              <w:t>&amp; (побитовое и)</w:t>
            </w:r>
          </w:p>
        </w:tc>
        <w:tc>
          <w:tcPr>
            <w:tcW w:w="6616" w:type="dxa"/>
            <w:shd w:val="clear" w:color="auto" w:fill="auto"/>
            <w:tcMar>
              <w:top w:w="75" w:type="dxa"/>
              <w:left w:w="75" w:type="dxa"/>
              <w:bottom w:w="75" w:type="dxa"/>
              <w:right w:w="75" w:type="dxa"/>
            </w:tcMar>
            <w:vAlign w:val="center"/>
          </w:tcPr>
          <w:p w14:paraId="5E3FB7B6" w14:textId="77777777" w:rsidR="00FE6DBC" w:rsidRPr="002E0B38" w:rsidRDefault="00FE6DBC" w:rsidP="00FE6DBC">
            <w:pPr>
              <w:pStyle w:val="-0"/>
              <w:spacing w:line="240" w:lineRule="auto"/>
              <w:ind w:firstLineChars="0" w:firstLine="0"/>
              <w:rPr>
                <w:sz w:val="24"/>
                <w:szCs w:val="24"/>
                <w:lang w:val="ru-RU"/>
              </w:rPr>
            </w:pPr>
            <w:r w:rsidRPr="002E0B38">
              <w:rPr>
                <w:sz w:val="24"/>
                <w:szCs w:val="24"/>
                <w:lang w:val="ru-RU"/>
              </w:rPr>
              <w:t xml:space="preserve">Бинарный оператор </w:t>
            </w:r>
            <w:r w:rsidRPr="002E0B38">
              <w:rPr>
                <w:sz w:val="24"/>
                <w:szCs w:val="24"/>
              </w:rPr>
              <w:t>AND</w:t>
            </w:r>
            <w:r w:rsidRPr="002E0B38">
              <w:rPr>
                <w:sz w:val="24"/>
                <w:szCs w:val="24"/>
                <w:lang w:val="ru-RU"/>
              </w:rPr>
              <w:t xml:space="preserve"> копирует бит в результат, если он существует в обоих операндах.</w:t>
            </w:r>
          </w:p>
        </w:tc>
      </w:tr>
      <w:tr w:rsidR="00FE6DBC" w:rsidRPr="002E0B38" w14:paraId="19493648" w14:textId="77777777" w:rsidTr="002E0B38">
        <w:tc>
          <w:tcPr>
            <w:tcW w:w="0" w:type="auto"/>
            <w:shd w:val="clear" w:color="auto" w:fill="auto"/>
            <w:tcMar>
              <w:top w:w="75" w:type="dxa"/>
              <w:left w:w="75" w:type="dxa"/>
              <w:bottom w:w="75" w:type="dxa"/>
              <w:right w:w="75" w:type="dxa"/>
            </w:tcMar>
            <w:vAlign w:val="center"/>
          </w:tcPr>
          <w:p w14:paraId="4E034A41" w14:textId="77777777" w:rsidR="00FE6DBC" w:rsidRPr="002E0B38" w:rsidRDefault="00FE6DBC" w:rsidP="00172F9A">
            <w:pPr>
              <w:pStyle w:val="-0"/>
              <w:spacing w:line="240" w:lineRule="auto"/>
              <w:ind w:firstLineChars="0" w:firstLine="0"/>
              <w:rPr>
                <w:sz w:val="24"/>
                <w:szCs w:val="24"/>
              </w:rPr>
            </w:pPr>
            <w:r w:rsidRPr="002E0B38">
              <w:rPr>
                <w:sz w:val="24"/>
                <w:szCs w:val="24"/>
              </w:rPr>
              <w:t>| (побитовое или)</w:t>
            </w:r>
          </w:p>
        </w:tc>
        <w:tc>
          <w:tcPr>
            <w:tcW w:w="6616" w:type="dxa"/>
            <w:shd w:val="clear" w:color="auto" w:fill="auto"/>
            <w:tcMar>
              <w:top w:w="75" w:type="dxa"/>
              <w:left w:w="75" w:type="dxa"/>
              <w:bottom w:w="75" w:type="dxa"/>
              <w:right w:w="75" w:type="dxa"/>
            </w:tcMar>
            <w:vAlign w:val="center"/>
          </w:tcPr>
          <w:p w14:paraId="6F448930" w14:textId="77777777" w:rsidR="00FE6DBC" w:rsidRPr="002E0B38" w:rsidRDefault="00FE6DBC" w:rsidP="00FE6DBC">
            <w:pPr>
              <w:pStyle w:val="-0"/>
              <w:spacing w:line="240" w:lineRule="auto"/>
              <w:ind w:firstLineChars="0" w:firstLine="0"/>
              <w:rPr>
                <w:sz w:val="24"/>
                <w:szCs w:val="24"/>
                <w:lang w:val="ru-RU"/>
              </w:rPr>
            </w:pPr>
            <w:r w:rsidRPr="002E0B38">
              <w:rPr>
                <w:sz w:val="24"/>
                <w:szCs w:val="24"/>
                <w:lang w:val="ru-RU"/>
              </w:rPr>
              <w:t xml:space="preserve">Бинарный оператор </w:t>
            </w:r>
            <w:r w:rsidRPr="002E0B38">
              <w:rPr>
                <w:sz w:val="24"/>
                <w:szCs w:val="24"/>
              </w:rPr>
              <w:t>OR</w:t>
            </w:r>
            <w:r w:rsidRPr="002E0B38">
              <w:rPr>
                <w:sz w:val="24"/>
                <w:szCs w:val="24"/>
                <w:lang w:val="ru-RU"/>
              </w:rPr>
              <w:t xml:space="preserve"> копирует бит, если он существует в любом из операндов.</w:t>
            </w:r>
          </w:p>
        </w:tc>
      </w:tr>
      <w:tr w:rsidR="00FE6DBC" w:rsidRPr="002E0B38" w14:paraId="78399910" w14:textId="77777777" w:rsidTr="002E0B38">
        <w:tc>
          <w:tcPr>
            <w:tcW w:w="0" w:type="auto"/>
            <w:shd w:val="clear" w:color="auto" w:fill="auto"/>
            <w:tcMar>
              <w:top w:w="75" w:type="dxa"/>
              <w:left w:w="75" w:type="dxa"/>
              <w:bottom w:w="75" w:type="dxa"/>
              <w:right w:w="75" w:type="dxa"/>
            </w:tcMar>
            <w:vAlign w:val="center"/>
          </w:tcPr>
          <w:p w14:paraId="28B42E97" w14:textId="77777777" w:rsidR="00FE6DBC" w:rsidRPr="002E0B38" w:rsidRDefault="00FE6DBC" w:rsidP="00172F9A">
            <w:pPr>
              <w:pStyle w:val="-0"/>
              <w:spacing w:line="240" w:lineRule="auto"/>
              <w:ind w:firstLineChars="0" w:firstLine="0"/>
              <w:rPr>
                <w:sz w:val="24"/>
                <w:szCs w:val="24"/>
              </w:rPr>
            </w:pPr>
            <w:r w:rsidRPr="002E0B38">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14:paraId="236C26CE" w14:textId="77777777" w:rsidR="00FE6DBC" w:rsidRPr="002E0B38" w:rsidRDefault="00FE6DBC" w:rsidP="00FE6DBC">
            <w:pPr>
              <w:pStyle w:val="-0"/>
              <w:spacing w:line="240" w:lineRule="auto"/>
              <w:ind w:firstLineChars="0" w:firstLine="0"/>
              <w:rPr>
                <w:sz w:val="24"/>
                <w:szCs w:val="24"/>
                <w:lang w:val="ru-RU"/>
              </w:rPr>
            </w:pPr>
            <w:r w:rsidRPr="002E0B38">
              <w:rPr>
                <w:sz w:val="24"/>
                <w:szCs w:val="24"/>
                <w:lang w:val="ru-RU"/>
              </w:rPr>
              <w:t xml:space="preserve">Бинарный оператор </w:t>
            </w:r>
            <w:r w:rsidRPr="002E0B38">
              <w:rPr>
                <w:sz w:val="24"/>
                <w:szCs w:val="24"/>
              </w:rPr>
              <w:t>XOR</w:t>
            </w:r>
            <w:r w:rsidRPr="002E0B38">
              <w:rPr>
                <w:sz w:val="24"/>
                <w:szCs w:val="24"/>
                <w:lang w:val="ru-RU"/>
              </w:rPr>
              <w:t xml:space="preserve"> копирует бит, если он установлен в одном операнде, но не в обоих.</w:t>
            </w:r>
          </w:p>
        </w:tc>
      </w:tr>
      <w:tr w:rsidR="00FE6DBC" w:rsidRPr="002E0B38" w14:paraId="36BB553E" w14:textId="77777777" w:rsidTr="002E0B38">
        <w:tc>
          <w:tcPr>
            <w:tcW w:w="0" w:type="auto"/>
            <w:shd w:val="clear" w:color="auto" w:fill="auto"/>
            <w:tcMar>
              <w:top w:w="75" w:type="dxa"/>
              <w:left w:w="75" w:type="dxa"/>
              <w:bottom w:w="75" w:type="dxa"/>
              <w:right w:w="75" w:type="dxa"/>
            </w:tcMar>
            <w:vAlign w:val="center"/>
          </w:tcPr>
          <w:p w14:paraId="54B1E450" w14:textId="77777777" w:rsidR="00FE6DBC" w:rsidRPr="002E0B38" w:rsidRDefault="00FE6DBC" w:rsidP="00172F9A">
            <w:pPr>
              <w:pStyle w:val="-0"/>
              <w:spacing w:line="240" w:lineRule="auto"/>
              <w:ind w:firstLineChars="0" w:firstLine="0"/>
              <w:rPr>
                <w:sz w:val="24"/>
                <w:szCs w:val="24"/>
              </w:rPr>
            </w:pPr>
            <w:r w:rsidRPr="002E0B38">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14:paraId="4790A150" w14:textId="77777777" w:rsidR="00FE6DBC" w:rsidRPr="002E0B38" w:rsidRDefault="00FE6DBC" w:rsidP="00FE6DBC">
            <w:pPr>
              <w:pStyle w:val="-0"/>
              <w:spacing w:line="240" w:lineRule="auto"/>
              <w:ind w:firstLineChars="0" w:firstLine="0"/>
              <w:rPr>
                <w:sz w:val="24"/>
                <w:szCs w:val="24"/>
                <w:lang w:val="ru-RU"/>
              </w:rPr>
            </w:pPr>
            <w:r w:rsidRPr="002E0B38">
              <w:rPr>
                <w:sz w:val="24"/>
                <w:szCs w:val="24"/>
                <w:lang w:val="ru-RU"/>
              </w:rPr>
              <w:t>Бинарный оператор дополнения и имеет эффект «отражения» бит.</w:t>
            </w:r>
          </w:p>
        </w:tc>
      </w:tr>
      <w:tr w:rsidR="00FE6DBC" w:rsidRPr="002E0B38" w14:paraId="0772550A" w14:textId="77777777" w:rsidTr="002E0B38">
        <w:tc>
          <w:tcPr>
            <w:tcW w:w="0" w:type="auto"/>
            <w:shd w:val="clear" w:color="auto" w:fill="auto"/>
            <w:tcMar>
              <w:top w:w="75" w:type="dxa"/>
              <w:left w:w="75" w:type="dxa"/>
              <w:bottom w:w="75" w:type="dxa"/>
              <w:right w:w="75" w:type="dxa"/>
            </w:tcMar>
            <w:vAlign w:val="center"/>
          </w:tcPr>
          <w:p w14:paraId="4BC1F028" w14:textId="77777777" w:rsidR="00FE6DBC" w:rsidRPr="002E0B38" w:rsidRDefault="00FE6DBC" w:rsidP="00172F9A">
            <w:pPr>
              <w:pStyle w:val="-0"/>
              <w:spacing w:line="240" w:lineRule="auto"/>
              <w:ind w:firstLineChars="0" w:firstLine="0"/>
              <w:rPr>
                <w:sz w:val="24"/>
                <w:szCs w:val="24"/>
              </w:rPr>
            </w:pPr>
            <w:r w:rsidRPr="002E0B38">
              <w:rPr>
                <w:sz w:val="24"/>
                <w:szCs w:val="24"/>
              </w:rPr>
              <w:t>&lt;&lt; (сдвиг влево)</w:t>
            </w:r>
          </w:p>
        </w:tc>
        <w:tc>
          <w:tcPr>
            <w:tcW w:w="6616" w:type="dxa"/>
            <w:shd w:val="clear" w:color="auto" w:fill="auto"/>
            <w:tcMar>
              <w:top w:w="75" w:type="dxa"/>
              <w:left w:w="75" w:type="dxa"/>
              <w:bottom w:w="75" w:type="dxa"/>
              <w:right w:w="75" w:type="dxa"/>
            </w:tcMar>
            <w:vAlign w:val="center"/>
          </w:tcPr>
          <w:p w14:paraId="6A27170E" w14:textId="77777777" w:rsidR="00FE6DBC" w:rsidRPr="002E0B38" w:rsidRDefault="00FE6DBC" w:rsidP="00FE6DBC">
            <w:pPr>
              <w:pStyle w:val="-0"/>
              <w:spacing w:line="240" w:lineRule="auto"/>
              <w:ind w:firstLineChars="0" w:firstLine="0"/>
              <w:rPr>
                <w:sz w:val="24"/>
                <w:szCs w:val="24"/>
                <w:lang w:val="ru-RU"/>
              </w:rPr>
            </w:pPr>
            <w:r w:rsidRPr="002E0B38">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FE6DBC" w:rsidRPr="002E0B38" w14:paraId="0CFA7801" w14:textId="77777777" w:rsidTr="002E0B38">
        <w:tc>
          <w:tcPr>
            <w:tcW w:w="0" w:type="auto"/>
            <w:shd w:val="clear" w:color="auto" w:fill="auto"/>
            <w:tcMar>
              <w:top w:w="75" w:type="dxa"/>
              <w:left w:w="75" w:type="dxa"/>
              <w:bottom w:w="75" w:type="dxa"/>
              <w:right w:w="75" w:type="dxa"/>
            </w:tcMar>
            <w:vAlign w:val="center"/>
          </w:tcPr>
          <w:p w14:paraId="48350546" w14:textId="77777777" w:rsidR="00FE6DBC" w:rsidRPr="002E0B38" w:rsidRDefault="00FE6DBC" w:rsidP="00172F9A">
            <w:pPr>
              <w:pStyle w:val="-0"/>
              <w:spacing w:line="240" w:lineRule="auto"/>
              <w:ind w:firstLineChars="0" w:firstLine="0"/>
              <w:rPr>
                <w:sz w:val="24"/>
                <w:szCs w:val="24"/>
              </w:rPr>
            </w:pPr>
            <w:r w:rsidRPr="002E0B38">
              <w:rPr>
                <w:sz w:val="24"/>
                <w:szCs w:val="24"/>
              </w:rPr>
              <w:t>&gt;&gt; (сдвиг вправо)</w:t>
            </w:r>
          </w:p>
        </w:tc>
        <w:tc>
          <w:tcPr>
            <w:tcW w:w="6616" w:type="dxa"/>
            <w:shd w:val="clear" w:color="auto" w:fill="auto"/>
            <w:tcMar>
              <w:top w:w="75" w:type="dxa"/>
              <w:left w:w="75" w:type="dxa"/>
              <w:bottom w:w="75" w:type="dxa"/>
              <w:right w:w="75" w:type="dxa"/>
            </w:tcMar>
            <w:vAlign w:val="center"/>
          </w:tcPr>
          <w:p w14:paraId="35182174" w14:textId="77777777" w:rsidR="00FE6DBC" w:rsidRPr="002E0B38" w:rsidRDefault="00FE6DBC" w:rsidP="00FE6DBC">
            <w:pPr>
              <w:pStyle w:val="-0"/>
              <w:spacing w:line="240" w:lineRule="auto"/>
              <w:ind w:firstLineChars="0" w:firstLine="0"/>
              <w:rPr>
                <w:sz w:val="24"/>
                <w:szCs w:val="24"/>
                <w:lang w:val="ru-RU"/>
              </w:rPr>
            </w:pPr>
            <w:r w:rsidRPr="002E0B38">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FE6DBC" w14:paraId="29FE1927" w14:textId="77777777" w:rsidTr="002E0B38">
        <w:tc>
          <w:tcPr>
            <w:tcW w:w="0" w:type="auto"/>
            <w:shd w:val="clear" w:color="auto" w:fill="auto"/>
            <w:tcMar>
              <w:top w:w="75" w:type="dxa"/>
              <w:left w:w="75" w:type="dxa"/>
              <w:bottom w:w="75" w:type="dxa"/>
              <w:right w:w="75" w:type="dxa"/>
            </w:tcMar>
            <w:vAlign w:val="center"/>
          </w:tcPr>
          <w:p w14:paraId="7FDA6AA4" w14:textId="77777777" w:rsidR="00FE6DBC" w:rsidRPr="002E0B38" w:rsidRDefault="00FE6DBC" w:rsidP="00172F9A">
            <w:pPr>
              <w:pStyle w:val="-0"/>
              <w:spacing w:line="240" w:lineRule="auto"/>
              <w:ind w:firstLineChars="0" w:firstLine="0"/>
              <w:rPr>
                <w:sz w:val="24"/>
                <w:szCs w:val="24"/>
              </w:rPr>
            </w:pPr>
            <w:r w:rsidRPr="002E0B38">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14:paraId="793A2330" w14:textId="77777777" w:rsidR="00FE6DBC" w:rsidRDefault="00FE6DBC" w:rsidP="00FE6DBC">
            <w:pPr>
              <w:pStyle w:val="-0"/>
              <w:spacing w:line="240" w:lineRule="auto"/>
              <w:ind w:firstLineChars="0" w:firstLine="0"/>
              <w:rPr>
                <w:sz w:val="24"/>
                <w:szCs w:val="24"/>
                <w:lang w:val="ru-RU"/>
              </w:rPr>
            </w:pPr>
            <w:r w:rsidRPr="002E0B38">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14:paraId="1417B075" w14:textId="77777777" w:rsidR="00837C39" w:rsidRDefault="00F40636">
      <w:pPr>
        <w:pStyle w:val="af5"/>
      </w:pPr>
      <w:bookmarkStart w:id="4" w:name="_Ref784422742"/>
      <w:r>
        <w:t xml:space="preserve">Таблица </w:t>
      </w:r>
      <w:fldSimple w:instr=" SEQ Таблица \* ARABIC ">
        <w:r>
          <w:t>3</w:t>
        </w:r>
      </w:fldSimple>
      <w:bookmarkEnd w:id="4"/>
      <w:r>
        <w:t>-Побитовые операторы</w:t>
      </w:r>
    </w:p>
    <w:p w14:paraId="6BD93053" w14:textId="77777777" w:rsidR="00837C39" w:rsidRDefault="00F40636">
      <w:pPr>
        <w:rPr>
          <w:b/>
          <w:bCs/>
          <w:i/>
          <w:iCs/>
          <w:lang w:val="ru-RU"/>
        </w:rPr>
      </w:pPr>
      <w:r>
        <w:rPr>
          <w:b/>
          <w:bCs/>
          <w:i/>
          <w:iCs/>
          <w:lang w:val="ru-RU"/>
        </w:rPr>
        <w:br w:type="page"/>
      </w:r>
    </w:p>
    <w:p w14:paraId="061FC65C" w14:textId="77777777" w:rsidR="00837C39" w:rsidRDefault="00F40636">
      <w:pPr>
        <w:pStyle w:val="-0"/>
        <w:ind w:firstLine="703"/>
        <w:rPr>
          <w:b/>
          <w:bCs/>
          <w:i/>
          <w:iCs/>
          <w:lang w:val="ru-RU"/>
        </w:rPr>
      </w:pPr>
      <w:r>
        <w:rPr>
          <w:b/>
          <w:bCs/>
          <w:i/>
          <w:iCs/>
          <w:lang w:val="ru-RU"/>
        </w:rPr>
        <w:lastRenderedPageBreak/>
        <w:t>Логическое операторы(</w:t>
      </w:r>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673A4F" w:rsidRPr="00673A4F" w14:paraId="387B28F3" w14:textId="77777777" w:rsidTr="00673A4F">
        <w:tc>
          <w:tcPr>
            <w:tcW w:w="1942" w:type="dxa"/>
            <w:shd w:val="clear" w:color="auto" w:fill="auto"/>
            <w:tcMar>
              <w:top w:w="75" w:type="dxa"/>
              <w:left w:w="75" w:type="dxa"/>
              <w:bottom w:w="75" w:type="dxa"/>
              <w:right w:w="75" w:type="dxa"/>
            </w:tcMar>
            <w:vAlign w:val="center"/>
          </w:tcPr>
          <w:p w14:paraId="0C09619C" w14:textId="77777777" w:rsidR="00673A4F" w:rsidRPr="00673A4F" w:rsidRDefault="00673A4F" w:rsidP="00673A4F">
            <w:pPr>
              <w:pStyle w:val="-0"/>
              <w:spacing w:line="240" w:lineRule="auto"/>
              <w:ind w:firstLineChars="0" w:firstLine="0"/>
              <w:jc w:val="center"/>
              <w:rPr>
                <w:b/>
                <w:bCs/>
                <w:i/>
                <w:iCs/>
                <w:sz w:val="24"/>
                <w:szCs w:val="24"/>
              </w:rPr>
            </w:pPr>
            <w:r w:rsidRPr="00673A4F">
              <w:rPr>
                <w:b/>
                <w:bCs/>
                <w:i/>
                <w:iCs/>
                <w:sz w:val="24"/>
                <w:szCs w:val="24"/>
              </w:rPr>
              <w:t>Оператор</w:t>
            </w:r>
          </w:p>
        </w:tc>
        <w:tc>
          <w:tcPr>
            <w:tcW w:w="6638" w:type="dxa"/>
            <w:shd w:val="clear" w:color="auto" w:fill="auto"/>
            <w:tcMar>
              <w:top w:w="75" w:type="dxa"/>
              <w:left w:w="75" w:type="dxa"/>
              <w:bottom w:w="75" w:type="dxa"/>
              <w:right w:w="75" w:type="dxa"/>
            </w:tcMar>
            <w:vAlign w:val="center"/>
          </w:tcPr>
          <w:p w14:paraId="5EF25B43" w14:textId="77777777" w:rsidR="00673A4F" w:rsidRPr="00673A4F" w:rsidRDefault="00673A4F" w:rsidP="00673A4F">
            <w:pPr>
              <w:pStyle w:val="-0"/>
              <w:spacing w:line="240" w:lineRule="auto"/>
              <w:ind w:firstLineChars="0" w:firstLine="0"/>
              <w:jc w:val="center"/>
              <w:rPr>
                <w:b/>
                <w:bCs/>
                <w:i/>
                <w:iCs/>
                <w:sz w:val="24"/>
                <w:szCs w:val="24"/>
              </w:rPr>
            </w:pPr>
            <w:r w:rsidRPr="00673A4F">
              <w:rPr>
                <w:b/>
                <w:bCs/>
                <w:i/>
                <w:iCs/>
                <w:sz w:val="24"/>
                <w:szCs w:val="24"/>
              </w:rPr>
              <w:t>Описание</w:t>
            </w:r>
          </w:p>
        </w:tc>
      </w:tr>
      <w:tr w:rsidR="00673A4F" w:rsidRPr="00673A4F" w14:paraId="2C1B29CF" w14:textId="77777777" w:rsidTr="00673A4F">
        <w:tc>
          <w:tcPr>
            <w:tcW w:w="1942" w:type="dxa"/>
            <w:shd w:val="clear" w:color="auto" w:fill="auto"/>
            <w:tcMar>
              <w:top w:w="75" w:type="dxa"/>
              <w:left w:w="75" w:type="dxa"/>
              <w:bottom w:w="75" w:type="dxa"/>
              <w:right w:w="75" w:type="dxa"/>
            </w:tcMar>
            <w:vAlign w:val="center"/>
          </w:tcPr>
          <w:p w14:paraId="67DECCB7" w14:textId="77777777" w:rsidR="00673A4F" w:rsidRPr="00673A4F" w:rsidRDefault="00673A4F" w:rsidP="00673A4F">
            <w:pPr>
              <w:pStyle w:val="-0"/>
              <w:spacing w:line="240" w:lineRule="auto"/>
              <w:ind w:firstLineChars="0" w:firstLine="0"/>
              <w:jc w:val="center"/>
              <w:rPr>
                <w:sz w:val="24"/>
                <w:szCs w:val="24"/>
              </w:rPr>
            </w:pPr>
            <w:r w:rsidRPr="00673A4F">
              <w:rPr>
                <w:sz w:val="24"/>
                <w:szCs w:val="24"/>
              </w:rPr>
              <w:t>&amp;&amp;</w:t>
            </w:r>
          </w:p>
        </w:tc>
        <w:tc>
          <w:tcPr>
            <w:tcW w:w="6638" w:type="dxa"/>
            <w:shd w:val="clear" w:color="auto" w:fill="auto"/>
            <w:tcMar>
              <w:top w:w="75" w:type="dxa"/>
              <w:left w:w="75" w:type="dxa"/>
              <w:bottom w:w="75" w:type="dxa"/>
              <w:right w:w="75" w:type="dxa"/>
            </w:tcMar>
            <w:vAlign w:val="center"/>
          </w:tcPr>
          <w:p w14:paraId="69606B89" w14:textId="77777777" w:rsidR="00673A4F" w:rsidRPr="00673A4F" w:rsidRDefault="00673A4F" w:rsidP="00673A4F">
            <w:pPr>
              <w:pStyle w:val="-0"/>
              <w:spacing w:line="240" w:lineRule="auto"/>
              <w:ind w:firstLineChars="0" w:firstLine="0"/>
              <w:rPr>
                <w:sz w:val="24"/>
                <w:szCs w:val="24"/>
                <w:lang w:val="ru-RU"/>
              </w:rPr>
            </w:pPr>
            <w:r w:rsidRPr="00673A4F">
              <w:rPr>
                <w:sz w:val="24"/>
                <w:szCs w:val="24"/>
                <w:lang w:val="ru-RU"/>
              </w:rPr>
              <w:t>Называется логический оператор «И». Если оба операнда являются не равны нулю, то условие становится истинным</w:t>
            </w:r>
          </w:p>
        </w:tc>
      </w:tr>
      <w:tr w:rsidR="00673A4F" w:rsidRPr="00673A4F" w14:paraId="55B19540" w14:textId="77777777" w:rsidTr="00673A4F">
        <w:tc>
          <w:tcPr>
            <w:tcW w:w="1942" w:type="dxa"/>
            <w:shd w:val="clear" w:color="auto" w:fill="auto"/>
            <w:tcMar>
              <w:top w:w="75" w:type="dxa"/>
              <w:left w:w="75" w:type="dxa"/>
              <w:bottom w:w="75" w:type="dxa"/>
              <w:right w:w="75" w:type="dxa"/>
            </w:tcMar>
            <w:vAlign w:val="center"/>
          </w:tcPr>
          <w:p w14:paraId="291FC025" w14:textId="77777777" w:rsidR="00673A4F" w:rsidRPr="00673A4F" w:rsidRDefault="00673A4F" w:rsidP="00673A4F">
            <w:pPr>
              <w:pStyle w:val="-0"/>
              <w:spacing w:line="240" w:lineRule="auto"/>
              <w:ind w:firstLineChars="0" w:firstLine="0"/>
              <w:jc w:val="center"/>
              <w:rPr>
                <w:sz w:val="24"/>
                <w:szCs w:val="24"/>
              </w:rPr>
            </w:pPr>
            <w:r w:rsidRPr="00673A4F">
              <w:rPr>
                <w:sz w:val="24"/>
                <w:szCs w:val="24"/>
              </w:rPr>
              <w:t>||</w:t>
            </w:r>
          </w:p>
        </w:tc>
        <w:tc>
          <w:tcPr>
            <w:tcW w:w="6638" w:type="dxa"/>
            <w:shd w:val="clear" w:color="auto" w:fill="auto"/>
            <w:tcMar>
              <w:top w:w="75" w:type="dxa"/>
              <w:left w:w="75" w:type="dxa"/>
              <w:bottom w:w="75" w:type="dxa"/>
              <w:right w:w="75" w:type="dxa"/>
            </w:tcMar>
            <w:vAlign w:val="center"/>
          </w:tcPr>
          <w:p w14:paraId="421B0C08" w14:textId="77777777" w:rsidR="00673A4F" w:rsidRPr="00673A4F" w:rsidRDefault="00673A4F" w:rsidP="00673A4F">
            <w:pPr>
              <w:pStyle w:val="-0"/>
              <w:spacing w:line="240" w:lineRule="auto"/>
              <w:ind w:firstLineChars="0" w:firstLine="0"/>
              <w:rPr>
                <w:sz w:val="24"/>
                <w:szCs w:val="24"/>
                <w:lang w:val="ru-RU"/>
              </w:rPr>
            </w:pPr>
            <w:r w:rsidRPr="00673A4F">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673A4F" w14:paraId="66DB3839" w14:textId="77777777" w:rsidTr="00673A4F">
        <w:tc>
          <w:tcPr>
            <w:tcW w:w="1942" w:type="dxa"/>
            <w:shd w:val="clear" w:color="auto" w:fill="auto"/>
            <w:tcMar>
              <w:top w:w="75" w:type="dxa"/>
              <w:left w:w="75" w:type="dxa"/>
              <w:bottom w:w="75" w:type="dxa"/>
              <w:right w:w="75" w:type="dxa"/>
            </w:tcMar>
            <w:vAlign w:val="center"/>
          </w:tcPr>
          <w:p w14:paraId="18B7A1AD" w14:textId="77777777" w:rsidR="00673A4F" w:rsidRPr="00673A4F" w:rsidRDefault="00673A4F" w:rsidP="00673A4F">
            <w:pPr>
              <w:pStyle w:val="-0"/>
              <w:spacing w:line="240" w:lineRule="auto"/>
              <w:ind w:firstLineChars="0" w:firstLine="0"/>
              <w:jc w:val="center"/>
              <w:rPr>
                <w:sz w:val="24"/>
                <w:szCs w:val="24"/>
              </w:rPr>
            </w:pPr>
            <w:r w:rsidRPr="00673A4F">
              <w:rPr>
                <w:sz w:val="24"/>
                <w:szCs w:val="24"/>
              </w:rPr>
              <w:t>!</w:t>
            </w:r>
          </w:p>
        </w:tc>
        <w:tc>
          <w:tcPr>
            <w:tcW w:w="6638" w:type="dxa"/>
            <w:shd w:val="clear" w:color="auto" w:fill="auto"/>
            <w:tcMar>
              <w:top w:w="75" w:type="dxa"/>
              <w:left w:w="75" w:type="dxa"/>
              <w:bottom w:w="75" w:type="dxa"/>
              <w:right w:w="75" w:type="dxa"/>
            </w:tcMar>
            <w:vAlign w:val="center"/>
          </w:tcPr>
          <w:p w14:paraId="57C23320" w14:textId="77777777" w:rsidR="00673A4F" w:rsidRDefault="00673A4F" w:rsidP="00673A4F">
            <w:pPr>
              <w:pStyle w:val="-0"/>
              <w:spacing w:line="240" w:lineRule="auto"/>
              <w:ind w:firstLineChars="0" w:firstLine="0"/>
              <w:rPr>
                <w:sz w:val="24"/>
                <w:szCs w:val="24"/>
                <w:lang w:val="ru-RU"/>
              </w:rPr>
            </w:pPr>
            <w:r w:rsidRPr="00673A4F">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sidRPr="00673A4F">
              <w:rPr>
                <w:sz w:val="24"/>
                <w:szCs w:val="24"/>
              </w:rPr>
              <w:t>true</w:t>
            </w:r>
            <w:r w:rsidRPr="00673A4F">
              <w:rPr>
                <w:sz w:val="24"/>
                <w:szCs w:val="24"/>
                <w:lang w:val="ru-RU"/>
              </w:rPr>
              <w:t xml:space="preserve">, то оператор логического «НЕ» будет делать </w:t>
            </w:r>
            <w:r w:rsidRPr="00673A4F">
              <w:rPr>
                <w:sz w:val="24"/>
                <w:szCs w:val="24"/>
              </w:rPr>
              <w:t>false</w:t>
            </w:r>
          </w:p>
        </w:tc>
      </w:tr>
    </w:tbl>
    <w:p w14:paraId="0308D13B" w14:textId="77777777" w:rsidR="00837C39" w:rsidRDefault="00F40636">
      <w:pPr>
        <w:pStyle w:val="af5"/>
      </w:pPr>
      <w:bookmarkStart w:id="5" w:name="_Ref166555935"/>
      <w:r>
        <w:t xml:space="preserve">Таблица </w:t>
      </w:r>
      <w:fldSimple w:instr=" SEQ Таблица \* ARABIC ">
        <w:r>
          <w:t>4</w:t>
        </w:r>
      </w:fldSimple>
      <w:bookmarkEnd w:id="5"/>
      <w:r>
        <w:t>-Логические операторы</w:t>
      </w:r>
    </w:p>
    <w:p w14:paraId="044F74D7" w14:textId="77777777" w:rsidR="00837C39" w:rsidRDefault="00F40636">
      <w:pPr>
        <w:pStyle w:val="-0"/>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124ED8" w:rsidRPr="00124ED8" w14:paraId="08FB6FE9" w14:textId="77777777" w:rsidTr="00124ED8">
        <w:tc>
          <w:tcPr>
            <w:tcW w:w="1957" w:type="dxa"/>
            <w:shd w:val="clear" w:color="auto" w:fill="auto"/>
            <w:tcMar>
              <w:top w:w="75" w:type="dxa"/>
              <w:left w:w="75" w:type="dxa"/>
              <w:bottom w:w="75" w:type="dxa"/>
              <w:right w:w="75" w:type="dxa"/>
            </w:tcMar>
            <w:vAlign w:val="center"/>
          </w:tcPr>
          <w:p w14:paraId="77421C9E" w14:textId="77777777" w:rsidR="00124ED8" w:rsidRPr="00124ED8" w:rsidRDefault="00124ED8" w:rsidP="00124ED8">
            <w:pPr>
              <w:pStyle w:val="-0"/>
              <w:spacing w:line="240" w:lineRule="auto"/>
              <w:ind w:firstLineChars="0" w:firstLine="0"/>
              <w:jc w:val="center"/>
              <w:rPr>
                <w:b/>
                <w:bCs/>
                <w:i/>
                <w:iCs/>
                <w:sz w:val="24"/>
                <w:szCs w:val="24"/>
              </w:rPr>
            </w:pPr>
            <w:r w:rsidRPr="00124ED8">
              <w:rPr>
                <w:b/>
                <w:bCs/>
                <w:i/>
                <w:iCs/>
                <w:sz w:val="24"/>
                <w:szCs w:val="24"/>
              </w:rPr>
              <w:t>Оператор</w:t>
            </w:r>
          </w:p>
        </w:tc>
        <w:tc>
          <w:tcPr>
            <w:tcW w:w="6623" w:type="dxa"/>
            <w:shd w:val="clear" w:color="auto" w:fill="auto"/>
            <w:tcMar>
              <w:top w:w="75" w:type="dxa"/>
              <w:left w:w="75" w:type="dxa"/>
              <w:bottom w:w="75" w:type="dxa"/>
              <w:right w:w="75" w:type="dxa"/>
            </w:tcMar>
            <w:vAlign w:val="center"/>
          </w:tcPr>
          <w:p w14:paraId="3E50D94B" w14:textId="77777777" w:rsidR="00124ED8" w:rsidRPr="00124ED8" w:rsidRDefault="00124ED8" w:rsidP="00124ED8">
            <w:pPr>
              <w:pStyle w:val="-0"/>
              <w:spacing w:line="240" w:lineRule="auto"/>
              <w:ind w:firstLineChars="0" w:firstLine="0"/>
              <w:jc w:val="center"/>
              <w:rPr>
                <w:b/>
                <w:bCs/>
                <w:i/>
                <w:iCs/>
                <w:sz w:val="24"/>
                <w:szCs w:val="24"/>
              </w:rPr>
            </w:pPr>
            <w:r w:rsidRPr="00124ED8">
              <w:rPr>
                <w:b/>
                <w:bCs/>
                <w:i/>
                <w:iCs/>
                <w:sz w:val="24"/>
                <w:szCs w:val="24"/>
              </w:rPr>
              <w:t>Описание</w:t>
            </w:r>
          </w:p>
        </w:tc>
      </w:tr>
      <w:tr w:rsidR="00124ED8" w:rsidRPr="00124ED8" w14:paraId="4911B977" w14:textId="77777777" w:rsidTr="00124ED8">
        <w:tc>
          <w:tcPr>
            <w:tcW w:w="1957" w:type="dxa"/>
            <w:shd w:val="clear" w:color="auto" w:fill="auto"/>
            <w:tcMar>
              <w:top w:w="75" w:type="dxa"/>
              <w:left w:w="75" w:type="dxa"/>
              <w:bottom w:w="75" w:type="dxa"/>
              <w:right w:w="75" w:type="dxa"/>
            </w:tcMar>
            <w:vAlign w:val="center"/>
          </w:tcPr>
          <w:p w14:paraId="310102F4" w14:textId="77777777" w:rsidR="00124ED8" w:rsidRPr="00124ED8" w:rsidRDefault="00124ED8" w:rsidP="00124ED8">
            <w:pPr>
              <w:pStyle w:val="-0"/>
              <w:spacing w:line="240" w:lineRule="auto"/>
              <w:ind w:firstLineChars="0" w:firstLine="0"/>
              <w:jc w:val="center"/>
              <w:rPr>
                <w:sz w:val="24"/>
                <w:szCs w:val="24"/>
              </w:rPr>
            </w:pPr>
            <w:r w:rsidRPr="00124ED8">
              <w:rPr>
                <w:sz w:val="24"/>
                <w:szCs w:val="24"/>
              </w:rPr>
              <w:t>=</w:t>
            </w:r>
          </w:p>
        </w:tc>
        <w:tc>
          <w:tcPr>
            <w:tcW w:w="6623" w:type="dxa"/>
            <w:shd w:val="clear" w:color="auto" w:fill="auto"/>
            <w:tcMar>
              <w:top w:w="75" w:type="dxa"/>
              <w:left w:w="75" w:type="dxa"/>
              <w:bottom w:w="75" w:type="dxa"/>
              <w:right w:w="75" w:type="dxa"/>
            </w:tcMar>
            <w:vAlign w:val="center"/>
          </w:tcPr>
          <w:p w14:paraId="0EDB2528" w14:textId="77777777" w:rsidR="00124ED8" w:rsidRPr="00124ED8" w:rsidRDefault="00124ED8" w:rsidP="00124ED8">
            <w:pPr>
              <w:pStyle w:val="-0"/>
              <w:spacing w:line="240" w:lineRule="auto"/>
              <w:ind w:firstLineChars="0" w:firstLine="0"/>
              <w:rPr>
                <w:sz w:val="24"/>
                <w:szCs w:val="24"/>
                <w:lang w:val="ru-RU"/>
              </w:rPr>
            </w:pPr>
            <w:r w:rsidRPr="00124ED8">
              <w:rPr>
                <w:sz w:val="24"/>
                <w:szCs w:val="24"/>
                <w:lang w:val="ru-RU"/>
              </w:rPr>
              <w:t>Простой оператор присваивания, присваивает значения из правой стороны операндов к левому операнду</w:t>
            </w:r>
          </w:p>
        </w:tc>
      </w:tr>
      <w:tr w:rsidR="00124ED8" w:rsidRPr="00124ED8" w14:paraId="787F49B8" w14:textId="77777777" w:rsidTr="00124ED8">
        <w:tc>
          <w:tcPr>
            <w:tcW w:w="1957" w:type="dxa"/>
            <w:shd w:val="clear" w:color="auto" w:fill="auto"/>
            <w:tcMar>
              <w:top w:w="75" w:type="dxa"/>
              <w:left w:w="75" w:type="dxa"/>
              <w:bottom w:w="75" w:type="dxa"/>
              <w:right w:w="75" w:type="dxa"/>
            </w:tcMar>
            <w:vAlign w:val="center"/>
          </w:tcPr>
          <w:p w14:paraId="4804DBD4" w14:textId="77777777" w:rsidR="00124ED8" w:rsidRPr="00124ED8" w:rsidRDefault="00124ED8" w:rsidP="00124ED8">
            <w:pPr>
              <w:pStyle w:val="-0"/>
              <w:spacing w:line="240" w:lineRule="auto"/>
              <w:ind w:firstLineChars="0" w:firstLine="0"/>
              <w:jc w:val="center"/>
              <w:rPr>
                <w:sz w:val="24"/>
                <w:szCs w:val="24"/>
              </w:rPr>
            </w:pPr>
            <w:r w:rsidRPr="00124ED8">
              <w:rPr>
                <w:sz w:val="24"/>
                <w:szCs w:val="24"/>
              </w:rPr>
              <w:t>+=</w:t>
            </w:r>
          </w:p>
        </w:tc>
        <w:tc>
          <w:tcPr>
            <w:tcW w:w="6623" w:type="dxa"/>
            <w:shd w:val="clear" w:color="auto" w:fill="auto"/>
            <w:tcMar>
              <w:top w:w="75" w:type="dxa"/>
              <w:left w:w="75" w:type="dxa"/>
              <w:bottom w:w="75" w:type="dxa"/>
              <w:right w:w="75" w:type="dxa"/>
            </w:tcMar>
            <w:vAlign w:val="center"/>
          </w:tcPr>
          <w:p w14:paraId="7D72266F" w14:textId="77777777" w:rsidR="00124ED8" w:rsidRPr="00124ED8" w:rsidRDefault="00124ED8" w:rsidP="00124ED8">
            <w:pPr>
              <w:pStyle w:val="-0"/>
              <w:spacing w:line="240" w:lineRule="auto"/>
              <w:ind w:firstLineChars="0" w:firstLine="0"/>
              <w:rPr>
                <w:sz w:val="24"/>
                <w:szCs w:val="24"/>
                <w:lang w:val="ru-RU"/>
              </w:rPr>
            </w:pPr>
            <w:r w:rsidRPr="00124ED8">
              <w:rPr>
                <w:sz w:val="24"/>
                <w:szCs w:val="24"/>
                <w:lang w:val="ru-RU"/>
              </w:rPr>
              <w:t>Оператор присваивания «Добавления», он присваивает левому операнду значения правого</w:t>
            </w:r>
          </w:p>
        </w:tc>
      </w:tr>
      <w:tr w:rsidR="00124ED8" w:rsidRPr="00124ED8" w14:paraId="5229CE7E" w14:textId="77777777" w:rsidTr="00124ED8">
        <w:tc>
          <w:tcPr>
            <w:tcW w:w="1957" w:type="dxa"/>
            <w:shd w:val="clear" w:color="auto" w:fill="auto"/>
            <w:tcMar>
              <w:top w:w="75" w:type="dxa"/>
              <w:left w:w="75" w:type="dxa"/>
              <w:bottom w:w="75" w:type="dxa"/>
              <w:right w:w="75" w:type="dxa"/>
            </w:tcMar>
            <w:vAlign w:val="center"/>
          </w:tcPr>
          <w:p w14:paraId="463C14AD" w14:textId="77777777" w:rsidR="00124ED8" w:rsidRPr="00124ED8" w:rsidRDefault="00124ED8" w:rsidP="00124ED8">
            <w:pPr>
              <w:pStyle w:val="-0"/>
              <w:spacing w:line="240" w:lineRule="auto"/>
              <w:ind w:firstLineChars="0" w:firstLine="0"/>
              <w:jc w:val="center"/>
              <w:rPr>
                <w:sz w:val="24"/>
                <w:szCs w:val="24"/>
              </w:rPr>
            </w:pPr>
            <w:r w:rsidRPr="00124ED8">
              <w:rPr>
                <w:sz w:val="24"/>
                <w:szCs w:val="24"/>
              </w:rPr>
              <w:t>-=</w:t>
            </w:r>
          </w:p>
        </w:tc>
        <w:tc>
          <w:tcPr>
            <w:tcW w:w="6623" w:type="dxa"/>
            <w:shd w:val="clear" w:color="auto" w:fill="auto"/>
            <w:tcMar>
              <w:top w:w="75" w:type="dxa"/>
              <w:left w:w="75" w:type="dxa"/>
              <w:bottom w:w="75" w:type="dxa"/>
              <w:right w:w="75" w:type="dxa"/>
            </w:tcMar>
            <w:vAlign w:val="center"/>
          </w:tcPr>
          <w:p w14:paraId="09F1FC01" w14:textId="77777777" w:rsidR="00124ED8" w:rsidRPr="00124ED8" w:rsidRDefault="00124ED8" w:rsidP="00124ED8">
            <w:pPr>
              <w:pStyle w:val="-0"/>
              <w:spacing w:line="240" w:lineRule="auto"/>
              <w:ind w:firstLineChars="0" w:firstLine="0"/>
              <w:rPr>
                <w:sz w:val="24"/>
                <w:szCs w:val="24"/>
                <w:lang w:val="ru-RU"/>
              </w:rPr>
            </w:pPr>
            <w:r w:rsidRPr="00124ED8">
              <w:rPr>
                <w:sz w:val="24"/>
                <w:szCs w:val="24"/>
                <w:lang w:val="ru-RU"/>
              </w:rPr>
              <w:t>Оператор присваивания «Вычитания», он вычитает из правого операнда левый операнд</w:t>
            </w:r>
          </w:p>
        </w:tc>
      </w:tr>
      <w:tr w:rsidR="00124ED8" w:rsidRPr="00124ED8" w14:paraId="5EB1F528" w14:textId="77777777" w:rsidTr="00124ED8">
        <w:tc>
          <w:tcPr>
            <w:tcW w:w="1957" w:type="dxa"/>
            <w:shd w:val="clear" w:color="auto" w:fill="auto"/>
            <w:tcMar>
              <w:top w:w="75" w:type="dxa"/>
              <w:left w:w="75" w:type="dxa"/>
              <w:bottom w:w="75" w:type="dxa"/>
              <w:right w:w="75" w:type="dxa"/>
            </w:tcMar>
            <w:vAlign w:val="center"/>
          </w:tcPr>
          <w:p w14:paraId="28E3894C" w14:textId="77777777" w:rsidR="00124ED8" w:rsidRPr="00124ED8" w:rsidRDefault="00124ED8" w:rsidP="00124ED8">
            <w:pPr>
              <w:pStyle w:val="-0"/>
              <w:spacing w:line="240" w:lineRule="auto"/>
              <w:ind w:firstLineChars="0" w:firstLine="0"/>
              <w:jc w:val="center"/>
              <w:rPr>
                <w:sz w:val="24"/>
                <w:szCs w:val="24"/>
              </w:rPr>
            </w:pPr>
            <w:r w:rsidRPr="00124ED8">
              <w:rPr>
                <w:sz w:val="24"/>
                <w:szCs w:val="24"/>
              </w:rPr>
              <w:t>*=</w:t>
            </w:r>
          </w:p>
        </w:tc>
        <w:tc>
          <w:tcPr>
            <w:tcW w:w="6623" w:type="dxa"/>
            <w:shd w:val="clear" w:color="auto" w:fill="auto"/>
            <w:tcMar>
              <w:top w:w="75" w:type="dxa"/>
              <w:left w:w="75" w:type="dxa"/>
              <w:bottom w:w="75" w:type="dxa"/>
              <w:right w:w="75" w:type="dxa"/>
            </w:tcMar>
            <w:vAlign w:val="center"/>
          </w:tcPr>
          <w:p w14:paraId="3C16F410" w14:textId="77777777" w:rsidR="00124ED8" w:rsidRPr="00124ED8" w:rsidRDefault="00124ED8" w:rsidP="00124ED8">
            <w:pPr>
              <w:pStyle w:val="-0"/>
              <w:spacing w:line="240" w:lineRule="auto"/>
              <w:ind w:firstLineChars="0" w:firstLine="0"/>
              <w:rPr>
                <w:sz w:val="24"/>
                <w:szCs w:val="24"/>
                <w:lang w:val="ru-RU"/>
              </w:rPr>
            </w:pPr>
            <w:r w:rsidRPr="00124ED8">
              <w:rPr>
                <w:sz w:val="24"/>
                <w:szCs w:val="24"/>
                <w:lang w:val="ru-RU"/>
              </w:rPr>
              <w:t>Оператор присваивания «Умножение», он умножает правый операнд на левый операнд</w:t>
            </w:r>
          </w:p>
        </w:tc>
      </w:tr>
      <w:tr w:rsidR="00124ED8" w:rsidRPr="00124ED8" w14:paraId="564177B1" w14:textId="77777777" w:rsidTr="00124ED8">
        <w:tc>
          <w:tcPr>
            <w:tcW w:w="1957" w:type="dxa"/>
            <w:shd w:val="clear" w:color="auto" w:fill="auto"/>
            <w:tcMar>
              <w:top w:w="75" w:type="dxa"/>
              <w:left w:w="75" w:type="dxa"/>
              <w:bottom w:w="75" w:type="dxa"/>
              <w:right w:w="75" w:type="dxa"/>
            </w:tcMar>
            <w:vAlign w:val="center"/>
          </w:tcPr>
          <w:p w14:paraId="6C16F8EA" w14:textId="77777777" w:rsidR="00124ED8" w:rsidRPr="00124ED8" w:rsidRDefault="00124ED8" w:rsidP="00124ED8">
            <w:pPr>
              <w:pStyle w:val="-0"/>
              <w:spacing w:line="240" w:lineRule="auto"/>
              <w:ind w:firstLineChars="0" w:firstLine="0"/>
              <w:jc w:val="center"/>
              <w:rPr>
                <w:sz w:val="24"/>
                <w:szCs w:val="24"/>
              </w:rPr>
            </w:pPr>
            <w:r w:rsidRPr="00124ED8">
              <w:rPr>
                <w:sz w:val="24"/>
                <w:szCs w:val="24"/>
              </w:rPr>
              <w:t>/=</w:t>
            </w:r>
          </w:p>
        </w:tc>
        <w:tc>
          <w:tcPr>
            <w:tcW w:w="6623" w:type="dxa"/>
            <w:shd w:val="clear" w:color="auto" w:fill="auto"/>
            <w:tcMar>
              <w:top w:w="75" w:type="dxa"/>
              <w:left w:w="75" w:type="dxa"/>
              <w:bottom w:w="75" w:type="dxa"/>
              <w:right w:w="75" w:type="dxa"/>
            </w:tcMar>
            <w:vAlign w:val="center"/>
          </w:tcPr>
          <w:p w14:paraId="48580CBD" w14:textId="77777777" w:rsidR="00124ED8" w:rsidRPr="00124ED8" w:rsidRDefault="00124ED8" w:rsidP="00124ED8">
            <w:pPr>
              <w:pStyle w:val="-0"/>
              <w:spacing w:line="240" w:lineRule="auto"/>
              <w:ind w:firstLineChars="0" w:firstLine="0"/>
              <w:rPr>
                <w:sz w:val="24"/>
                <w:szCs w:val="24"/>
                <w:lang w:val="ru-RU"/>
              </w:rPr>
            </w:pPr>
            <w:r w:rsidRPr="00124ED8">
              <w:rPr>
                <w:sz w:val="24"/>
                <w:szCs w:val="24"/>
                <w:lang w:val="ru-RU"/>
              </w:rPr>
              <w:t>Оператор присваивания «Деление», он делит левый операнд на правый операнд</w:t>
            </w:r>
          </w:p>
        </w:tc>
      </w:tr>
      <w:tr w:rsidR="00124ED8" w:rsidRPr="009D751B" w14:paraId="6B2A9723" w14:textId="77777777" w:rsidTr="00124ED8">
        <w:tc>
          <w:tcPr>
            <w:tcW w:w="1957" w:type="dxa"/>
            <w:shd w:val="clear" w:color="auto" w:fill="auto"/>
            <w:tcMar>
              <w:top w:w="75" w:type="dxa"/>
              <w:left w:w="75" w:type="dxa"/>
              <w:bottom w:w="75" w:type="dxa"/>
              <w:right w:w="75" w:type="dxa"/>
            </w:tcMar>
            <w:vAlign w:val="center"/>
          </w:tcPr>
          <w:p w14:paraId="289996A5" w14:textId="77777777" w:rsidR="00124ED8" w:rsidRPr="00124ED8" w:rsidRDefault="00124ED8" w:rsidP="00124ED8">
            <w:pPr>
              <w:pStyle w:val="-0"/>
              <w:spacing w:line="240" w:lineRule="auto"/>
              <w:ind w:firstLineChars="0" w:firstLine="0"/>
              <w:jc w:val="center"/>
              <w:rPr>
                <w:sz w:val="24"/>
                <w:szCs w:val="24"/>
              </w:rPr>
            </w:pPr>
            <w:r w:rsidRPr="00124ED8">
              <w:rPr>
                <w:sz w:val="24"/>
                <w:szCs w:val="24"/>
              </w:rPr>
              <w:t>%=</w:t>
            </w:r>
          </w:p>
        </w:tc>
        <w:tc>
          <w:tcPr>
            <w:tcW w:w="6623" w:type="dxa"/>
            <w:shd w:val="clear" w:color="auto" w:fill="auto"/>
            <w:tcMar>
              <w:top w:w="75" w:type="dxa"/>
              <w:left w:w="75" w:type="dxa"/>
              <w:bottom w:w="75" w:type="dxa"/>
              <w:right w:w="75" w:type="dxa"/>
            </w:tcMar>
            <w:vAlign w:val="center"/>
          </w:tcPr>
          <w:p w14:paraId="27350D83" w14:textId="77777777" w:rsidR="00124ED8" w:rsidRDefault="00124ED8" w:rsidP="00124ED8">
            <w:pPr>
              <w:pStyle w:val="-0"/>
              <w:spacing w:line="240" w:lineRule="auto"/>
              <w:ind w:firstLineChars="0" w:firstLine="0"/>
              <w:rPr>
                <w:sz w:val="24"/>
                <w:szCs w:val="24"/>
                <w:lang w:val="ru-RU"/>
              </w:rPr>
            </w:pPr>
            <w:r w:rsidRPr="00124ED8">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14:paraId="5FFF5705" w14:textId="4A74B99A" w:rsidR="00837C39" w:rsidRDefault="00F40636" w:rsidP="00237040">
      <w:pPr>
        <w:pStyle w:val="af5"/>
      </w:pPr>
      <w:bookmarkStart w:id="6" w:name="_Ref442714741"/>
      <w:r>
        <w:t xml:space="preserve">Таблица </w:t>
      </w:r>
      <w:fldSimple w:instr=" SEQ Таблица \* ARABIC ">
        <w:r>
          <w:t>5</w:t>
        </w:r>
      </w:fldSimple>
      <w:bookmarkEnd w:id="6"/>
      <w:r>
        <w:t>-Операторы присваивания</w:t>
      </w:r>
    </w:p>
    <w:p w14:paraId="61BA455D" w14:textId="77777777" w:rsidR="00837C39" w:rsidRDefault="00F40636">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14:paraId="4203E5DD" w14:textId="77777777" w:rsidR="00837C39" w:rsidRDefault="00F40636">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14:paraId="2A962A66" w14:textId="77777777" w:rsidR="00837C39" w:rsidRDefault="00F40636">
      <w:pPr>
        <w:pStyle w:val="-"/>
        <w:ind w:firstLine="700"/>
        <w:rPr>
          <w:lang w:val="en"/>
        </w:rPr>
      </w:pPr>
      <w:r>
        <w:rPr>
          <w:lang w:val="ru-RU"/>
        </w:rPr>
        <w:t>Стандартные функции</w:t>
      </w:r>
      <w:r>
        <w:rPr>
          <w:lang w:val="en"/>
        </w:rPr>
        <w:t>:</w:t>
      </w:r>
    </w:p>
    <w:p w14:paraId="5DE56019" w14:textId="77777777" w:rsidR="00837C39" w:rsidRDefault="00F40636" w:rsidP="001809E6">
      <w:pPr>
        <w:pStyle w:val="-9"/>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14:paraId="43A47F24" w14:textId="77777777" w:rsidR="00837C39" w:rsidRDefault="00F40636" w:rsidP="001809E6">
      <w:pPr>
        <w:pStyle w:val="-9"/>
        <w:rPr>
          <w:lang w:val="ru-RU"/>
        </w:rPr>
      </w:pPr>
      <w:r>
        <w:rPr>
          <w:lang w:val="en"/>
        </w:rPr>
        <w:lastRenderedPageBreak/>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14:paraId="18AE5CAD" w14:textId="77777777" w:rsidR="00837C39" w:rsidRDefault="00F40636" w:rsidP="001809E6">
      <w:pPr>
        <w:pStyle w:val="-9"/>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14:paraId="74260F18" w14:textId="77777777" w:rsidR="00837C39" w:rsidRDefault="00F40636" w:rsidP="001809E6">
      <w:pPr>
        <w:pStyle w:val="-9"/>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14:paraId="731DF909" w14:textId="77777777" w:rsidR="00837C39" w:rsidRDefault="00F40636" w:rsidP="001809E6">
      <w:pPr>
        <w:pStyle w:val="-9"/>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14:paraId="5FE7CF12" w14:textId="77777777" w:rsidR="00837C39" w:rsidRDefault="00F40636" w:rsidP="001809E6">
      <w:pPr>
        <w:pStyle w:val="-9"/>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14:paraId="5AFFC8AB" w14:textId="77777777" w:rsidR="00837C39" w:rsidRDefault="00F40636" w:rsidP="00881F4F">
      <w:pPr>
        <w:pStyle w:val="a"/>
        <w:rPr>
          <w:lang w:val="ru-RU"/>
        </w:rPr>
      </w:pPr>
      <w:bookmarkStart w:id="7" w:name="_Toc45023910"/>
      <w:r>
        <w:rPr>
          <w:lang w:val="ru-RU"/>
        </w:rPr>
        <w:lastRenderedPageBreak/>
        <w:t>Синтаксис входного языка</w:t>
      </w:r>
      <w:bookmarkEnd w:id="7"/>
    </w:p>
    <w:p w14:paraId="21C22DE0" w14:textId="77777777" w:rsidR="00837C39" w:rsidRDefault="00F40636">
      <w:pPr>
        <w:pStyle w:val="-0"/>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sidRPr="000216E7">
        <w:rPr>
          <w:b/>
          <w:bCs/>
          <w:lang w:val="ru-RU"/>
        </w:rPr>
        <w:t>Программа</w:t>
      </w:r>
      <w:r>
        <w:rPr>
          <w:lang w:val="ru-RU"/>
        </w:rPr>
        <w:t>&gt;)</w:t>
      </w:r>
    </w:p>
    <w:p w14:paraId="3166B77A" w14:textId="36E92D92" w:rsidR="00837C39" w:rsidRDefault="00F40636">
      <w:pPr>
        <w:pStyle w:val="-0"/>
        <w:ind w:firstLine="700"/>
        <w:rPr>
          <w:lang w:val="ru-RU"/>
        </w:rPr>
      </w:pPr>
      <w:r>
        <w:rPr>
          <w:lang w:val="en"/>
        </w:rPr>
        <w:t>N</w:t>
      </w:r>
      <w:r>
        <w:rPr>
          <w:lang w:val="ru-RU"/>
        </w:rPr>
        <w:t>={&lt;</w:t>
      </w:r>
      <w:r w:rsidRPr="00DF3CC7">
        <w:rPr>
          <w:b/>
          <w:bCs/>
          <w:lang w:val="ru-RU"/>
        </w:rPr>
        <w:t>Программа</w:t>
      </w:r>
      <w:r>
        <w:rPr>
          <w:lang w:val="ru-RU"/>
        </w:rPr>
        <w:t>&gt;,&lt;</w:t>
      </w:r>
      <w:r w:rsidRPr="00DF3CC7">
        <w:rPr>
          <w:b/>
          <w:bCs/>
          <w:lang w:val="ru-RU"/>
        </w:rPr>
        <w:t>Имя класса</w:t>
      </w:r>
      <w:r>
        <w:rPr>
          <w:lang w:val="ru-RU"/>
        </w:rPr>
        <w:t>&gt;,&lt;</w:t>
      </w:r>
      <w:r w:rsidRPr="00DF3CC7">
        <w:rPr>
          <w:b/>
          <w:bCs/>
          <w:lang w:val="ru-RU"/>
        </w:rPr>
        <w:t>Главная функция</w:t>
      </w:r>
      <w:r>
        <w:rPr>
          <w:lang w:val="ru-RU"/>
        </w:rPr>
        <w:t>&gt;,&lt;</w:t>
      </w:r>
      <w:r w:rsidRPr="00DF3CC7">
        <w:rPr>
          <w:b/>
          <w:bCs/>
          <w:lang w:val="ru-RU"/>
        </w:rPr>
        <w:t>Буква</w:t>
      </w:r>
      <w:r>
        <w:rPr>
          <w:lang w:val="ru-RU"/>
        </w:rPr>
        <w:t>&gt;,&lt;</w:t>
      </w:r>
      <w:r w:rsidRPr="00DF3CC7">
        <w:rPr>
          <w:b/>
          <w:bCs/>
          <w:lang w:val="ru-RU"/>
        </w:rPr>
        <w:t>Цифра</w:t>
      </w:r>
      <w:r>
        <w:rPr>
          <w:lang w:val="ru-RU"/>
        </w:rPr>
        <w:t>&gt;,&lt;</w:t>
      </w:r>
      <w:r w:rsidRPr="00DF3CC7">
        <w:rPr>
          <w:b/>
          <w:bCs/>
          <w:lang w:val="ru-RU"/>
        </w:rPr>
        <w:t>Знак</w:t>
      </w:r>
      <w:r>
        <w:rPr>
          <w:lang w:val="ru-RU"/>
        </w:rPr>
        <w:t>&gt;,&lt;</w:t>
      </w:r>
      <w:r w:rsidRPr="00DF3CC7">
        <w:rPr>
          <w:b/>
          <w:bCs/>
          <w:lang w:val="ru-RU"/>
        </w:rPr>
        <w:t>Строка</w:t>
      </w:r>
      <w:r>
        <w:rPr>
          <w:lang w:val="ru-RU"/>
        </w:rPr>
        <w:t>&gt;,&lt;</w:t>
      </w:r>
      <w:r w:rsidRPr="00DF3CC7">
        <w:rPr>
          <w:b/>
          <w:bCs/>
          <w:lang w:val="ru-RU"/>
        </w:rPr>
        <w:t>Предложение</w:t>
      </w:r>
      <w:r>
        <w:rPr>
          <w:lang w:val="ru-RU"/>
        </w:rPr>
        <w:t>&gt;,&lt;</w:t>
      </w:r>
      <w:r w:rsidRPr="00DF3CC7">
        <w:rPr>
          <w:b/>
          <w:bCs/>
          <w:lang w:val="ru-RU"/>
        </w:rPr>
        <w:t>Функция вывода</w:t>
      </w:r>
      <w:r>
        <w:rPr>
          <w:lang w:val="ru-RU"/>
        </w:rPr>
        <w:t>&gt;,&lt;</w:t>
      </w:r>
      <w:r w:rsidRPr="00DF3CC7">
        <w:rPr>
          <w:b/>
          <w:bCs/>
          <w:lang w:val="ru-RU"/>
        </w:rPr>
        <w:t>Арифметическое выражение</w:t>
      </w:r>
      <w:r>
        <w:rPr>
          <w:lang w:val="ru-RU"/>
        </w:rPr>
        <w:t>&gt;,&lt;</w:t>
      </w:r>
      <w:r w:rsidRPr="00DF3CC7">
        <w:rPr>
          <w:b/>
          <w:bCs/>
          <w:lang w:val="ru-RU"/>
        </w:rPr>
        <w:t>Цикл</w:t>
      </w:r>
      <w:r>
        <w:rPr>
          <w:lang w:val="ru-RU"/>
        </w:rPr>
        <w:t>&gt;,&lt;</w:t>
      </w:r>
      <w:r w:rsidRPr="00DF3CC7">
        <w:rPr>
          <w:b/>
          <w:bCs/>
          <w:lang w:val="ru-RU"/>
        </w:rPr>
        <w:t>Оператор ветвления</w:t>
      </w:r>
      <w:r>
        <w:rPr>
          <w:lang w:val="ru-RU"/>
        </w:rPr>
        <w:t>&gt;,&lt;</w:t>
      </w:r>
      <w:r w:rsidRPr="00DF3CC7">
        <w:rPr>
          <w:b/>
          <w:bCs/>
          <w:lang w:val="ru-RU"/>
        </w:rPr>
        <w:t>Объявить переменную</w:t>
      </w:r>
      <w:r>
        <w:rPr>
          <w:lang w:val="ru-RU"/>
        </w:rPr>
        <w:t>&gt;,&lt;</w:t>
      </w:r>
      <w:r w:rsidRPr="00DF3CC7">
        <w:rPr>
          <w:b/>
          <w:bCs/>
          <w:lang w:val="ru-RU"/>
        </w:rPr>
        <w:t>Целый тип</w:t>
      </w:r>
      <w:r>
        <w:rPr>
          <w:lang w:val="ru-RU"/>
        </w:rPr>
        <w:t>&gt;,&lt;</w:t>
      </w:r>
      <w:r w:rsidRPr="00DF3CC7">
        <w:rPr>
          <w:b/>
          <w:bCs/>
          <w:lang w:val="ru-RU"/>
        </w:rPr>
        <w:t>Вещественный тип</w:t>
      </w:r>
      <w:r>
        <w:rPr>
          <w:lang w:val="ru-RU"/>
        </w:rPr>
        <w:t>&gt;,&lt;</w:t>
      </w:r>
      <w:r w:rsidRPr="00DF3CC7">
        <w:rPr>
          <w:b/>
          <w:bCs/>
          <w:lang w:val="ru-RU"/>
        </w:rPr>
        <w:t>Символьный тип</w:t>
      </w:r>
      <w:r>
        <w:rPr>
          <w:lang w:val="ru-RU"/>
        </w:rPr>
        <w:t>&gt;,&lt;</w:t>
      </w:r>
      <w:r w:rsidRPr="00DF3CC7">
        <w:rPr>
          <w:b/>
          <w:bCs/>
          <w:lang w:val="ru-RU"/>
        </w:rPr>
        <w:t>Логический тип</w:t>
      </w:r>
      <w:r>
        <w:rPr>
          <w:lang w:val="ru-RU"/>
        </w:rPr>
        <w:t>&gt;,&lt;</w:t>
      </w:r>
      <w:r w:rsidRPr="00DF3CC7">
        <w:rPr>
          <w:b/>
          <w:bCs/>
          <w:lang w:val="ru-RU"/>
        </w:rPr>
        <w:t>Переменные целые</w:t>
      </w:r>
      <w:r>
        <w:rPr>
          <w:lang w:val="ru-RU"/>
        </w:rPr>
        <w:t>&gt;,&lt;</w:t>
      </w:r>
      <w:r w:rsidRPr="00DF3CC7">
        <w:rPr>
          <w:b/>
          <w:bCs/>
          <w:lang w:val="ru-RU"/>
        </w:rPr>
        <w:t>Вещественные переменные</w:t>
      </w:r>
      <w:r>
        <w:rPr>
          <w:lang w:val="ru-RU"/>
        </w:rPr>
        <w:t>&gt;,&lt;</w:t>
      </w:r>
      <w:r w:rsidRPr="00DF3CC7">
        <w:rPr>
          <w:b/>
          <w:bCs/>
          <w:lang w:val="ru-RU"/>
        </w:rPr>
        <w:t>Символьные переменные</w:t>
      </w:r>
      <w:r>
        <w:rPr>
          <w:lang w:val="ru-RU"/>
        </w:rPr>
        <w:t>&gt;,&lt;</w:t>
      </w:r>
      <w:r w:rsidRPr="00DF3CC7">
        <w:rPr>
          <w:b/>
          <w:bCs/>
          <w:lang w:val="ru-RU"/>
        </w:rPr>
        <w:t>Логические переменные</w:t>
      </w:r>
      <w:r>
        <w:rPr>
          <w:lang w:val="ru-RU"/>
        </w:rPr>
        <w:t>&gt;,&lt;</w:t>
      </w:r>
      <w:r w:rsidRPr="00DF3CC7">
        <w:rPr>
          <w:b/>
          <w:bCs/>
          <w:lang w:val="ru-RU"/>
        </w:rPr>
        <w:t>Идентификатор</w:t>
      </w:r>
      <w:r>
        <w:rPr>
          <w:lang w:val="ru-RU"/>
        </w:rPr>
        <w:t>&gt;,&lt;</w:t>
      </w:r>
      <w:r w:rsidRPr="00DF3CC7">
        <w:rPr>
          <w:b/>
          <w:bCs/>
          <w:lang w:val="ru-RU"/>
        </w:rPr>
        <w:t>Целое число</w:t>
      </w:r>
      <w:r>
        <w:rPr>
          <w:lang w:val="ru-RU"/>
        </w:rPr>
        <w:t>&gt;,&lt;</w:t>
      </w:r>
      <w:r w:rsidRPr="00DF3CC7">
        <w:rPr>
          <w:b/>
          <w:bCs/>
          <w:lang w:val="ru-RU"/>
        </w:rPr>
        <w:t>Вещественное число</w:t>
      </w:r>
      <w:r>
        <w:rPr>
          <w:lang w:val="ru-RU"/>
        </w:rPr>
        <w:t>&gt;,&lt;</w:t>
      </w:r>
      <w:r w:rsidRPr="00DF3CC7">
        <w:rPr>
          <w:b/>
          <w:bCs/>
          <w:lang w:val="ru-RU"/>
        </w:rPr>
        <w:t>Знак</w:t>
      </w:r>
      <w:r>
        <w:rPr>
          <w:lang w:val="ru-RU"/>
        </w:rPr>
        <w:t>&gt;,&lt;</w:t>
      </w:r>
      <w:r w:rsidRPr="00DF3CC7">
        <w:rPr>
          <w:b/>
          <w:bCs/>
          <w:lang w:val="ru-RU"/>
        </w:rPr>
        <w:t>Символ</w:t>
      </w:r>
      <w:r>
        <w:rPr>
          <w:lang w:val="ru-RU"/>
        </w:rPr>
        <w:t>&gt;,&lt;</w:t>
      </w:r>
      <w:r w:rsidRPr="00DF3CC7">
        <w:rPr>
          <w:b/>
          <w:bCs/>
          <w:lang w:val="ru-RU"/>
        </w:rPr>
        <w:t>Булево значение</w:t>
      </w:r>
      <w:r>
        <w:rPr>
          <w:lang w:val="ru-RU"/>
        </w:rPr>
        <w:t>&gt;,&lt;</w:t>
      </w:r>
      <w:r w:rsidRPr="00DF3CC7">
        <w:rPr>
          <w:b/>
          <w:bCs/>
          <w:lang w:val="ru-RU"/>
        </w:rPr>
        <w:t>Стандартные функции</w:t>
      </w:r>
      <w:r>
        <w:rPr>
          <w:lang w:val="ru-RU"/>
        </w:rPr>
        <w:t>&gt;,&lt;</w:t>
      </w:r>
      <w:r w:rsidRPr="00DF3CC7">
        <w:rPr>
          <w:b/>
          <w:bCs/>
          <w:lang w:val="ru-RU"/>
        </w:rPr>
        <w:t>Формула</w:t>
      </w:r>
      <w:r>
        <w:rPr>
          <w:lang w:val="ru-RU"/>
        </w:rPr>
        <w:t>&gt;,&lt;</w:t>
      </w:r>
      <w:r w:rsidRPr="00DF3CC7">
        <w:rPr>
          <w:b/>
          <w:bCs/>
          <w:lang w:val="ru-RU"/>
        </w:rPr>
        <w:t>Функция</w:t>
      </w:r>
      <w:r w:rsidR="00DF3CC7">
        <w:rPr>
          <w:lang w:val="ru-RU"/>
        </w:rPr>
        <w:t xml:space="preserve"> </w:t>
      </w:r>
      <w:r w:rsidRPr="00DF3CC7">
        <w:rPr>
          <w:b/>
          <w:bCs/>
          <w:lang w:val="ru-RU"/>
        </w:rPr>
        <w:t>вывода</w:t>
      </w:r>
      <w:r>
        <w:rPr>
          <w:lang w:val="ru-RU"/>
        </w:rPr>
        <w:t>&gt;,&lt;</w:t>
      </w:r>
      <w:r w:rsidRPr="00DF3CC7">
        <w:rPr>
          <w:b/>
          <w:bCs/>
          <w:lang w:val="ru-RU"/>
        </w:rPr>
        <w:t>Вывод</w:t>
      </w:r>
      <w:r>
        <w:rPr>
          <w:lang w:val="ru-RU"/>
        </w:rPr>
        <w:t>&gt;,&lt;</w:t>
      </w:r>
      <w:r w:rsidRPr="00DF3CC7">
        <w:rPr>
          <w:b/>
          <w:bCs/>
          <w:lang w:val="ru-RU"/>
        </w:rPr>
        <w:t>Арифметическое выражение</w:t>
      </w:r>
      <w:r>
        <w:rPr>
          <w:lang w:val="ru-RU"/>
        </w:rPr>
        <w:t>&gt;,&lt;</w:t>
      </w:r>
      <w:r w:rsidRPr="00DF3CC7">
        <w:rPr>
          <w:b/>
          <w:bCs/>
          <w:lang w:val="ru-RU"/>
        </w:rPr>
        <w:t>Операторы присваивания</w:t>
      </w:r>
      <w:r>
        <w:rPr>
          <w:lang w:val="ru-RU"/>
        </w:rPr>
        <w:t>&gt;,&lt;</w:t>
      </w:r>
      <w:r w:rsidRPr="00DF3CC7">
        <w:rPr>
          <w:b/>
          <w:bCs/>
          <w:lang w:val="ru-RU"/>
        </w:rPr>
        <w:t>Унарные операторы</w:t>
      </w:r>
      <w:r>
        <w:rPr>
          <w:lang w:val="ru-RU"/>
        </w:rPr>
        <w:t>&gt;,&lt;</w:t>
      </w:r>
      <w:r w:rsidRPr="00DF3CC7">
        <w:rPr>
          <w:b/>
          <w:bCs/>
          <w:lang w:val="ru-RU"/>
        </w:rPr>
        <w:t>Часть формулы</w:t>
      </w:r>
      <w:r>
        <w:rPr>
          <w:lang w:val="ru-RU"/>
        </w:rPr>
        <w:t>&gt;,&lt;</w:t>
      </w:r>
      <w:r w:rsidRPr="00DF3CC7">
        <w:rPr>
          <w:b/>
          <w:bCs/>
          <w:lang w:val="ru-RU"/>
        </w:rPr>
        <w:t>Арифметические операторы</w:t>
      </w:r>
      <w:r>
        <w:rPr>
          <w:lang w:val="ru-RU"/>
        </w:rPr>
        <w:t>&gt;,&lt;</w:t>
      </w:r>
      <w:r w:rsidRPr="00DF3CC7">
        <w:rPr>
          <w:b/>
          <w:bCs/>
          <w:lang w:val="ru-RU"/>
        </w:rPr>
        <w:t>Побитовые операторы</w:t>
      </w:r>
      <w:r>
        <w:rPr>
          <w:lang w:val="ru-RU"/>
        </w:rPr>
        <w:t>&gt;,&lt;</w:t>
      </w:r>
      <w:r w:rsidRPr="00DF3CC7">
        <w:rPr>
          <w:b/>
          <w:bCs/>
          <w:lang w:val="ru-RU"/>
        </w:rPr>
        <w:t>Цикл</w:t>
      </w:r>
      <w:r>
        <w:rPr>
          <w:lang w:val="ru-RU"/>
        </w:rPr>
        <w:t>&gt;,&lt;</w:t>
      </w:r>
      <w:r w:rsidRPr="00DF3CC7">
        <w:rPr>
          <w:b/>
          <w:bCs/>
          <w:lang w:val="ru-RU"/>
        </w:rPr>
        <w:t xml:space="preserve">Цикл </w:t>
      </w:r>
      <w:r w:rsidRPr="00DF3CC7">
        <w:rPr>
          <w:b/>
          <w:bCs/>
          <w:lang w:val="en"/>
        </w:rPr>
        <w:t>for</w:t>
      </w:r>
      <w:r>
        <w:rPr>
          <w:lang w:val="ru-RU"/>
        </w:rPr>
        <w:t>&gt;,&lt;</w:t>
      </w:r>
      <w:r w:rsidRPr="00DF3CC7">
        <w:rPr>
          <w:b/>
          <w:bCs/>
          <w:lang w:val="ru-RU"/>
        </w:rPr>
        <w:t xml:space="preserve">Цикл </w:t>
      </w:r>
      <w:r w:rsidRPr="00DF3CC7">
        <w:rPr>
          <w:b/>
          <w:bCs/>
          <w:lang w:val="en"/>
        </w:rPr>
        <w:t>while</w:t>
      </w:r>
      <w:r>
        <w:rPr>
          <w:lang w:val="ru-RU"/>
        </w:rPr>
        <w:t>&gt;,&lt;</w:t>
      </w:r>
      <w:r w:rsidRPr="00DF3CC7">
        <w:rPr>
          <w:b/>
          <w:bCs/>
          <w:lang w:val="ru-RU"/>
        </w:rPr>
        <w:t xml:space="preserve">Цикл </w:t>
      </w:r>
      <w:r w:rsidRPr="00DF3CC7">
        <w:rPr>
          <w:b/>
          <w:bCs/>
          <w:lang w:val="en"/>
        </w:rPr>
        <w:t>do</w:t>
      </w:r>
      <w:r>
        <w:rPr>
          <w:lang w:val="ru-RU"/>
        </w:rPr>
        <w:t>&gt;,&lt;</w:t>
      </w:r>
      <w:r w:rsidRPr="00DF3CC7">
        <w:rPr>
          <w:b/>
          <w:bCs/>
          <w:lang w:val="ru-RU"/>
        </w:rPr>
        <w:t>Инициализация счётчика</w:t>
      </w:r>
      <w:r>
        <w:rPr>
          <w:lang w:val="ru-RU"/>
        </w:rPr>
        <w:t>&gt;,&lt;</w:t>
      </w:r>
      <w:r w:rsidRPr="00DF3CC7">
        <w:rPr>
          <w:b/>
          <w:bCs/>
          <w:lang w:val="ru-RU"/>
        </w:rPr>
        <w:t>Булево выражение</w:t>
      </w:r>
      <w:r>
        <w:rPr>
          <w:lang w:val="ru-RU"/>
        </w:rPr>
        <w:t>&gt;,&lt;</w:t>
      </w:r>
      <w:r w:rsidRPr="00DF3CC7">
        <w:rPr>
          <w:b/>
          <w:bCs/>
          <w:lang w:val="ru-RU"/>
        </w:rPr>
        <w:t>Изменение счётчика</w:t>
      </w:r>
      <w:r>
        <w:rPr>
          <w:lang w:val="ru-RU"/>
        </w:rPr>
        <w:t>&gt;,&lt;</w:t>
      </w:r>
      <w:r w:rsidRPr="00DF3CC7">
        <w:rPr>
          <w:b/>
          <w:bCs/>
          <w:lang w:val="ru-RU"/>
        </w:rPr>
        <w:t>Счётчик</w:t>
      </w:r>
      <w:r>
        <w:rPr>
          <w:lang w:val="ru-RU"/>
        </w:rPr>
        <w:t>&gt;,&lt;</w:t>
      </w:r>
      <w:r w:rsidRPr="00DF3CC7">
        <w:rPr>
          <w:b/>
          <w:bCs/>
          <w:lang w:val="ru-RU"/>
        </w:rPr>
        <w:t>Выражение счётчика</w:t>
      </w:r>
      <w:r>
        <w:rPr>
          <w:lang w:val="ru-RU"/>
        </w:rPr>
        <w:t>&gt;,&lt;</w:t>
      </w:r>
      <w:r w:rsidRPr="00DF3CC7">
        <w:rPr>
          <w:b/>
          <w:bCs/>
          <w:lang w:val="ru-RU"/>
        </w:rPr>
        <w:t>Логические операторы</w:t>
      </w:r>
      <w:r>
        <w:rPr>
          <w:lang w:val="ru-RU"/>
        </w:rPr>
        <w:t>&gt;,&lt;</w:t>
      </w:r>
      <w:r w:rsidRPr="00DF3CC7">
        <w:rPr>
          <w:b/>
          <w:bCs/>
          <w:lang w:val="ru-RU"/>
        </w:rPr>
        <w:t>Операторы сравнения</w:t>
      </w:r>
      <w:r>
        <w:rPr>
          <w:lang w:val="ru-RU"/>
        </w:rPr>
        <w:t>&gt;,&lt;</w:t>
      </w:r>
      <w:r w:rsidRPr="00DF3CC7">
        <w:rPr>
          <w:b/>
          <w:bCs/>
          <w:lang w:val="ru-RU"/>
        </w:rPr>
        <w:t>Оператор ветвления</w:t>
      </w:r>
      <w:r>
        <w:rPr>
          <w:lang w:val="ru-RU"/>
        </w:rPr>
        <w:t>&gt;}</w:t>
      </w:r>
    </w:p>
    <w:p w14:paraId="4C9999A3" w14:textId="56AD0037" w:rsidR="00837C39" w:rsidRDefault="00F40636">
      <w:pPr>
        <w:pStyle w:val="-0"/>
        <w:ind w:firstLine="700"/>
        <w:rPr>
          <w:lang w:val="ru-RU"/>
        </w:rPr>
      </w:pPr>
      <m:oMath>
        <m:r>
          <m:rPr>
            <m:sty m:val="p"/>
          </m:rPr>
          <w:rPr>
            <w:rFonts w:ascii="Cambria Math" w:hAnsi="Cambria Math"/>
            <w:lang w:val="en"/>
          </w:rPr>
          <m:t>Σ</m:t>
        </m:r>
      </m:oMath>
      <w:r>
        <w:rPr>
          <w:rFonts w:ascii="Times New Roman" w:hAnsi="Cambria Math"/>
          <w:lang w:val="ru-RU"/>
        </w:rPr>
        <w:t>={</w:t>
      </w:r>
      <w:r w:rsidRPr="00DF3CC7">
        <w:rPr>
          <w:b/>
          <w:bCs/>
          <w:lang w:val="en"/>
        </w:rPr>
        <w:t>A</w:t>
      </w:r>
      <w:r>
        <w:rPr>
          <w:lang w:val="ru-RU"/>
        </w:rPr>
        <w:t>,</w:t>
      </w:r>
      <w:r w:rsidRPr="00DF3CC7">
        <w:rPr>
          <w:b/>
          <w:bCs/>
          <w:lang w:val="en"/>
        </w:rPr>
        <w:t>B</w:t>
      </w:r>
      <w:r>
        <w:rPr>
          <w:lang w:val="ru-RU"/>
        </w:rPr>
        <w:t>,</w:t>
      </w:r>
      <w:r w:rsidRPr="00DF3CC7">
        <w:rPr>
          <w:b/>
          <w:bCs/>
          <w:lang w:val="en"/>
        </w:rPr>
        <w:t>C</w:t>
      </w:r>
      <w:r>
        <w:rPr>
          <w:lang w:val="ru-RU"/>
        </w:rPr>
        <w:t>,</w:t>
      </w:r>
      <w:r w:rsidRPr="00DF3CC7">
        <w:rPr>
          <w:b/>
          <w:bCs/>
          <w:lang w:val="en"/>
        </w:rPr>
        <w:t>D</w:t>
      </w:r>
      <w:r>
        <w:rPr>
          <w:lang w:val="ru-RU"/>
        </w:rPr>
        <w:t>,</w:t>
      </w:r>
      <w:r w:rsidRPr="00DF3CC7">
        <w:rPr>
          <w:b/>
          <w:bCs/>
          <w:lang w:val="en"/>
        </w:rPr>
        <w:t>E</w:t>
      </w:r>
      <w:r>
        <w:rPr>
          <w:lang w:val="ru-RU"/>
        </w:rPr>
        <w:t>,</w:t>
      </w:r>
      <w:r w:rsidRPr="00DF3CC7">
        <w:rPr>
          <w:b/>
          <w:bCs/>
          <w:lang w:val="en"/>
        </w:rPr>
        <w:t>F</w:t>
      </w:r>
      <w:r>
        <w:rPr>
          <w:lang w:val="ru-RU"/>
        </w:rPr>
        <w:t>,</w:t>
      </w:r>
      <w:r w:rsidRPr="00DF3CC7">
        <w:rPr>
          <w:b/>
          <w:bCs/>
          <w:lang w:val="en"/>
        </w:rPr>
        <w:t>G</w:t>
      </w:r>
      <w:r>
        <w:rPr>
          <w:lang w:val="ru-RU"/>
        </w:rPr>
        <w:t>,</w:t>
      </w:r>
      <w:r w:rsidRPr="00DF3CC7">
        <w:rPr>
          <w:b/>
          <w:bCs/>
          <w:lang w:val="en"/>
        </w:rPr>
        <w:t>H</w:t>
      </w:r>
      <w:r>
        <w:rPr>
          <w:lang w:val="ru-RU"/>
        </w:rPr>
        <w:t>,</w:t>
      </w:r>
      <w:r w:rsidRPr="00DF3CC7">
        <w:rPr>
          <w:b/>
          <w:bCs/>
          <w:lang w:val="en"/>
        </w:rPr>
        <w:t>I</w:t>
      </w:r>
      <w:r>
        <w:rPr>
          <w:lang w:val="ru-RU"/>
        </w:rPr>
        <w:t>,</w:t>
      </w:r>
      <w:r w:rsidRPr="00DF3CC7">
        <w:rPr>
          <w:b/>
          <w:bCs/>
          <w:lang w:val="en"/>
        </w:rPr>
        <w:t>J</w:t>
      </w:r>
      <w:r>
        <w:rPr>
          <w:lang w:val="ru-RU"/>
        </w:rPr>
        <w:t>,</w:t>
      </w:r>
      <w:r w:rsidRPr="00DF3CC7">
        <w:rPr>
          <w:b/>
          <w:bCs/>
          <w:lang w:val="en"/>
        </w:rPr>
        <w:t>K</w:t>
      </w:r>
      <w:r>
        <w:rPr>
          <w:lang w:val="ru-RU"/>
        </w:rPr>
        <w:t>,</w:t>
      </w:r>
      <w:r w:rsidRPr="00DF3CC7">
        <w:rPr>
          <w:b/>
          <w:bCs/>
          <w:lang w:val="en"/>
        </w:rPr>
        <w:t>L</w:t>
      </w:r>
      <w:r>
        <w:rPr>
          <w:lang w:val="ru-RU"/>
        </w:rPr>
        <w:t>,</w:t>
      </w:r>
      <w:r w:rsidRPr="00DF3CC7">
        <w:rPr>
          <w:b/>
          <w:bCs/>
          <w:lang w:val="en"/>
        </w:rPr>
        <w:t>M</w:t>
      </w:r>
      <w:r>
        <w:rPr>
          <w:lang w:val="ru-RU"/>
        </w:rPr>
        <w:t>,</w:t>
      </w:r>
      <w:r w:rsidRPr="00DF3CC7">
        <w:rPr>
          <w:b/>
          <w:bCs/>
          <w:lang w:val="en"/>
        </w:rPr>
        <w:t>N</w:t>
      </w:r>
      <w:r>
        <w:rPr>
          <w:lang w:val="ru-RU"/>
        </w:rPr>
        <w:t>,</w:t>
      </w:r>
      <w:r w:rsidRPr="00DF3CC7">
        <w:rPr>
          <w:b/>
          <w:bCs/>
          <w:lang w:val="en"/>
        </w:rPr>
        <w:t>O</w:t>
      </w:r>
      <w:r>
        <w:rPr>
          <w:lang w:val="ru-RU"/>
        </w:rPr>
        <w:t>,</w:t>
      </w:r>
      <w:r w:rsidRPr="00DF3CC7">
        <w:rPr>
          <w:b/>
          <w:bCs/>
          <w:lang w:val="en"/>
        </w:rPr>
        <w:t>P</w:t>
      </w:r>
      <w:r>
        <w:rPr>
          <w:lang w:val="ru-RU"/>
        </w:rPr>
        <w:t>,</w:t>
      </w:r>
      <w:r w:rsidRPr="00DF3CC7">
        <w:rPr>
          <w:b/>
          <w:bCs/>
          <w:lang w:val="en"/>
        </w:rPr>
        <w:t>Q</w:t>
      </w:r>
      <w:r>
        <w:rPr>
          <w:lang w:val="ru-RU"/>
        </w:rPr>
        <w:t>,</w:t>
      </w:r>
      <w:r w:rsidRPr="00DF3CC7">
        <w:rPr>
          <w:b/>
          <w:bCs/>
          <w:lang w:val="en"/>
        </w:rPr>
        <w:t>R</w:t>
      </w:r>
      <w:r>
        <w:rPr>
          <w:lang w:val="ru-RU"/>
        </w:rPr>
        <w:t>,</w:t>
      </w:r>
      <w:r w:rsidRPr="00DF3CC7">
        <w:rPr>
          <w:b/>
          <w:bCs/>
          <w:lang w:val="en"/>
        </w:rPr>
        <w:t>S</w:t>
      </w:r>
      <w:r>
        <w:rPr>
          <w:lang w:val="ru-RU"/>
        </w:rPr>
        <w:t>,</w:t>
      </w:r>
      <w:r w:rsidRPr="00DF3CC7">
        <w:rPr>
          <w:b/>
          <w:bCs/>
          <w:lang w:val="en"/>
        </w:rPr>
        <w:t>T</w:t>
      </w:r>
      <w:r>
        <w:rPr>
          <w:lang w:val="ru-RU"/>
        </w:rPr>
        <w:t>,</w:t>
      </w:r>
      <w:r w:rsidRPr="00DF3CC7">
        <w:rPr>
          <w:b/>
          <w:bCs/>
          <w:lang w:val="en"/>
        </w:rPr>
        <w:t>U</w:t>
      </w:r>
      <w:r>
        <w:rPr>
          <w:lang w:val="ru-RU"/>
        </w:rPr>
        <w:t>,</w:t>
      </w:r>
      <w:r w:rsidRPr="00DF3CC7">
        <w:rPr>
          <w:b/>
          <w:bCs/>
          <w:lang w:val="en"/>
        </w:rPr>
        <w:t>V</w:t>
      </w:r>
      <w:r>
        <w:rPr>
          <w:lang w:val="ru-RU"/>
        </w:rPr>
        <w:t>,</w:t>
      </w:r>
      <w:r w:rsidRPr="00DF3CC7">
        <w:rPr>
          <w:b/>
          <w:bCs/>
          <w:lang w:val="en"/>
        </w:rPr>
        <w:t>W</w:t>
      </w:r>
      <w:r>
        <w:rPr>
          <w:lang w:val="ru-RU"/>
        </w:rPr>
        <w:t>,</w:t>
      </w:r>
      <w:r w:rsidRPr="00DF3CC7">
        <w:rPr>
          <w:b/>
          <w:bCs/>
          <w:lang w:val="en"/>
        </w:rPr>
        <w:t>X</w:t>
      </w:r>
      <w:r>
        <w:rPr>
          <w:lang w:val="ru-RU"/>
        </w:rPr>
        <w:t>,</w:t>
      </w:r>
      <w:r w:rsidRPr="00DF3CC7">
        <w:rPr>
          <w:b/>
          <w:bCs/>
          <w:lang w:val="en"/>
        </w:rPr>
        <w:t>Y</w:t>
      </w:r>
      <w:r>
        <w:rPr>
          <w:lang w:val="ru-RU"/>
        </w:rPr>
        <w:t>,</w:t>
      </w:r>
      <w:r w:rsidRPr="00DF3CC7">
        <w:rPr>
          <w:b/>
          <w:bCs/>
          <w:lang w:val="en"/>
        </w:rPr>
        <w:t>Z</w:t>
      </w:r>
      <w:r>
        <w:rPr>
          <w:lang w:val="ru-RU"/>
        </w:rPr>
        <w:t>,</w:t>
      </w:r>
      <w:r w:rsidRPr="00DF3CC7">
        <w:rPr>
          <w:b/>
          <w:bCs/>
          <w:lang w:val="en"/>
        </w:rPr>
        <w:t>a</w:t>
      </w:r>
      <w:r>
        <w:rPr>
          <w:lang w:val="ru-RU"/>
        </w:rPr>
        <w:t>,</w:t>
      </w:r>
      <w:r w:rsidRPr="00DF3CC7">
        <w:rPr>
          <w:b/>
          <w:bCs/>
          <w:lang w:val="en"/>
        </w:rPr>
        <w:t>b</w:t>
      </w:r>
      <w:r>
        <w:rPr>
          <w:lang w:val="ru-RU"/>
        </w:rPr>
        <w:t>,</w:t>
      </w:r>
      <w:r w:rsidRPr="00DF3CC7">
        <w:rPr>
          <w:b/>
          <w:bCs/>
          <w:lang w:val="en"/>
        </w:rPr>
        <w:t>c</w:t>
      </w:r>
      <w:r>
        <w:rPr>
          <w:lang w:val="ru-RU"/>
        </w:rPr>
        <w:t>,</w:t>
      </w:r>
      <w:r w:rsidRPr="00DF3CC7">
        <w:rPr>
          <w:b/>
          <w:bCs/>
          <w:lang w:val="en"/>
        </w:rPr>
        <w:t>d</w:t>
      </w:r>
      <w:r>
        <w:rPr>
          <w:lang w:val="ru-RU"/>
        </w:rPr>
        <w:t>,</w:t>
      </w:r>
      <w:r w:rsidRPr="00DF3CC7">
        <w:rPr>
          <w:b/>
          <w:bCs/>
          <w:lang w:val="en"/>
        </w:rPr>
        <w:t>e</w:t>
      </w:r>
      <w:r>
        <w:rPr>
          <w:lang w:val="ru-RU"/>
        </w:rPr>
        <w:t>,</w:t>
      </w:r>
      <w:r w:rsidRPr="00DF3CC7">
        <w:rPr>
          <w:b/>
          <w:bCs/>
          <w:lang w:val="en"/>
        </w:rPr>
        <w:t>f</w:t>
      </w:r>
      <w:r>
        <w:rPr>
          <w:lang w:val="ru-RU"/>
        </w:rPr>
        <w:t>,</w:t>
      </w:r>
      <w:r w:rsidRPr="00DF3CC7">
        <w:rPr>
          <w:b/>
          <w:bCs/>
          <w:lang w:val="en"/>
        </w:rPr>
        <w:t>g</w:t>
      </w:r>
      <w:r>
        <w:rPr>
          <w:lang w:val="ru-RU"/>
        </w:rPr>
        <w:t>,</w:t>
      </w:r>
      <w:r w:rsidRPr="00DF3CC7">
        <w:rPr>
          <w:b/>
          <w:bCs/>
          <w:lang w:val="en"/>
        </w:rPr>
        <w:t>h</w:t>
      </w:r>
      <w:r>
        <w:rPr>
          <w:lang w:val="ru-RU"/>
        </w:rPr>
        <w:t>,</w:t>
      </w:r>
      <w:r w:rsidRPr="00DF3CC7">
        <w:rPr>
          <w:b/>
          <w:bCs/>
          <w:lang w:val="en"/>
        </w:rPr>
        <w:t>i</w:t>
      </w:r>
      <w:r>
        <w:rPr>
          <w:lang w:val="ru-RU"/>
        </w:rPr>
        <w:t>,</w:t>
      </w:r>
      <w:r w:rsidRPr="00DF3CC7">
        <w:rPr>
          <w:b/>
          <w:bCs/>
          <w:lang w:val="en"/>
        </w:rPr>
        <w:t>j</w:t>
      </w:r>
      <w:r>
        <w:rPr>
          <w:lang w:val="ru-RU"/>
        </w:rPr>
        <w:t>,</w:t>
      </w:r>
      <w:r w:rsidRPr="00DF3CC7">
        <w:rPr>
          <w:b/>
          <w:bCs/>
          <w:lang w:val="en"/>
        </w:rPr>
        <w:t>k</w:t>
      </w:r>
      <w:r>
        <w:rPr>
          <w:lang w:val="ru-RU"/>
        </w:rPr>
        <w:t>,</w:t>
      </w:r>
      <w:r w:rsidRPr="00DF3CC7">
        <w:rPr>
          <w:b/>
          <w:bCs/>
          <w:lang w:val="en"/>
        </w:rPr>
        <w:t>l</w:t>
      </w:r>
      <w:r>
        <w:rPr>
          <w:lang w:val="ru-RU"/>
        </w:rPr>
        <w:t>,</w:t>
      </w:r>
      <w:r w:rsidRPr="00DF3CC7">
        <w:rPr>
          <w:b/>
          <w:bCs/>
          <w:lang w:val="en"/>
        </w:rPr>
        <w:t>m</w:t>
      </w:r>
      <w:r>
        <w:rPr>
          <w:lang w:val="ru-RU"/>
        </w:rPr>
        <w:t>,</w:t>
      </w:r>
      <w:r w:rsidRPr="00DF3CC7">
        <w:rPr>
          <w:b/>
          <w:bCs/>
          <w:lang w:val="en"/>
        </w:rPr>
        <w:t>n</w:t>
      </w:r>
      <w:r>
        <w:rPr>
          <w:lang w:val="ru-RU"/>
        </w:rPr>
        <w:t>,</w:t>
      </w:r>
      <w:r w:rsidRPr="00DF3CC7">
        <w:rPr>
          <w:b/>
          <w:bCs/>
          <w:lang w:val="en"/>
        </w:rPr>
        <w:t>o</w:t>
      </w:r>
      <w:r>
        <w:rPr>
          <w:lang w:val="ru-RU"/>
        </w:rPr>
        <w:t>,</w:t>
      </w:r>
      <w:r w:rsidRPr="00DF3CC7">
        <w:rPr>
          <w:b/>
          <w:bCs/>
          <w:lang w:val="en"/>
        </w:rPr>
        <w:t>p</w:t>
      </w:r>
      <w:r>
        <w:rPr>
          <w:lang w:val="ru-RU"/>
        </w:rPr>
        <w:t>,</w:t>
      </w:r>
      <w:r w:rsidRPr="00DF3CC7">
        <w:rPr>
          <w:b/>
          <w:bCs/>
          <w:lang w:val="en"/>
        </w:rPr>
        <w:t>q</w:t>
      </w:r>
      <w:r>
        <w:rPr>
          <w:lang w:val="ru-RU"/>
        </w:rPr>
        <w:t>,</w:t>
      </w:r>
      <w:r w:rsidRPr="00DF3CC7">
        <w:rPr>
          <w:b/>
          <w:bCs/>
          <w:lang w:val="en"/>
        </w:rPr>
        <w:t>r</w:t>
      </w:r>
      <w:r>
        <w:rPr>
          <w:lang w:val="ru-RU"/>
        </w:rPr>
        <w:t>,</w:t>
      </w:r>
      <w:r w:rsidRPr="00DF3CC7">
        <w:rPr>
          <w:b/>
          <w:bCs/>
          <w:lang w:val="en"/>
        </w:rPr>
        <w:t>s</w:t>
      </w:r>
      <w:r>
        <w:rPr>
          <w:lang w:val="ru-RU"/>
        </w:rPr>
        <w:t>,</w:t>
      </w:r>
      <w:r w:rsidRPr="00DF3CC7">
        <w:rPr>
          <w:b/>
          <w:bCs/>
          <w:lang w:val="en"/>
        </w:rPr>
        <w:t>t</w:t>
      </w:r>
      <w:r>
        <w:rPr>
          <w:lang w:val="ru-RU"/>
        </w:rPr>
        <w:t>,</w:t>
      </w:r>
      <w:r w:rsidRPr="00DF3CC7">
        <w:rPr>
          <w:b/>
          <w:bCs/>
          <w:lang w:val="en"/>
        </w:rPr>
        <w:t>u</w:t>
      </w:r>
      <w:r>
        <w:rPr>
          <w:lang w:val="ru-RU"/>
        </w:rPr>
        <w:t>,</w:t>
      </w:r>
      <w:r w:rsidRPr="00DF3CC7">
        <w:rPr>
          <w:b/>
          <w:bCs/>
          <w:lang w:val="en"/>
        </w:rPr>
        <w:t>v</w:t>
      </w:r>
      <w:r>
        <w:rPr>
          <w:lang w:val="ru-RU"/>
        </w:rPr>
        <w:t>,</w:t>
      </w:r>
      <w:r w:rsidRPr="00DF3CC7">
        <w:rPr>
          <w:b/>
          <w:bCs/>
          <w:lang w:val="en"/>
        </w:rPr>
        <w:t>w</w:t>
      </w:r>
      <w:r>
        <w:rPr>
          <w:lang w:val="ru-RU"/>
        </w:rPr>
        <w:t>,</w:t>
      </w:r>
      <w:r w:rsidRPr="00DF3CC7">
        <w:rPr>
          <w:b/>
          <w:bCs/>
          <w:lang w:val="en"/>
        </w:rPr>
        <w:t>x</w:t>
      </w:r>
      <w:r>
        <w:rPr>
          <w:lang w:val="ru-RU"/>
        </w:rPr>
        <w:t>,</w:t>
      </w:r>
      <w:r w:rsidRPr="00DF3CC7">
        <w:rPr>
          <w:b/>
          <w:bCs/>
          <w:lang w:val="en"/>
        </w:rPr>
        <w:t>y</w:t>
      </w:r>
      <w:r>
        <w:rPr>
          <w:lang w:val="ru-RU"/>
        </w:rPr>
        <w:t>,</w:t>
      </w:r>
      <w:r w:rsidRPr="00DF3CC7">
        <w:rPr>
          <w:b/>
          <w:bCs/>
          <w:lang w:val="en"/>
        </w:rPr>
        <w:t>z</w:t>
      </w:r>
      <w:r>
        <w:rPr>
          <w:lang w:val="ru-RU"/>
        </w:rPr>
        <w:t>,</w:t>
      </w:r>
      <w:r w:rsidRPr="00DF3CC7">
        <w:rPr>
          <w:b/>
          <w:bCs/>
          <w:lang w:val="ru-RU"/>
        </w:rPr>
        <w:t>1</w:t>
      </w:r>
      <w:r>
        <w:rPr>
          <w:lang w:val="ru-RU"/>
        </w:rPr>
        <w:t>,</w:t>
      </w:r>
      <w:r w:rsidRPr="00DF3CC7">
        <w:rPr>
          <w:b/>
          <w:bCs/>
          <w:lang w:val="ru-RU"/>
        </w:rPr>
        <w:t>2</w:t>
      </w:r>
      <w:r>
        <w:rPr>
          <w:lang w:val="ru-RU"/>
        </w:rPr>
        <w:t>,</w:t>
      </w:r>
      <w:r w:rsidRPr="00DF3CC7">
        <w:rPr>
          <w:b/>
          <w:bCs/>
          <w:lang w:val="ru-RU"/>
        </w:rPr>
        <w:t>3</w:t>
      </w:r>
      <w:r>
        <w:rPr>
          <w:lang w:val="ru-RU"/>
        </w:rPr>
        <w:t>,</w:t>
      </w:r>
      <w:r w:rsidRPr="00DF3CC7">
        <w:rPr>
          <w:b/>
          <w:bCs/>
          <w:lang w:val="ru-RU"/>
        </w:rPr>
        <w:t>4</w:t>
      </w:r>
      <w:r>
        <w:rPr>
          <w:lang w:val="ru-RU"/>
        </w:rPr>
        <w:t>,</w:t>
      </w:r>
      <w:r w:rsidRPr="00DF3CC7">
        <w:rPr>
          <w:b/>
          <w:bCs/>
          <w:lang w:val="ru-RU"/>
        </w:rPr>
        <w:t>5</w:t>
      </w:r>
      <w:r>
        <w:rPr>
          <w:lang w:val="ru-RU"/>
        </w:rPr>
        <w:t>,</w:t>
      </w:r>
      <w:r w:rsidRPr="00DF3CC7">
        <w:rPr>
          <w:b/>
          <w:bCs/>
          <w:lang w:val="ru-RU"/>
        </w:rPr>
        <w:t>6</w:t>
      </w:r>
      <w:r>
        <w:rPr>
          <w:lang w:val="ru-RU"/>
        </w:rPr>
        <w:t>,</w:t>
      </w:r>
      <w:r w:rsidRPr="00DF3CC7">
        <w:rPr>
          <w:b/>
          <w:bCs/>
          <w:lang w:val="ru-RU"/>
        </w:rPr>
        <w:t>7</w:t>
      </w:r>
      <w:r>
        <w:rPr>
          <w:lang w:val="ru-RU"/>
        </w:rPr>
        <w:t>,</w:t>
      </w:r>
      <w:r w:rsidRPr="00DF3CC7">
        <w:rPr>
          <w:b/>
          <w:bCs/>
          <w:lang w:val="ru-RU"/>
        </w:rPr>
        <w:t>8</w:t>
      </w:r>
      <w:r>
        <w:rPr>
          <w:lang w:val="ru-RU"/>
        </w:rPr>
        <w:t>,</w:t>
      </w:r>
      <w:r w:rsidRPr="00DF3CC7">
        <w:rPr>
          <w:b/>
          <w:bCs/>
          <w:lang w:val="ru-RU"/>
        </w:rPr>
        <w:t>9</w:t>
      </w:r>
      <w:r>
        <w:rPr>
          <w:lang w:val="ru-RU"/>
        </w:rPr>
        <w:t>,</w:t>
      </w:r>
      <w:r w:rsidRPr="00DF3CC7">
        <w:rPr>
          <w:b/>
          <w:bCs/>
          <w:lang w:val="ru-RU"/>
        </w:rPr>
        <w:t>0</w:t>
      </w:r>
      <w:r>
        <w:rPr>
          <w:lang w:val="ru-RU"/>
        </w:rPr>
        <w:t>,</w:t>
      </w:r>
      <w:r w:rsidRPr="00DF3CC7">
        <w:rPr>
          <w:b/>
          <w:bCs/>
          <w:lang w:val="ru-RU"/>
        </w:rPr>
        <w:t>+</w:t>
      </w:r>
      <w:r>
        <w:rPr>
          <w:lang w:val="ru-RU"/>
        </w:rPr>
        <w:t>,</w:t>
      </w:r>
      <w:r w:rsidRPr="00DF3CC7">
        <w:rPr>
          <w:b/>
          <w:bCs/>
          <w:lang w:val="ru-RU"/>
        </w:rPr>
        <w:t>_</w:t>
      </w:r>
      <w:r>
        <w:rPr>
          <w:lang w:val="ru-RU"/>
        </w:rPr>
        <w:t>,</w:t>
      </w:r>
      <w:r w:rsidRPr="00DF3CC7">
        <w:rPr>
          <w:b/>
          <w:bCs/>
          <w:lang w:val="ru-RU"/>
        </w:rPr>
        <w:t>|</w:t>
      </w:r>
      <w:r w:rsidR="00DF3CC7">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&lt;</w:t>
      </w:r>
      <w:r>
        <w:rPr>
          <w:lang w:val="ru-RU"/>
        </w:rPr>
        <w:t>,</w:t>
      </w:r>
      <w:r w:rsidRPr="00DF3CC7">
        <w:rPr>
          <w:b/>
          <w:bCs/>
          <w:lang w:val="ru-RU"/>
        </w:rPr>
        <w:t>&gt;</w:t>
      </w:r>
      <w:r>
        <w:rPr>
          <w:lang w:val="ru-RU"/>
        </w:rPr>
        <w:t>,</w:t>
      </w:r>
      <w:r w:rsidRPr="00DF3CC7">
        <w:rPr>
          <w:b/>
          <w:bCs/>
          <w:lang w:val="ru-RU"/>
        </w:rPr>
        <w:t>&amp;</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r w:rsidRPr="00DF3CC7">
        <w:rPr>
          <w:b/>
          <w:bCs/>
          <w:lang w:val="ru-RU"/>
        </w:rPr>
        <w:t>}</w:t>
      </w:r>
      <w:r>
        <w:rPr>
          <w:lang w:val="ru-RU"/>
        </w:rPr>
        <w:t>}</w:t>
      </w:r>
    </w:p>
    <w:p w14:paraId="3BA7E5A5" w14:textId="77777777" w:rsidR="00837C39" w:rsidRDefault="00F40636">
      <w:pPr>
        <w:pStyle w:val="-0"/>
        <w:ind w:firstLine="700"/>
        <w:rPr>
          <w:lang w:val="ru-RU"/>
        </w:rPr>
      </w:pPr>
      <w:r>
        <w:rPr>
          <w:lang w:val="en"/>
        </w:rPr>
        <w:t>P</w:t>
      </w:r>
      <w:r>
        <w:rPr>
          <w:lang w:val="ru-RU"/>
        </w:rPr>
        <w:t>={</w:t>
      </w:r>
    </w:p>
    <w:p w14:paraId="3321C635" w14:textId="77777777" w:rsidR="00837C39" w:rsidRDefault="00F40636">
      <w:pPr>
        <w:pStyle w:val="-0"/>
        <w:ind w:firstLine="700"/>
        <w:rPr>
          <w:lang w:val="ru-RU"/>
        </w:rPr>
      </w:pPr>
      <w:r>
        <w:rPr>
          <w:lang w:val="ru-RU"/>
        </w:rPr>
        <w:t>&lt;</w:t>
      </w:r>
      <w:r w:rsidRPr="00515834">
        <w:rPr>
          <w:b/>
          <w:bCs/>
          <w:lang w:val="ru-RU"/>
        </w:rPr>
        <w:t>Программа</w:t>
      </w:r>
      <w:r>
        <w:rPr>
          <w:lang w:val="ru-RU"/>
        </w:rPr>
        <w:t>&gt;</w:t>
      </w:r>
      <m:oMath>
        <m:r>
          <m:rPr>
            <m:sty m:val="p"/>
          </m:rPr>
          <w:rPr>
            <w:rFonts w:ascii="Cambria Math" w:hAnsi="Cambria Math"/>
            <w:lang w:val="ru-RU"/>
          </w:rPr>
          <m:t>→</m:t>
        </m:r>
      </m:oMath>
      <w:r>
        <w:rPr>
          <w:lang w:val="ru-RU"/>
        </w:rPr>
        <w:t xml:space="preserve"> </w:t>
      </w:r>
      <w:r w:rsidRPr="00515834">
        <w:rPr>
          <w:b/>
          <w:bCs/>
          <w:lang w:val="en"/>
        </w:rPr>
        <w:t>public</w:t>
      </w:r>
      <w:r w:rsidRPr="00515834">
        <w:rPr>
          <w:b/>
          <w:bCs/>
          <w:lang w:val="ru-RU"/>
        </w:rPr>
        <w:t xml:space="preserve"> </w:t>
      </w:r>
      <w:r w:rsidRPr="00515834">
        <w:rPr>
          <w:b/>
          <w:bCs/>
          <w:lang w:val="en"/>
        </w:rPr>
        <w:t>class</w:t>
      </w:r>
      <w:r>
        <w:rPr>
          <w:lang w:val="ru-RU"/>
        </w:rPr>
        <w:t xml:space="preserve"> &lt;</w:t>
      </w:r>
      <w:r w:rsidRPr="00515834">
        <w:rPr>
          <w:b/>
          <w:bCs/>
          <w:lang w:val="ru-RU"/>
        </w:rPr>
        <w:t>Имя класса</w:t>
      </w:r>
      <w:r>
        <w:rPr>
          <w:lang w:val="ru-RU"/>
        </w:rPr>
        <w:t>&gt;{&lt;</w:t>
      </w:r>
      <w:r w:rsidRPr="00515834">
        <w:rPr>
          <w:b/>
          <w:bCs/>
          <w:lang w:val="ru-RU"/>
        </w:rPr>
        <w:t>Главная функция</w:t>
      </w:r>
      <w:r>
        <w:rPr>
          <w:lang w:val="ru-RU"/>
        </w:rPr>
        <w:t>&gt;}</w:t>
      </w:r>
    </w:p>
    <w:p w14:paraId="31BD9BDF" w14:textId="77777777" w:rsidR="00837C39" w:rsidRDefault="00F40636">
      <w:pPr>
        <w:pStyle w:val="-0"/>
        <w:ind w:firstLine="700"/>
        <w:rPr>
          <w:lang w:val="ru-RU"/>
        </w:rPr>
      </w:pPr>
      <w:r>
        <w:rPr>
          <w:lang w:val="ru-RU"/>
        </w:rPr>
        <w:lastRenderedPageBreak/>
        <w:t>&lt;</w:t>
      </w:r>
      <w:r w:rsidRPr="00515834">
        <w:rPr>
          <w:b/>
          <w:bCs/>
          <w:lang w:val="ru-RU"/>
        </w:rPr>
        <w:t>Имя класса</w:t>
      </w:r>
      <w:r>
        <w:rPr>
          <w:lang w:val="ru-RU"/>
        </w:rPr>
        <w:t>&gt;</w:t>
      </w:r>
      <m:oMath>
        <m:r>
          <m:rPr>
            <m:sty m:val="p"/>
          </m:rPr>
          <w:rPr>
            <w:rFonts w:ascii="Cambria Math" w:hAnsi="Cambria Math"/>
            <w:lang w:val="ru-RU"/>
          </w:rPr>
          <m:t>→</m:t>
        </m:r>
      </m:oMath>
      <w:r>
        <w:rPr>
          <w:lang w:val="ru-RU"/>
        </w:rPr>
        <w:t>&lt;</w:t>
      </w:r>
      <w:r w:rsidRPr="00515834">
        <w:rPr>
          <w:b/>
          <w:bCs/>
          <w:lang w:val="ru-RU"/>
        </w:rPr>
        <w:t>Буква</w:t>
      </w:r>
      <w:r>
        <w:rPr>
          <w:lang w:val="ru-RU"/>
        </w:rPr>
        <w:t>&gt;|&lt;</w:t>
      </w:r>
      <w:r w:rsidRPr="0018594E">
        <w:rPr>
          <w:b/>
          <w:bCs/>
          <w:lang w:val="ru-RU"/>
        </w:rPr>
        <w:t>Буква</w:t>
      </w:r>
      <w:r>
        <w:rPr>
          <w:lang w:val="ru-RU"/>
        </w:rPr>
        <w:t>&gt;&lt;</w:t>
      </w:r>
      <w:r w:rsidRPr="0018594E">
        <w:rPr>
          <w:b/>
          <w:bCs/>
          <w:lang w:val="ru-RU"/>
        </w:rPr>
        <w:t>Имя класса</w:t>
      </w:r>
      <w:r>
        <w:rPr>
          <w:lang w:val="ru-RU"/>
        </w:rPr>
        <w:t>&gt;</w:t>
      </w:r>
    </w:p>
    <w:p w14:paraId="521191D4" w14:textId="77777777" w:rsidR="00837C39" w:rsidRDefault="00F40636">
      <w:pPr>
        <w:pStyle w:val="-0"/>
        <w:ind w:firstLine="700"/>
        <w:rPr>
          <w:lang w:val="ru-RU"/>
        </w:rPr>
      </w:pPr>
      <w:r>
        <w:rPr>
          <w:lang w:val="ru-RU"/>
        </w:rPr>
        <w:t>&lt;</w:t>
      </w:r>
      <w:r w:rsidRPr="0018594E">
        <w:rPr>
          <w:b/>
          <w:bCs/>
          <w:lang w:val="ru-RU"/>
        </w:rPr>
        <w:t>Буква</w:t>
      </w:r>
      <w:r>
        <w:rPr>
          <w:lang w:val="ru-RU"/>
        </w:rPr>
        <w:t>&gt;</w:t>
      </w:r>
      <m:oMath>
        <m:r>
          <m:rPr>
            <m:sty m:val="p"/>
          </m:rPr>
          <w:rPr>
            <w:rFonts w:ascii="Cambria Math" w:hAnsi="Cambria Math"/>
            <w:lang w:val="ru-RU"/>
          </w:rPr>
          <m:t>→</m:t>
        </m:r>
      </m:oMath>
      <w:r w:rsidRPr="0018594E">
        <w:rPr>
          <w:b/>
          <w:bCs/>
          <w:lang w:val="en"/>
        </w:rPr>
        <w:t>A</w:t>
      </w:r>
      <w:r>
        <w:rPr>
          <w:lang w:val="ru-RU"/>
        </w:rPr>
        <w:t>|</w:t>
      </w:r>
      <w:r w:rsidRPr="0018594E">
        <w:rPr>
          <w:b/>
          <w:bCs/>
          <w:lang w:val="en"/>
        </w:rPr>
        <w:t>B</w:t>
      </w:r>
      <w:r>
        <w:rPr>
          <w:lang w:val="ru-RU"/>
        </w:rPr>
        <w:t>|</w:t>
      </w:r>
      <w:r w:rsidRPr="0018594E">
        <w:rPr>
          <w:b/>
          <w:bCs/>
          <w:lang w:val="en"/>
        </w:rPr>
        <w:t>C</w:t>
      </w:r>
      <w:r>
        <w:rPr>
          <w:lang w:val="ru-RU"/>
        </w:rPr>
        <w:t>|</w:t>
      </w:r>
      <w:r w:rsidRPr="0018594E">
        <w:rPr>
          <w:b/>
          <w:bCs/>
          <w:lang w:val="en"/>
        </w:rPr>
        <w:t>D</w:t>
      </w:r>
      <w:r>
        <w:rPr>
          <w:lang w:val="ru-RU"/>
        </w:rPr>
        <w:t>|</w:t>
      </w:r>
      <w:r w:rsidRPr="0018594E">
        <w:rPr>
          <w:b/>
          <w:bCs/>
          <w:lang w:val="en"/>
        </w:rPr>
        <w:t>E</w:t>
      </w:r>
      <w:r>
        <w:rPr>
          <w:lang w:val="ru-RU"/>
        </w:rPr>
        <w:t>|</w:t>
      </w:r>
      <w:r w:rsidRPr="0018594E">
        <w:rPr>
          <w:b/>
          <w:bCs/>
          <w:lang w:val="en"/>
        </w:rPr>
        <w:t>F</w:t>
      </w:r>
      <w:r>
        <w:rPr>
          <w:lang w:val="ru-RU"/>
        </w:rPr>
        <w:t>|</w:t>
      </w:r>
      <w:r w:rsidRPr="0018594E">
        <w:rPr>
          <w:b/>
          <w:bCs/>
          <w:lang w:val="en"/>
        </w:rPr>
        <w:t>G</w:t>
      </w:r>
      <w:r>
        <w:rPr>
          <w:lang w:val="ru-RU"/>
        </w:rPr>
        <w:t>|</w:t>
      </w:r>
      <w:r w:rsidRPr="0018594E">
        <w:rPr>
          <w:b/>
          <w:bCs/>
          <w:lang w:val="en"/>
        </w:rPr>
        <w:t>H</w:t>
      </w:r>
      <w:r>
        <w:rPr>
          <w:lang w:val="ru-RU"/>
        </w:rPr>
        <w:t>|</w:t>
      </w:r>
      <w:r w:rsidRPr="0018594E">
        <w:rPr>
          <w:b/>
          <w:bCs/>
          <w:lang w:val="en"/>
        </w:rPr>
        <w:t>I</w:t>
      </w:r>
      <w:r>
        <w:rPr>
          <w:lang w:val="ru-RU"/>
        </w:rPr>
        <w:t>|</w:t>
      </w:r>
      <w:r w:rsidRPr="0018594E">
        <w:rPr>
          <w:b/>
          <w:bCs/>
          <w:lang w:val="en"/>
        </w:rPr>
        <w:t>J</w:t>
      </w:r>
      <w:r>
        <w:rPr>
          <w:lang w:val="ru-RU"/>
        </w:rPr>
        <w:t>|</w:t>
      </w:r>
      <w:r w:rsidRPr="0018594E">
        <w:rPr>
          <w:b/>
          <w:bCs/>
          <w:lang w:val="en"/>
        </w:rPr>
        <w:t>K</w:t>
      </w:r>
      <w:r>
        <w:rPr>
          <w:lang w:val="ru-RU"/>
        </w:rPr>
        <w:t>|</w:t>
      </w:r>
      <w:r w:rsidRPr="0018594E">
        <w:rPr>
          <w:b/>
          <w:bCs/>
          <w:lang w:val="en"/>
        </w:rPr>
        <w:t>L</w:t>
      </w:r>
      <w:r>
        <w:rPr>
          <w:lang w:val="ru-RU"/>
        </w:rPr>
        <w:t>|</w:t>
      </w:r>
      <w:r w:rsidRPr="0018594E">
        <w:rPr>
          <w:b/>
          <w:bCs/>
          <w:lang w:val="en"/>
        </w:rPr>
        <w:t>M</w:t>
      </w:r>
      <w:r>
        <w:rPr>
          <w:lang w:val="ru-RU"/>
        </w:rPr>
        <w:t>|</w:t>
      </w:r>
      <w:r w:rsidRPr="0018594E">
        <w:rPr>
          <w:b/>
          <w:bCs/>
          <w:lang w:val="en"/>
        </w:rPr>
        <w:t>N</w:t>
      </w:r>
      <w:r>
        <w:rPr>
          <w:lang w:val="ru-RU"/>
        </w:rPr>
        <w:t>|</w:t>
      </w:r>
      <w:r w:rsidRPr="0018594E">
        <w:rPr>
          <w:b/>
          <w:bCs/>
          <w:lang w:val="en"/>
        </w:rPr>
        <w:t>O</w:t>
      </w:r>
      <w:r>
        <w:rPr>
          <w:lang w:val="ru-RU"/>
        </w:rPr>
        <w:t>|</w:t>
      </w:r>
      <w:r w:rsidRPr="0018594E">
        <w:rPr>
          <w:b/>
          <w:bCs/>
          <w:lang w:val="en"/>
        </w:rPr>
        <w:t>P</w:t>
      </w:r>
      <w:r>
        <w:rPr>
          <w:lang w:val="ru-RU"/>
        </w:rPr>
        <w:t>|</w:t>
      </w:r>
      <w:r w:rsidRPr="0018594E">
        <w:rPr>
          <w:b/>
          <w:bCs/>
          <w:lang w:val="en"/>
        </w:rPr>
        <w:t>Q</w:t>
      </w:r>
      <w:r>
        <w:rPr>
          <w:lang w:val="ru-RU"/>
        </w:rPr>
        <w:t>|</w:t>
      </w:r>
      <w:r w:rsidRPr="0018594E">
        <w:rPr>
          <w:b/>
          <w:bCs/>
          <w:lang w:val="en"/>
        </w:rPr>
        <w:t>R</w:t>
      </w:r>
      <w:r>
        <w:rPr>
          <w:lang w:val="ru-RU"/>
        </w:rPr>
        <w:t>|</w:t>
      </w:r>
      <w:r w:rsidRPr="0018594E">
        <w:rPr>
          <w:b/>
          <w:bCs/>
          <w:lang w:val="en"/>
        </w:rPr>
        <w:t>S</w:t>
      </w:r>
      <w:r>
        <w:rPr>
          <w:lang w:val="ru-RU"/>
        </w:rPr>
        <w:t>|</w:t>
      </w:r>
      <w:r w:rsidRPr="0018594E">
        <w:rPr>
          <w:b/>
          <w:bCs/>
          <w:lang w:val="en"/>
        </w:rPr>
        <w:t>T</w:t>
      </w:r>
      <w:r>
        <w:rPr>
          <w:lang w:val="ru-RU"/>
        </w:rPr>
        <w:t>|</w:t>
      </w:r>
      <w:r w:rsidRPr="0018594E">
        <w:rPr>
          <w:b/>
          <w:bCs/>
          <w:lang w:val="en"/>
        </w:rPr>
        <w:t>U</w:t>
      </w:r>
      <w:r>
        <w:rPr>
          <w:lang w:val="ru-RU"/>
        </w:rPr>
        <w:t>|</w:t>
      </w:r>
      <w:r w:rsidRPr="0018594E">
        <w:rPr>
          <w:b/>
          <w:bCs/>
          <w:lang w:val="en"/>
        </w:rPr>
        <w:t>V</w:t>
      </w:r>
      <w:r>
        <w:rPr>
          <w:lang w:val="ru-RU"/>
        </w:rPr>
        <w:t>|</w:t>
      </w:r>
      <w:r w:rsidRPr="0018594E">
        <w:rPr>
          <w:b/>
          <w:bCs/>
          <w:lang w:val="en"/>
        </w:rPr>
        <w:t>W</w:t>
      </w:r>
      <w:r>
        <w:rPr>
          <w:lang w:val="ru-RU"/>
        </w:rPr>
        <w:t>|</w:t>
      </w:r>
      <w:r w:rsidRPr="0018594E">
        <w:rPr>
          <w:b/>
          <w:bCs/>
          <w:lang w:val="en"/>
        </w:rPr>
        <w:t>X</w:t>
      </w:r>
      <w:r>
        <w:rPr>
          <w:lang w:val="ru-RU"/>
        </w:rPr>
        <w:t>|</w:t>
      </w:r>
      <w:r w:rsidRPr="0018594E">
        <w:rPr>
          <w:b/>
          <w:bCs/>
          <w:lang w:val="en"/>
        </w:rPr>
        <w:t>Y</w:t>
      </w:r>
      <w:r>
        <w:rPr>
          <w:lang w:val="ru-RU"/>
        </w:rPr>
        <w:t>|</w:t>
      </w:r>
      <w:r w:rsidRPr="0018594E">
        <w:rPr>
          <w:b/>
          <w:bCs/>
          <w:lang w:val="en"/>
        </w:rPr>
        <w:t>Z</w:t>
      </w:r>
      <w:r>
        <w:rPr>
          <w:lang w:val="ru-RU"/>
        </w:rPr>
        <w:t>|</w:t>
      </w:r>
      <w:r w:rsidRPr="0018594E">
        <w:rPr>
          <w:b/>
          <w:bCs/>
          <w:lang w:val="en"/>
        </w:rPr>
        <w:t>a</w:t>
      </w:r>
      <w:r>
        <w:rPr>
          <w:lang w:val="ru-RU"/>
        </w:rPr>
        <w:t>|</w:t>
      </w:r>
      <w:r w:rsidRPr="0018594E">
        <w:rPr>
          <w:b/>
          <w:bCs/>
          <w:lang w:val="en"/>
        </w:rPr>
        <w:t>b</w:t>
      </w:r>
      <w:r>
        <w:rPr>
          <w:lang w:val="ru-RU"/>
        </w:rPr>
        <w:t>|</w:t>
      </w:r>
      <w:r w:rsidRPr="0018594E">
        <w:rPr>
          <w:b/>
          <w:bCs/>
          <w:lang w:val="en"/>
        </w:rPr>
        <w:t>c</w:t>
      </w:r>
      <w:r>
        <w:rPr>
          <w:lang w:val="ru-RU"/>
        </w:rPr>
        <w:t>|</w:t>
      </w:r>
      <w:r w:rsidRPr="0018594E">
        <w:rPr>
          <w:b/>
          <w:bCs/>
          <w:lang w:val="en"/>
        </w:rPr>
        <w:t>d</w:t>
      </w:r>
      <w:r>
        <w:rPr>
          <w:lang w:val="ru-RU"/>
        </w:rPr>
        <w:t>|</w:t>
      </w:r>
      <w:r w:rsidRPr="0018594E">
        <w:rPr>
          <w:b/>
          <w:bCs/>
          <w:lang w:val="en"/>
        </w:rPr>
        <w:t>e</w:t>
      </w:r>
      <w:r>
        <w:rPr>
          <w:lang w:val="ru-RU"/>
        </w:rPr>
        <w:t>|</w:t>
      </w:r>
      <w:r w:rsidRPr="0018594E">
        <w:rPr>
          <w:b/>
          <w:bCs/>
          <w:lang w:val="en"/>
        </w:rPr>
        <w:t>f</w:t>
      </w:r>
      <w:r>
        <w:rPr>
          <w:lang w:val="ru-RU"/>
        </w:rPr>
        <w:t>|</w:t>
      </w:r>
      <w:r w:rsidRPr="0018594E">
        <w:rPr>
          <w:b/>
          <w:bCs/>
          <w:lang w:val="en"/>
        </w:rPr>
        <w:t>g</w:t>
      </w:r>
      <w:r>
        <w:rPr>
          <w:lang w:val="ru-RU"/>
        </w:rPr>
        <w:t>|</w:t>
      </w:r>
      <w:r w:rsidRPr="0018594E">
        <w:rPr>
          <w:b/>
          <w:bCs/>
          <w:lang w:val="en"/>
        </w:rPr>
        <w:t>h</w:t>
      </w:r>
      <w:r>
        <w:rPr>
          <w:lang w:val="ru-RU"/>
        </w:rPr>
        <w:t>|</w:t>
      </w:r>
      <w:r w:rsidRPr="0018594E">
        <w:rPr>
          <w:b/>
          <w:bCs/>
          <w:lang w:val="en"/>
        </w:rPr>
        <w:t>i</w:t>
      </w:r>
      <w:r>
        <w:rPr>
          <w:lang w:val="ru-RU"/>
        </w:rPr>
        <w:t>|</w:t>
      </w:r>
      <w:r w:rsidRPr="0018594E">
        <w:rPr>
          <w:b/>
          <w:bCs/>
          <w:lang w:val="en"/>
        </w:rPr>
        <w:t>j</w:t>
      </w:r>
      <w:r>
        <w:rPr>
          <w:lang w:val="ru-RU"/>
        </w:rPr>
        <w:t>|</w:t>
      </w:r>
      <w:r w:rsidRPr="0018594E">
        <w:rPr>
          <w:b/>
          <w:bCs/>
          <w:lang w:val="en"/>
        </w:rPr>
        <w:t>k</w:t>
      </w:r>
      <w:r>
        <w:rPr>
          <w:lang w:val="ru-RU"/>
        </w:rPr>
        <w:t>|</w:t>
      </w:r>
      <w:r w:rsidRPr="0018594E">
        <w:rPr>
          <w:b/>
          <w:bCs/>
          <w:lang w:val="en"/>
        </w:rPr>
        <w:t>l</w:t>
      </w:r>
      <w:r>
        <w:rPr>
          <w:lang w:val="ru-RU"/>
        </w:rPr>
        <w:t>|</w:t>
      </w:r>
      <w:r w:rsidRPr="0018594E">
        <w:rPr>
          <w:b/>
          <w:bCs/>
          <w:lang w:val="en"/>
        </w:rPr>
        <w:t>m</w:t>
      </w:r>
      <w:r>
        <w:rPr>
          <w:lang w:val="ru-RU"/>
        </w:rPr>
        <w:t>|</w:t>
      </w:r>
      <w:r w:rsidRPr="0018594E">
        <w:rPr>
          <w:b/>
          <w:bCs/>
          <w:lang w:val="en"/>
        </w:rPr>
        <w:t>n</w:t>
      </w:r>
      <w:r>
        <w:rPr>
          <w:lang w:val="ru-RU"/>
        </w:rPr>
        <w:t>|</w:t>
      </w:r>
      <w:r w:rsidRPr="0018594E">
        <w:rPr>
          <w:b/>
          <w:bCs/>
          <w:lang w:val="en"/>
        </w:rPr>
        <w:t>o</w:t>
      </w:r>
      <w:r>
        <w:rPr>
          <w:lang w:val="ru-RU"/>
        </w:rPr>
        <w:t>|</w:t>
      </w:r>
      <w:r w:rsidRPr="0018594E">
        <w:rPr>
          <w:b/>
          <w:bCs/>
          <w:lang w:val="en"/>
        </w:rPr>
        <w:t>p</w:t>
      </w:r>
      <w:r>
        <w:rPr>
          <w:lang w:val="ru-RU"/>
        </w:rPr>
        <w:t>|</w:t>
      </w:r>
      <w:r w:rsidRPr="0018594E">
        <w:rPr>
          <w:b/>
          <w:bCs/>
          <w:lang w:val="en"/>
        </w:rPr>
        <w:t>q</w:t>
      </w:r>
      <w:r>
        <w:rPr>
          <w:lang w:val="ru-RU"/>
        </w:rPr>
        <w:t>|</w:t>
      </w:r>
      <w:r w:rsidRPr="0018594E">
        <w:rPr>
          <w:b/>
          <w:bCs/>
          <w:lang w:val="en"/>
        </w:rPr>
        <w:t>r</w:t>
      </w:r>
      <w:r>
        <w:rPr>
          <w:lang w:val="ru-RU"/>
        </w:rPr>
        <w:t>|</w:t>
      </w:r>
      <w:r w:rsidRPr="0018594E">
        <w:rPr>
          <w:b/>
          <w:bCs/>
          <w:lang w:val="en"/>
        </w:rPr>
        <w:t>s</w:t>
      </w:r>
      <w:r>
        <w:rPr>
          <w:lang w:val="ru-RU"/>
        </w:rPr>
        <w:t>|</w:t>
      </w:r>
      <w:r w:rsidRPr="0018594E">
        <w:rPr>
          <w:b/>
          <w:bCs/>
          <w:lang w:val="en"/>
        </w:rPr>
        <w:t>t</w:t>
      </w:r>
      <w:r>
        <w:rPr>
          <w:lang w:val="ru-RU"/>
        </w:rPr>
        <w:t>|</w:t>
      </w:r>
      <w:r w:rsidRPr="0018594E">
        <w:rPr>
          <w:b/>
          <w:bCs/>
          <w:lang w:val="en"/>
        </w:rPr>
        <w:t>u</w:t>
      </w:r>
      <w:r>
        <w:rPr>
          <w:lang w:val="ru-RU"/>
        </w:rPr>
        <w:t>|</w:t>
      </w:r>
      <w:r w:rsidRPr="0018594E">
        <w:rPr>
          <w:b/>
          <w:bCs/>
          <w:lang w:val="en"/>
        </w:rPr>
        <w:t>v</w:t>
      </w:r>
      <w:r>
        <w:rPr>
          <w:lang w:val="ru-RU"/>
        </w:rPr>
        <w:t>|</w:t>
      </w:r>
      <w:r w:rsidRPr="0018594E">
        <w:rPr>
          <w:b/>
          <w:bCs/>
          <w:lang w:val="en"/>
        </w:rPr>
        <w:t>w</w:t>
      </w:r>
      <w:r>
        <w:rPr>
          <w:lang w:val="ru-RU"/>
        </w:rPr>
        <w:t>|</w:t>
      </w:r>
      <w:r w:rsidRPr="0018594E">
        <w:rPr>
          <w:b/>
          <w:bCs/>
          <w:lang w:val="en"/>
        </w:rPr>
        <w:t>x</w:t>
      </w:r>
      <w:r>
        <w:rPr>
          <w:lang w:val="ru-RU"/>
        </w:rPr>
        <w:t>|</w:t>
      </w:r>
      <w:r w:rsidRPr="0018594E">
        <w:rPr>
          <w:b/>
          <w:bCs/>
          <w:lang w:val="en"/>
        </w:rPr>
        <w:t>y</w:t>
      </w:r>
      <w:r>
        <w:rPr>
          <w:lang w:val="ru-RU"/>
        </w:rPr>
        <w:t>|</w:t>
      </w:r>
      <w:r w:rsidRPr="0018594E">
        <w:rPr>
          <w:b/>
          <w:bCs/>
          <w:lang w:val="en"/>
        </w:rPr>
        <w:t>z</w:t>
      </w:r>
    </w:p>
    <w:p w14:paraId="0714475D" w14:textId="77777777" w:rsidR="00837C39" w:rsidRDefault="00F40636">
      <w:pPr>
        <w:pStyle w:val="-0"/>
        <w:ind w:firstLine="700"/>
        <w:rPr>
          <w:lang w:val="ru-RU"/>
        </w:rPr>
      </w:pPr>
      <w:r>
        <w:rPr>
          <w:lang w:val="ru-RU"/>
        </w:rPr>
        <w:t>&lt;</w:t>
      </w:r>
      <w:r w:rsidRPr="0018594E">
        <w:rPr>
          <w:b/>
          <w:bCs/>
          <w:lang w:val="ru-RU"/>
        </w:rPr>
        <w:t>Цифра</w:t>
      </w:r>
      <w:r>
        <w:rPr>
          <w:lang w:val="ru-RU"/>
        </w:rPr>
        <w:t>&gt;→</w:t>
      </w:r>
      <w:r w:rsidRPr="0018594E">
        <w:rPr>
          <w:b/>
          <w:lang w:val="ru-RU"/>
        </w:rPr>
        <w:t>1</w:t>
      </w:r>
      <w:r>
        <w:rPr>
          <w:lang w:val="ru-RU"/>
        </w:rPr>
        <w:t>|</w:t>
      </w:r>
      <w:r w:rsidRPr="0018594E">
        <w:rPr>
          <w:b/>
          <w:bCs/>
          <w:lang w:val="ru-RU"/>
        </w:rPr>
        <w:t>2</w:t>
      </w:r>
      <w:r>
        <w:rPr>
          <w:lang w:val="ru-RU"/>
        </w:rPr>
        <w:t>|</w:t>
      </w:r>
      <w:r w:rsidRPr="0018594E">
        <w:rPr>
          <w:b/>
          <w:bCs/>
          <w:lang w:val="ru-RU"/>
        </w:rPr>
        <w:t>3</w:t>
      </w:r>
      <w:r>
        <w:rPr>
          <w:lang w:val="ru-RU"/>
        </w:rPr>
        <w:t>|</w:t>
      </w:r>
      <w:r w:rsidRPr="0018594E">
        <w:rPr>
          <w:b/>
          <w:bCs/>
          <w:lang w:val="ru-RU"/>
        </w:rPr>
        <w:t>4</w:t>
      </w:r>
      <w:r>
        <w:rPr>
          <w:lang w:val="ru-RU"/>
        </w:rPr>
        <w:t>|</w:t>
      </w:r>
      <w:r w:rsidRPr="0018594E">
        <w:rPr>
          <w:b/>
          <w:bCs/>
          <w:lang w:val="ru-RU"/>
        </w:rPr>
        <w:t>5</w:t>
      </w:r>
      <w:r>
        <w:rPr>
          <w:lang w:val="ru-RU"/>
        </w:rPr>
        <w:t>|</w:t>
      </w:r>
      <w:r w:rsidRPr="0018594E">
        <w:rPr>
          <w:b/>
          <w:bCs/>
          <w:lang w:val="ru-RU"/>
        </w:rPr>
        <w:t>6</w:t>
      </w:r>
      <w:r>
        <w:rPr>
          <w:lang w:val="ru-RU"/>
        </w:rPr>
        <w:t>|</w:t>
      </w:r>
      <w:r w:rsidRPr="0018594E">
        <w:rPr>
          <w:b/>
          <w:bCs/>
          <w:lang w:val="ru-RU"/>
        </w:rPr>
        <w:t>7</w:t>
      </w:r>
      <w:r>
        <w:rPr>
          <w:lang w:val="ru-RU"/>
        </w:rPr>
        <w:t>|</w:t>
      </w:r>
      <w:r w:rsidRPr="0018594E">
        <w:rPr>
          <w:b/>
          <w:bCs/>
          <w:lang w:val="ru-RU"/>
        </w:rPr>
        <w:t>8</w:t>
      </w:r>
      <w:r>
        <w:rPr>
          <w:lang w:val="ru-RU"/>
        </w:rPr>
        <w:t>|</w:t>
      </w:r>
      <w:r w:rsidRPr="0018594E">
        <w:rPr>
          <w:b/>
          <w:bCs/>
          <w:lang w:val="ru-RU"/>
        </w:rPr>
        <w:t>9</w:t>
      </w:r>
      <w:r>
        <w:rPr>
          <w:lang w:val="ru-RU"/>
        </w:rPr>
        <w:t>|</w:t>
      </w:r>
      <w:r w:rsidRPr="0018594E">
        <w:rPr>
          <w:b/>
          <w:bCs/>
          <w:lang w:val="ru-RU"/>
        </w:rPr>
        <w:t>0</w:t>
      </w:r>
    </w:p>
    <w:p w14:paraId="300269FE" w14:textId="72F6CF6A" w:rsidR="00837C39" w:rsidRDefault="00F40636">
      <w:pPr>
        <w:pStyle w:val="-0"/>
        <w:ind w:firstLine="700"/>
        <w:rPr>
          <w:lang w:val="ru-RU"/>
        </w:rPr>
      </w:pPr>
      <w:r>
        <w:rPr>
          <w:lang w:val="ru-RU"/>
        </w:rPr>
        <w:t>&lt;</w:t>
      </w:r>
      <w:r w:rsidRPr="0018594E">
        <w:rPr>
          <w:b/>
          <w:bCs/>
          <w:lang w:val="ru-RU"/>
        </w:rPr>
        <w:t>Знак</w:t>
      </w:r>
      <w:r>
        <w:rPr>
          <w:lang w:val="ru-RU"/>
        </w:rPr>
        <w:t>&gt;→</w:t>
      </w:r>
      <w:r w:rsidRPr="0018594E">
        <w:rPr>
          <w:b/>
          <w:bCs/>
          <w:lang w:val="ru-RU"/>
        </w:rPr>
        <w:t>+</w:t>
      </w:r>
      <w:r>
        <w:rPr>
          <w:lang w:val="ru-RU"/>
        </w:rPr>
        <w:t>|</w:t>
      </w:r>
      <w:r w:rsidRPr="0018594E">
        <w:rPr>
          <w:b/>
          <w:bCs/>
          <w:lang w:val="ru-RU"/>
        </w:rPr>
        <w:t>-</w:t>
      </w:r>
      <w:r>
        <w:rPr>
          <w:lang w:val="ru-RU"/>
        </w:rPr>
        <w:t>|</w:t>
      </w:r>
      <m:oMath>
        <m:r>
          <m:rPr>
            <m:sty m:val="b"/>
          </m:rPr>
          <w:rPr>
            <w:rFonts w:ascii="Cambria Math" w:hAnsi="Cambria Math"/>
            <w:lang w:val="en"/>
          </w:rPr>
          <m:t>λ</m:t>
        </m:r>
      </m:oMath>
    </w:p>
    <w:p w14:paraId="67A8F962" w14:textId="0A325231" w:rsidR="00837C39" w:rsidRDefault="00F40636">
      <w:pPr>
        <w:pStyle w:val="-0"/>
        <w:ind w:firstLine="700"/>
        <w:rPr>
          <w:lang w:val="ru-RU"/>
        </w:rPr>
      </w:pPr>
      <w:r>
        <w:rPr>
          <w:lang w:val="ru-RU"/>
        </w:rPr>
        <w:t>&lt;</w:t>
      </w:r>
      <w:r w:rsidRPr="0018594E">
        <w:rPr>
          <w:b/>
          <w:bCs/>
          <w:lang w:val="ru-RU"/>
        </w:rPr>
        <w:t>Строка</w:t>
      </w:r>
      <w:r>
        <w:rPr>
          <w:lang w:val="ru-RU"/>
        </w:rPr>
        <w:t>&gt;→&lt;</w:t>
      </w:r>
      <w:r w:rsidRPr="0018594E">
        <w:rPr>
          <w:b/>
          <w:bCs/>
          <w:lang w:val="ru-RU"/>
        </w:rPr>
        <w:t>Цифра</w:t>
      </w:r>
      <w:r>
        <w:rPr>
          <w:lang w:val="ru-RU"/>
        </w:rPr>
        <w:t>&gt;|&lt;</w:t>
      </w:r>
      <w:r w:rsidRPr="0018594E">
        <w:rPr>
          <w:b/>
          <w:bCs/>
          <w:lang w:val="ru-RU"/>
        </w:rPr>
        <w:t>Знак</w:t>
      </w:r>
      <w:r>
        <w:rPr>
          <w:lang w:val="ru-RU"/>
        </w:rPr>
        <w:t>&gt;|&lt;</w:t>
      </w:r>
      <w:r w:rsidRPr="0018594E">
        <w:rPr>
          <w:b/>
          <w:bCs/>
          <w:lang w:val="ru-RU"/>
        </w:rPr>
        <w:t>Буква</w:t>
      </w:r>
      <w:r>
        <w:rPr>
          <w:lang w:val="ru-RU"/>
        </w:rPr>
        <w:t>&gt;|&lt;</w:t>
      </w:r>
      <w:r w:rsidRPr="0018594E">
        <w:rPr>
          <w:b/>
          <w:bCs/>
          <w:lang w:val="ru-RU"/>
        </w:rPr>
        <w:t>Цифра</w:t>
      </w:r>
      <w:r>
        <w:rPr>
          <w:lang w:val="ru-RU"/>
        </w:rPr>
        <w:t>&gt;&lt;</w:t>
      </w:r>
      <w:r w:rsidRPr="0018594E">
        <w:rPr>
          <w:b/>
          <w:bCs/>
          <w:lang w:val="ru-RU"/>
        </w:rPr>
        <w:t>Строка</w:t>
      </w:r>
      <w:r>
        <w:rPr>
          <w:lang w:val="ru-RU"/>
        </w:rPr>
        <w:t>&gt;|&lt;</w:t>
      </w:r>
      <w:r w:rsidRPr="0018594E">
        <w:rPr>
          <w:b/>
          <w:bCs/>
          <w:lang w:val="ru-RU"/>
        </w:rPr>
        <w:t>Знак</w:t>
      </w:r>
      <w:r>
        <w:rPr>
          <w:lang w:val="ru-RU"/>
        </w:rPr>
        <w:t>&gt;&lt;</w:t>
      </w:r>
      <w:r w:rsidRPr="0018594E">
        <w:rPr>
          <w:b/>
          <w:bCs/>
          <w:lang w:val="ru-RU"/>
        </w:rPr>
        <w:t>Строка</w:t>
      </w:r>
      <w:r>
        <w:rPr>
          <w:lang w:val="ru-RU"/>
        </w:rPr>
        <w:t>&gt;|&lt;</w:t>
      </w:r>
      <w:r w:rsidRPr="0018594E">
        <w:rPr>
          <w:b/>
          <w:bCs/>
          <w:lang w:val="ru-RU"/>
        </w:rPr>
        <w:t>Буква</w:t>
      </w:r>
      <w:r>
        <w:rPr>
          <w:lang w:val="ru-RU"/>
        </w:rPr>
        <w:t>&gt;&lt;</w:t>
      </w:r>
      <w:r w:rsidRPr="0018594E">
        <w:rPr>
          <w:b/>
          <w:bCs/>
          <w:lang w:val="ru-RU"/>
        </w:rPr>
        <w:t>Строка</w:t>
      </w:r>
      <w:r>
        <w:rPr>
          <w:lang w:val="ru-RU"/>
        </w:rPr>
        <w:t>&gt;</w:t>
      </w:r>
    </w:p>
    <w:p w14:paraId="587402B6" w14:textId="77777777" w:rsidR="00837C39" w:rsidRDefault="00F40636">
      <w:pPr>
        <w:pStyle w:val="-0"/>
        <w:ind w:firstLine="700"/>
        <w:rPr>
          <w:lang w:val="en"/>
        </w:rPr>
      </w:pPr>
      <w:r>
        <w:rPr>
          <w:lang w:val="en"/>
        </w:rPr>
        <w:t>&lt;</w:t>
      </w:r>
      <w:r w:rsidRPr="00F75174">
        <w:rPr>
          <w:b/>
          <w:bCs/>
          <w:lang w:val="ru-RU"/>
        </w:rPr>
        <w:t>Главная</w:t>
      </w:r>
      <w:r w:rsidRPr="00F75174">
        <w:rPr>
          <w:b/>
          <w:bCs/>
        </w:rPr>
        <w:t xml:space="preserve"> </w:t>
      </w:r>
      <w:r w:rsidRPr="00F75174">
        <w:rPr>
          <w:b/>
          <w:bCs/>
          <w:lang w:val="ru-RU"/>
        </w:rPr>
        <w:t>функция</w:t>
      </w:r>
      <w:r>
        <w:rPr>
          <w:lang w:val="en"/>
        </w:rPr>
        <w:t>&gt;</w:t>
      </w:r>
      <m:oMath>
        <m:r>
          <m:rPr>
            <m:sty m:val="p"/>
          </m:rPr>
          <w:rPr>
            <w:rFonts w:ascii="Cambria Math" w:hAnsi="Cambria Math"/>
            <w:lang w:val="en"/>
          </w:rPr>
          <m:t>→</m:t>
        </m:r>
      </m:oMath>
      <w:r w:rsidRPr="00F75174">
        <w:rPr>
          <w:b/>
          <w:bCs/>
          <w:lang w:val="en"/>
        </w:rPr>
        <w:t>public static void main(String[] args){</w:t>
      </w:r>
      <w:r>
        <w:rPr>
          <w:lang w:val="en"/>
        </w:rPr>
        <w:t>&lt;</w:t>
      </w:r>
      <w:r w:rsidRPr="00F75174">
        <w:rPr>
          <w:b/>
          <w:bCs/>
          <w:lang w:val="ru-RU"/>
        </w:rPr>
        <w:t>Предложение</w:t>
      </w:r>
      <w:r>
        <w:rPr>
          <w:lang w:val="en"/>
        </w:rPr>
        <w:t>&gt;</w:t>
      </w:r>
      <w:r w:rsidRPr="00F75174">
        <w:rPr>
          <w:b/>
          <w:bCs/>
          <w:lang w:val="en"/>
        </w:rPr>
        <w:t>}</w:t>
      </w:r>
    </w:p>
    <w:p w14:paraId="7598DF59" w14:textId="5E2297A9" w:rsidR="00837C39" w:rsidRDefault="00F40636">
      <w:pPr>
        <w:pStyle w:val="-0"/>
        <w:ind w:firstLine="700"/>
        <w:rPr>
          <w:lang w:val="ru-RU"/>
        </w:rPr>
      </w:pPr>
      <w:r>
        <w:rPr>
          <w:lang w:val="ru-RU"/>
        </w:rPr>
        <w:t>&lt;</w:t>
      </w:r>
      <w:r w:rsidRPr="00F75174">
        <w:rPr>
          <w:b/>
          <w:bCs/>
          <w:lang w:val="ru-RU"/>
        </w:rPr>
        <w:t>Предложение</w:t>
      </w:r>
      <w:r>
        <w:rPr>
          <w:lang w:val="ru-RU"/>
        </w:rPr>
        <w:t>&gt;</w:t>
      </w:r>
      <m:oMath>
        <m:r>
          <m:rPr>
            <m:sty m:val="p"/>
          </m:rPr>
          <w:rPr>
            <w:rFonts w:ascii="Cambria Math" w:hAnsi="Cambria Math"/>
            <w:lang w:val="ru-RU"/>
          </w:rPr>
          <m:t>→</m:t>
        </m:r>
      </m:oMath>
      <w:r>
        <w:rPr>
          <w:lang w:val="ru-RU"/>
        </w:rPr>
        <w:t>&lt;</w:t>
      </w:r>
      <w:r w:rsidRPr="00F75174">
        <w:rPr>
          <w:b/>
          <w:bCs/>
          <w:lang w:val="ru-RU"/>
        </w:rPr>
        <w:t>Объявить переменную</w:t>
      </w:r>
      <w:r>
        <w:rPr>
          <w:lang w:val="ru-RU"/>
        </w:rPr>
        <w:t>&gt;&lt;</w:t>
      </w:r>
      <w:r w:rsidRPr="00F75174">
        <w:rPr>
          <w:b/>
          <w:bCs/>
          <w:lang w:val="ru-RU"/>
        </w:rPr>
        <w:t>Предложение</w:t>
      </w:r>
      <w:r>
        <w:rPr>
          <w:lang w:val="ru-RU"/>
        </w:rPr>
        <w:t>&gt;|</w:t>
      </w:r>
      <w:r w:rsidR="002302F3" w:rsidRPr="002302F3">
        <w:rPr>
          <w:lang w:val="ru-RU"/>
        </w:rPr>
        <w:t xml:space="preserve"> </w:t>
      </w:r>
      <w:r>
        <w:rPr>
          <w:lang w:val="ru-RU"/>
        </w:rPr>
        <w:t>&lt;</w:t>
      </w:r>
      <w:r w:rsidRPr="00F75174">
        <w:rPr>
          <w:b/>
          <w:bCs/>
          <w:lang w:val="ru-RU"/>
        </w:rPr>
        <w:t>Функция вывода</w:t>
      </w:r>
      <w:r>
        <w:rPr>
          <w:lang w:val="ru-RU"/>
        </w:rPr>
        <w:t>&gt;&lt;</w:t>
      </w:r>
      <w:r w:rsidRPr="00F75174">
        <w:rPr>
          <w:b/>
          <w:bCs/>
          <w:lang w:val="ru-RU"/>
        </w:rPr>
        <w:t>Предложение</w:t>
      </w:r>
      <w:r>
        <w:rPr>
          <w:lang w:val="ru-RU"/>
        </w:rPr>
        <w:t>&gt;|&lt;</w:t>
      </w:r>
      <w:r w:rsidRPr="00F75174">
        <w:rPr>
          <w:b/>
          <w:bCs/>
          <w:lang w:val="ru-RU"/>
        </w:rPr>
        <w:t>Арифметическое выражение</w:t>
      </w:r>
      <w:r>
        <w:rPr>
          <w:lang w:val="ru-RU"/>
        </w:rPr>
        <w:t>&gt;&lt;</w:t>
      </w:r>
      <w:r w:rsidRPr="00F75174">
        <w:rPr>
          <w:b/>
          <w:bCs/>
          <w:lang w:val="ru-RU"/>
        </w:rPr>
        <w:t>Предложение</w:t>
      </w:r>
      <w:r>
        <w:rPr>
          <w:lang w:val="ru-RU"/>
        </w:rPr>
        <w:t>&gt;|&lt;</w:t>
      </w:r>
      <w:r w:rsidRPr="00F75174">
        <w:rPr>
          <w:b/>
          <w:bCs/>
          <w:lang w:val="ru-RU"/>
        </w:rPr>
        <w:t>Цикл</w:t>
      </w:r>
      <w:r>
        <w:rPr>
          <w:lang w:val="ru-RU"/>
        </w:rPr>
        <w:t>&gt;&lt;</w:t>
      </w:r>
      <w:r w:rsidRPr="00F75174">
        <w:rPr>
          <w:b/>
          <w:bCs/>
          <w:lang w:val="ru-RU"/>
        </w:rPr>
        <w:t>Предложение</w:t>
      </w:r>
      <w:r>
        <w:rPr>
          <w:lang w:val="ru-RU"/>
        </w:rPr>
        <w:t>&gt;|&lt;</w:t>
      </w:r>
      <w:r w:rsidRPr="00F75174">
        <w:rPr>
          <w:b/>
          <w:bCs/>
          <w:lang w:val="ru-RU"/>
        </w:rPr>
        <w:t>Оператор ветвления</w:t>
      </w:r>
      <w:r>
        <w:rPr>
          <w:lang w:val="ru-RU"/>
        </w:rPr>
        <w:t>&gt;&lt;</w:t>
      </w:r>
      <w:r w:rsidRPr="00F75174">
        <w:rPr>
          <w:b/>
          <w:bCs/>
          <w:lang w:val="ru-RU"/>
        </w:rPr>
        <w:t>Предложение</w:t>
      </w:r>
      <w:r>
        <w:rPr>
          <w:lang w:val="ru-RU"/>
        </w:rPr>
        <w:t>&gt;|</w:t>
      </w:r>
      <m:oMath>
        <m:r>
          <m:rPr>
            <m:sty m:val="b"/>
          </m:rPr>
          <w:rPr>
            <w:rFonts w:ascii="Cambria Math" w:hAnsi="Cambria Math"/>
            <w:lang w:val="en"/>
          </w:rPr>
          <m:t>λ</m:t>
        </m:r>
      </m:oMath>
    </w:p>
    <w:p w14:paraId="04BD545E" w14:textId="46CA3BD1" w:rsidR="00837C39" w:rsidRDefault="00F40636">
      <w:pPr>
        <w:pStyle w:val="-0"/>
        <w:ind w:firstLine="700"/>
        <w:rPr>
          <w:lang w:val="ru-RU"/>
        </w:rPr>
      </w:pPr>
      <w:r>
        <w:rPr>
          <w:lang w:val="ru-RU"/>
        </w:rPr>
        <w:t>&lt;</w:t>
      </w:r>
      <w:r w:rsidRPr="00F75174">
        <w:rPr>
          <w:b/>
          <w:bCs/>
          <w:lang w:val="ru-RU"/>
        </w:rPr>
        <w:t>Объявить переменную</w:t>
      </w:r>
      <w:r>
        <w:rPr>
          <w:lang w:val="ru-RU"/>
        </w:rPr>
        <w:t>&gt;</w:t>
      </w:r>
      <m:oMath>
        <m:r>
          <m:rPr>
            <m:sty m:val="p"/>
          </m:rPr>
          <w:rPr>
            <w:rFonts w:ascii="Cambria Math" w:hAnsi="Cambria Math"/>
            <w:lang w:val="ru-RU"/>
          </w:rPr>
          <m:t>→</m:t>
        </m:r>
      </m:oMath>
      <w:r>
        <w:rPr>
          <w:lang w:val="ru-RU"/>
        </w:rPr>
        <w:t>&lt;</w:t>
      </w:r>
      <w:r w:rsidRPr="00F75174">
        <w:rPr>
          <w:b/>
          <w:bCs/>
          <w:lang w:val="ru-RU"/>
        </w:rPr>
        <w:t>Целый тип</w:t>
      </w:r>
      <w:r>
        <w:rPr>
          <w:lang w:val="ru-RU"/>
        </w:rPr>
        <w:t>&gt;| &lt;</w:t>
      </w:r>
      <w:r w:rsidRPr="00F75174">
        <w:rPr>
          <w:b/>
          <w:bCs/>
          <w:lang w:val="ru-RU"/>
        </w:rPr>
        <w:t>Вещественный тип</w:t>
      </w:r>
      <w:r>
        <w:rPr>
          <w:lang w:val="ru-RU"/>
        </w:rPr>
        <w:t>&gt;</w:t>
      </w:r>
      <w:r w:rsidR="00F75174" w:rsidRPr="00CB5157">
        <w:rPr>
          <w:lang w:val="ru-RU"/>
        </w:rPr>
        <w:t>|</w:t>
      </w:r>
      <w:r>
        <w:rPr>
          <w:lang w:val="ru-RU"/>
        </w:rPr>
        <w:t>&lt;</w:t>
      </w:r>
      <w:r w:rsidRPr="00CB5157">
        <w:rPr>
          <w:b/>
          <w:bCs/>
          <w:lang w:val="ru-RU"/>
        </w:rPr>
        <w:t>Символьный тип</w:t>
      </w:r>
      <w:r>
        <w:rPr>
          <w:lang w:val="ru-RU"/>
        </w:rPr>
        <w:t>&gt;|&lt;</w:t>
      </w:r>
      <w:r w:rsidRPr="00CB5157">
        <w:rPr>
          <w:b/>
          <w:bCs/>
          <w:lang w:val="ru-RU"/>
        </w:rPr>
        <w:t>Логический тип</w:t>
      </w:r>
      <w:r>
        <w:rPr>
          <w:lang w:val="ru-RU"/>
        </w:rPr>
        <w:t>&gt;</w:t>
      </w:r>
    </w:p>
    <w:p w14:paraId="6E5A5783" w14:textId="77777777" w:rsidR="00837C39" w:rsidRDefault="00F40636">
      <w:pPr>
        <w:pStyle w:val="-0"/>
        <w:ind w:firstLine="700"/>
        <w:rPr>
          <w:lang w:val="ru-RU"/>
        </w:rPr>
      </w:pPr>
      <w:r>
        <w:rPr>
          <w:lang w:val="ru-RU"/>
        </w:rPr>
        <w:t>&lt;</w:t>
      </w:r>
      <w:r w:rsidRPr="00B1523E">
        <w:rPr>
          <w:b/>
          <w:bCs/>
          <w:lang w:val="ru-RU"/>
        </w:rPr>
        <w:t>Целый тип</w:t>
      </w:r>
      <w:r>
        <w:rPr>
          <w:lang w:val="ru-RU"/>
        </w:rPr>
        <w:t>&gt;</w:t>
      </w:r>
      <m:oMath>
        <m:r>
          <m:rPr>
            <m:sty m:val="p"/>
          </m:rPr>
          <w:rPr>
            <w:rFonts w:ascii="Cambria Math" w:hAnsi="Cambria Math"/>
            <w:lang w:val="ru-RU"/>
          </w:rPr>
          <m:t>→</m:t>
        </m:r>
      </m:oMath>
      <w:r w:rsidRPr="00B1523E">
        <w:rPr>
          <w:b/>
          <w:bCs/>
          <w:lang w:val="en"/>
        </w:rPr>
        <w:t>byte</w:t>
      </w:r>
      <w:r>
        <w:rPr>
          <w:lang w:val="ru-RU"/>
        </w:rPr>
        <w:t xml:space="preserve"> &lt;</w:t>
      </w:r>
      <w:r w:rsidRPr="00B1523E">
        <w:rPr>
          <w:b/>
          <w:bCs/>
          <w:lang w:val="ru-RU"/>
        </w:rPr>
        <w:t>Переменные целые</w:t>
      </w:r>
      <w:r>
        <w:rPr>
          <w:lang w:val="ru-RU"/>
        </w:rPr>
        <w:t xml:space="preserve">&gt;| </w:t>
      </w:r>
      <w:r w:rsidRPr="00B1523E">
        <w:rPr>
          <w:b/>
          <w:bCs/>
          <w:lang w:val="en"/>
        </w:rPr>
        <w:t>short</w:t>
      </w:r>
      <w:r w:rsidRPr="00B1523E">
        <w:rPr>
          <w:b/>
          <w:bCs/>
          <w:lang w:val="ru-RU"/>
        </w:rPr>
        <w:t xml:space="preserve"> </w:t>
      </w:r>
      <w:r>
        <w:rPr>
          <w:lang w:val="ru-RU"/>
        </w:rPr>
        <w:t>&lt;</w:t>
      </w:r>
      <w:r w:rsidRPr="00B1523E">
        <w:rPr>
          <w:b/>
          <w:bCs/>
          <w:lang w:val="ru-RU"/>
        </w:rPr>
        <w:t>Переменные целые</w:t>
      </w:r>
      <w:r>
        <w:rPr>
          <w:lang w:val="ru-RU"/>
        </w:rPr>
        <w:t>&gt;|</w:t>
      </w:r>
      <w:r w:rsidRPr="00B1523E">
        <w:rPr>
          <w:b/>
          <w:bCs/>
          <w:lang w:val="en"/>
        </w:rPr>
        <w:t>int</w:t>
      </w:r>
      <w:r>
        <w:rPr>
          <w:lang w:val="ru-RU"/>
        </w:rPr>
        <w:t xml:space="preserve"> &lt;</w:t>
      </w:r>
      <w:r w:rsidRPr="00B1523E">
        <w:rPr>
          <w:b/>
          <w:bCs/>
          <w:lang w:val="ru-RU"/>
        </w:rPr>
        <w:t>Переменные целые</w:t>
      </w:r>
      <w:r>
        <w:rPr>
          <w:lang w:val="ru-RU"/>
        </w:rPr>
        <w:t>&gt;|</w:t>
      </w:r>
      <w:r w:rsidRPr="00B1523E">
        <w:rPr>
          <w:b/>
          <w:bCs/>
          <w:lang w:val="en"/>
        </w:rPr>
        <w:t>long</w:t>
      </w:r>
      <w:r>
        <w:rPr>
          <w:lang w:val="ru-RU"/>
        </w:rPr>
        <w:t xml:space="preserve"> &lt;</w:t>
      </w:r>
      <w:r w:rsidRPr="00B1523E">
        <w:rPr>
          <w:b/>
          <w:bCs/>
          <w:lang w:val="ru-RU"/>
        </w:rPr>
        <w:t>Переменные целые</w:t>
      </w:r>
      <w:r>
        <w:rPr>
          <w:lang w:val="ru-RU"/>
        </w:rPr>
        <w:t>&gt;</w:t>
      </w:r>
    </w:p>
    <w:p w14:paraId="1ADC33BA" w14:textId="77777777" w:rsidR="00837C39" w:rsidRDefault="00F40636">
      <w:pPr>
        <w:pStyle w:val="-0"/>
        <w:ind w:firstLine="700"/>
        <w:rPr>
          <w:lang w:val="ru-RU"/>
        </w:rPr>
      </w:pPr>
      <w:r>
        <w:rPr>
          <w:lang w:val="ru-RU"/>
        </w:rPr>
        <w:t>&lt;</w:t>
      </w:r>
      <w:r w:rsidRPr="00A07189">
        <w:rPr>
          <w:b/>
          <w:bCs/>
          <w:lang w:val="ru-RU"/>
        </w:rPr>
        <w:t>Вещественный тип</w:t>
      </w:r>
      <w:r>
        <w:rPr>
          <w:lang w:val="ru-RU"/>
        </w:rPr>
        <w:t>&gt;→</w:t>
      </w:r>
      <w:r w:rsidRPr="00A07189">
        <w:rPr>
          <w:b/>
          <w:bCs/>
          <w:lang w:val="en"/>
        </w:rPr>
        <w:t>float</w:t>
      </w:r>
      <w:r>
        <w:rPr>
          <w:lang w:val="ru-RU"/>
        </w:rPr>
        <w:t xml:space="preserve"> &lt;</w:t>
      </w:r>
      <w:r w:rsidRPr="00A07189">
        <w:rPr>
          <w:b/>
          <w:bCs/>
          <w:lang w:val="ru-RU"/>
        </w:rPr>
        <w:t>Вещественные переменные</w:t>
      </w:r>
      <w:r>
        <w:rPr>
          <w:lang w:val="ru-RU"/>
        </w:rPr>
        <w:t>&gt;|</w:t>
      </w:r>
      <w:r w:rsidRPr="00A07189">
        <w:rPr>
          <w:b/>
          <w:bCs/>
          <w:lang w:val="en"/>
        </w:rPr>
        <w:t>double</w:t>
      </w:r>
      <w:r>
        <w:rPr>
          <w:lang w:val="ru-RU"/>
        </w:rPr>
        <w:t xml:space="preserve"> &lt;</w:t>
      </w:r>
      <w:r w:rsidRPr="00A07189">
        <w:rPr>
          <w:b/>
          <w:bCs/>
          <w:lang w:val="ru-RU"/>
        </w:rPr>
        <w:t>Вещественные переменные</w:t>
      </w:r>
      <w:r>
        <w:rPr>
          <w:lang w:val="ru-RU"/>
        </w:rPr>
        <w:t>&gt;</w:t>
      </w:r>
    </w:p>
    <w:p w14:paraId="0CB93938" w14:textId="77777777" w:rsidR="00837C39" w:rsidRDefault="00F40636">
      <w:pPr>
        <w:pStyle w:val="-0"/>
        <w:ind w:firstLine="700"/>
        <w:rPr>
          <w:lang w:val="ru-RU"/>
        </w:rPr>
      </w:pPr>
      <w:r>
        <w:rPr>
          <w:lang w:val="ru-RU"/>
        </w:rPr>
        <w:t>&lt;</w:t>
      </w:r>
      <w:r w:rsidRPr="00A07189">
        <w:rPr>
          <w:b/>
          <w:bCs/>
          <w:lang w:val="ru-RU"/>
        </w:rPr>
        <w:t>Символьный тип</w:t>
      </w:r>
      <w:r>
        <w:rPr>
          <w:lang w:val="ru-RU"/>
        </w:rPr>
        <w:t>&gt;→</w:t>
      </w:r>
      <w:r w:rsidRPr="00A07189">
        <w:rPr>
          <w:b/>
          <w:bCs/>
          <w:lang w:val="en"/>
        </w:rPr>
        <w:t>char</w:t>
      </w:r>
      <w:r>
        <w:rPr>
          <w:lang w:val="ru-RU"/>
        </w:rPr>
        <w:t>&lt;</w:t>
      </w:r>
      <w:r w:rsidRPr="00A07189">
        <w:rPr>
          <w:b/>
          <w:bCs/>
          <w:lang w:val="ru-RU"/>
        </w:rPr>
        <w:t>Символьные переменные</w:t>
      </w:r>
      <w:r>
        <w:rPr>
          <w:lang w:val="ru-RU"/>
        </w:rPr>
        <w:t>&gt;</w:t>
      </w:r>
    </w:p>
    <w:p w14:paraId="38D4DA3B" w14:textId="77777777" w:rsidR="00837C39" w:rsidRDefault="00F40636">
      <w:pPr>
        <w:pStyle w:val="-0"/>
        <w:ind w:firstLine="700"/>
        <w:rPr>
          <w:lang w:val="ru-RU"/>
        </w:rPr>
      </w:pPr>
      <w:r>
        <w:rPr>
          <w:lang w:val="ru-RU"/>
        </w:rPr>
        <w:t>&lt;</w:t>
      </w:r>
      <w:r w:rsidRPr="00A07189">
        <w:rPr>
          <w:b/>
          <w:bCs/>
          <w:lang w:val="ru-RU"/>
        </w:rPr>
        <w:t>Логический тип</w:t>
      </w:r>
      <w:r>
        <w:rPr>
          <w:lang w:val="ru-RU"/>
        </w:rPr>
        <w:t>&gt;→</w:t>
      </w:r>
      <w:r w:rsidRPr="00A07189">
        <w:rPr>
          <w:b/>
          <w:bCs/>
          <w:lang w:val="en"/>
        </w:rPr>
        <w:t>boolean</w:t>
      </w:r>
      <w:r>
        <w:rPr>
          <w:lang w:val="ru-RU"/>
        </w:rPr>
        <w:t>&lt;</w:t>
      </w:r>
      <w:r w:rsidRPr="00A07189">
        <w:rPr>
          <w:b/>
          <w:bCs/>
          <w:lang w:val="ru-RU"/>
        </w:rPr>
        <w:t>Логические переменные</w:t>
      </w:r>
      <w:r>
        <w:rPr>
          <w:lang w:val="ru-RU"/>
        </w:rPr>
        <w:t>&gt;</w:t>
      </w:r>
    </w:p>
    <w:p w14:paraId="58C4EECF" w14:textId="69654DB5" w:rsidR="00837C39" w:rsidRDefault="00F40636">
      <w:pPr>
        <w:pStyle w:val="-0"/>
        <w:ind w:firstLine="700"/>
        <w:rPr>
          <w:lang w:val="ru-RU"/>
        </w:rPr>
      </w:pPr>
      <w:r>
        <w:rPr>
          <w:lang w:val="ru-RU"/>
        </w:rPr>
        <w:t>&lt;</w:t>
      </w:r>
      <w:r w:rsidRPr="00AA5725">
        <w:rPr>
          <w:b/>
          <w:bCs/>
          <w:lang w:val="ru-RU"/>
        </w:rPr>
        <w:t>Переменные</w:t>
      </w:r>
      <w:r w:rsidR="00A07189" w:rsidRPr="00AA5725">
        <w:rPr>
          <w:b/>
          <w:bCs/>
          <w:lang w:val="ru-RU"/>
        </w:rPr>
        <w:t xml:space="preserve"> </w:t>
      </w:r>
      <w:r w:rsidRPr="00AA5725">
        <w:rPr>
          <w:b/>
          <w:bCs/>
          <w:lang w:val="ru-RU"/>
        </w:rPr>
        <w:t>целые</w:t>
      </w:r>
      <w:r>
        <w:rPr>
          <w:lang w:val="ru-RU"/>
        </w:rPr>
        <w:t>&gt;</w:t>
      </w:r>
      <m:oMath>
        <m:r>
          <m:rPr>
            <m:sty m:val="p"/>
          </m:rPr>
          <w:rPr>
            <w:rFonts w:ascii="Cambria Math" w:hAnsi="Cambria Math"/>
            <w:lang w:val="ru-RU"/>
          </w:rPr>
          <m:t>→</m:t>
        </m:r>
      </m:oMath>
      <w:r>
        <w:rPr>
          <w:lang w:val="ru-RU"/>
        </w:rPr>
        <w:t>&lt;</w:t>
      </w:r>
      <w:r w:rsidR="00AA5725" w:rsidRPr="00AA5725">
        <w:rPr>
          <w:b/>
          <w:bCs/>
          <w:lang w:val="ru-RU"/>
        </w:rPr>
        <w:t>Идентификатор</w:t>
      </w:r>
      <w:r>
        <w:rPr>
          <w:lang w:val="ru-RU"/>
        </w:rPr>
        <w:t>&gt;;|</w:t>
      </w:r>
      <w:r w:rsidR="00A07189" w:rsidRPr="00A07189">
        <w:rPr>
          <w:lang w:val="ru-RU"/>
        </w:rPr>
        <w:t xml:space="preserve"> </w:t>
      </w:r>
      <w:r>
        <w:rPr>
          <w:lang w:val="ru-RU"/>
        </w:rPr>
        <w:t>&lt;</w:t>
      </w:r>
      <w:r w:rsidR="00AA5725" w:rsidRPr="00AA5725">
        <w:rPr>
          <w:b/>
          <w:bCs/>
          <w:lang w:val="ru-RU"/>
        </w:rPr>
        <w:t>Идентификатор</w:t>
      </w:r>
      <w:r>
        <w:rPr>
          <w:lang w:val="ru-RU"/>
        </w:rPr>
        <w:t>&gt;,&lt;</w:t>
      </w:r>
      <w:r w:rsidRPr="00AA5725">
        <w:rPr>
          <w:b/>
          <w:bCs/>
          <w:lang w:val="ru-RU"/>
        </w:rPr>
        <w:t>Переменные целые</w:t>
      </w:r>
      <w:r>
        <w:rPr>
          <w:lang w:val="ru-RU"/>
        </w:rPr>
        <w:t>&gt;|&lt;</w:t>
      </w:r>
      <w:r w:rsidR="00AA5725" w:rsidRPr="00AA5725">
        <w:rPr>
          <w:b/>
          <w:bCs/>
          <w:lang w:val="ru-RU"/>
        </w:rPr>
        <w:t>Идентификатор</w:t>
      </w:r>
      <w:r>
        <w:rPr>
          <w:lang w:val="ru-RU"/>
        </w:rPr>
        <w:t>&gt;</w:t>
      </w:r>
      <w:r w:rsidRPr="00B02FCF">
        <w:rPr>
          <w:b/>
          <w:bCs/>
          <w:lang w:val="ru-RU"/>
        </w:rPr>
        <w:t>=</w:t>
      </w:r>
      <w:r>
        <w:rPr>
          <w:lang w:val="ru-RU"/>
        </w:rPr>
        <w:t>&lt;</w:t>
      </w:r>
      <w:r w:rsidRPr="00B02FCF">
        <w:rPr>
          <w:b/>
          <w:bCs/>
          <w:lang w:val="ru-RU"/>
        </w:rPr>
        <w:t>Знак</w:t>
      </w:r>
      <w:r>
        <w:rPr>
          <w:lang w:val="ru-RU"/>
        </w:rPr>
        <w:t>&gt;&lt;</w:t>
      </w:r>
      <w:r w:rsidR="00B02FCF" w:rsidRPr="00B02FCF">
        <w:rPr>
          <w:b/>
          <w:bCs/>
          <w:lang w:val="ru-RU"/>
        </w:rPr>
        <w:t xml:space="preserve">Целое </w:t>
      </w:r>
      <w:r w:rsidR="00B02FCF" w:rsidRPr="00B02FCF">
        <w:rPr>
          <w:b/>
          <w:bCs/>
          <w:lang w:val="ru-RU"/>
        </w:rPr>
        <w:lastRenderedPageBreak/>
        <w:t>число</w:t>
      </w:r>
      <w:r>
        <w:rPr>
          <w:lang w:val="ru-RU"/>
        </w:rPr>
        <w:t>&gt;</w:t>
      </w:r>
      <w:r w:rsidRPr="00B02FCF">
        <w:rPr>
          <w:b/>
          <w:bCs/>
          <w:lang w:val="ru-RU"/>
        </w:rPr>
        <w:t>;</w:t>
      </w:r>
      <w:r>
        <w:rPr>
          <w:lang w:val="ru-RU"/>
        </w:rPr>
        <w:t>|&lt;</w:t>
      </w:r>
      <w:r w:rsidR="00B02FCF" w:rsidRPr="00B02FCF">
        <w:rPr>
          <w:b/>
          <w:bCs/>
          <w:lang w:val="ru-RU"/>
        </w:rPr>
        <w:t>Идентификатор</w:t>
      </w:r>
      <w:r>
        <w:rPr>
          <w:lang w:val="ru-RU"/>
        </w:rPr>
        <w:t>&gt;</w:t>
      </w:r>
      <w:r w:rsidRPr="00883D89">
        <w:rPr>
          <w:b/>
          <w:bCs/>
          <w:lang w:val="ru-RU"/>
        </w:rPr>
        <w:t>=</w:t>
      </w:r>
      <w:r>
        <w:rPr>
          <w:lang w:val="ru-RU"/>
        </w:rPr>
        <w:t>&lt;</w:t>
      </w:r>
      <w:r w:rsidRPr="00883D89">
        <w:rPr>
          <w:b/>
          <w:bCs/>
          <w:lang w:val="ru-RU"/>
        </w:rPr>
        <w:t>Знак</w:t>
      </w:r>
      <w:r>
        <w:rPr>
          <w:lang w:val="ru-RU"/>
        </w:rPr>
        <w:t>&gt;&lt;</w:t>
      </w:r>
      <w:r w:rsidR="00883D89" w:rsidRPr="00883D89">
        <w:rPr>
          <w:b/>
          <w:bCs/>
          <w:lang w:val="ru-RU"/>
        </w:rPr>
        <w:t>Ц</w:t>
      </w:r>
      <w:r w:rsidRPr="00883D89">
        <w:rPr>
          <w:b/>
          <w:bCs/>
          <w:lang w:val="ru-RU"/>
        </w:rPr>
        <w:t>елое число</w:t>
      </w:r>
      <w:r>
        <w:rPr>
          <w:lang w:val="ru-RU"/>
        </w:rPr>
        <w:t>&gt;</w:t>
      </w:r>
      <w:r w:rsidRPr="00883D89">
        <w:rPr>
          <w:b/>
          <w:bCs/>
          <w:lang w:val="ru-RU"/>
        </w:rPr>
        <w:t>,</w:t>
      </w:r>
      <w:r>
        <w:rPr>
          <w:lang w:val="ru-RU"/>
        </w:rPr>
        <w:t xml:space="preserve"> &lt;</w:t>
      </w:r>
      <w:r w:rsidRPr="00883D89">
        <w:rPr>
          <w:b/>
          <w:bCs/>
          <w:lang w:val="ru-RU"/>
        </w:rPr>
        <w:t>Переменные целые</w:t>
      </w:r>
      <w:r>
        <w:rPr>
          <w:lang w:val="ru-RU"/>
        </w:rPr>
        <w:t>&gt;</w:t>
      </w:r>
    </w:p>
    <w:p w14:paraId="160A7230" w14:textId="3502B17C" w:rsidR="00837C39" w:rsidRDefault="00F40636">
      <w:pPr>
        <w:pStyle w:val="-0"/>
        <w:ind w:firstLine="700"/>
        <w:rPr>
          <w:lang w:val="ru-RU"/>
        </w:rPr>
      </w:pPr>
      <w:r>
        <w:rPr>
          <w:lang w:val="ru-RU"/>
        </w:rPr>
        <w:t>&lt;</w:t>
      </w:r>
      <w:r w:rsidRPr="00E7568E">
        <w:rPr>
          <w:b/>
          <w:bCs/>
          <w:lang w:val="ru-RU"/>
        </w:rPr>
        <w:t>Целое число</w:t>
      </w:r>
      <w:r>
        <w:rPr>
          <w:lang w:val="ru-RU"/>
        </w:rPr>
        <w:t>&gt;→&lt;</w:t>
      </w:r>
      <w:r w:rsidRPr="00E7568E">
        <w:rPr>
          <w:b/>
          <w:bCs/>
          <w:lang w:val="ru-RU"/>
        </w:rPr>
        <w:t>Цифра</w:t>
      </w:r>
      <w:r>
        <w:rPr>
          <w:lang w:val="ru-RU"/>
        </w:rPr>
        <w:t>&gt;|&lt;</w:t>
      </w:r>
      <w:r w:rsidRPr="00E7568E">
        <w:rPr>
          <w:b/>
          <w:bCs/>
          <w:lang w:val="ru-RU"/>
        </w:rPr>
        <w:t>Цифра</w:t>
      </w:r>
      <w:r>
        <w:rPr>
          <w:lang w:val="ru-RU"/>
        </w:rPr>
        <w:t>&gt;&lt;</w:t>
      </w:r>
      <w:r w:rsidR="00E7568E" w:rsidRPr="00E7568E">
        <w:rPr>
          <w:b/>
          <w:bCs/>
          <w:lang w:val="ru-RU"/>
        </w:rPr>
        <w:t>Целое</w:t>
      </w:r>
      <w:r w:rsidRPr="00E7568E">
        <w:rPr>
          <w:b/>
          <w:bCs/>
          <w:lang w:val="ru-RU"/>
        </w:rPr>
        <w:t xml:space="preserve"> число</w:t>
      </w:r>
      <w:r>
        <w:rPr>
          <w:lang w:val="ru-RU"/>
        </w:rPr>
        <w:t>&gt;</w:t>
      </w:r>
    </w:p>
    <w:p w14:paraId="29CB6000" w14:textId="03360C33" w:rsidR="00837C39" w:rsidRDefault="00F40636">
      <w:pPr>
        <w:pStyle w:val="-0"/>
        <w:ind w:firstLine="700"/>
        <w:rPr>
          <w:lang w:val="ru-RU"/>
        </w:rPr>
      </w:pPr>
      <w:r>
        <w:rPr>
          <w:lang w:val="ru-RU"/>
        </w:rPr>
        <w:t>&lt;</w:t>
      </w:r>
      <w:r w:rsidRPr="00E7568E">
        <w:rPr>
          <w:b/>
          <w:bCs/>
          <w:lang w:val="ru-RU"/>
        </w:rPr>
        <w:t>Переменные вещественные</w:t>
      </w:r>
      <w:r>
        <w:rPr>
          <w:lang w:val="ru-RU"/>
        </w:rPr>
        <w:t>&gt;→&lt;</w:t>
      </w:r>
      <w:r w:rsidR="00E7568E" w:rsidRPr="00E7568E">
        <w:rPr>
          <w:b/>
          <w:bCs/>
          <w:lang w:val="ru-RU"/>
        </w:rPr>
        <w:t>Идентификатор</w:t>
      </w:r>
      <w:r>
        <w:rPr>
          <w:lang w:val="ru-RU"/>
        </w:rPr>
        <w:t>&gt;</w:t>
      </w:r>
      <w:r w:rsidRPr="00EC2567">
        <w:rPr>
          <w:b/>
          <w:bCs/>
          <w:lang w:val="ru-RU"/>
        </w:rPr>
        <w:t>;</w:t>
      </w:r>
      <w:r>
        <w:rPr>
          <w:lang w:val="ru-RU"/>
        </w:rPr>
        <w:t>|</w:t>
      </w:r>
      <w:r w:rsidR="00E7568E" w:rsidRPr="00E7568E">
        <w:rPr>
          <w:lang w:val="ru-RU"/>
        </w:rPr>
        <w:t xml:space="preserve"> </w:t>
      </w:r>
      <w:r>
        <w:rPr>
          <w:lang w:val="ru-RU"/>
        </w:rPr>
        <w:t>&lt;</w:t>
      </w:r>
      <w:r w:rsidR="00EC2567" w:rsidRPr="00EC2567">
        <w:rPr>
          <w:b/>
          <w:bCs/>
          <w:lang w:val="ru-RU"/>
        </w:rPr>
        <w:t>Идентификатор</w:t>
      </w:r>
      <w:r>
        <w:rPr>
          <w:lang w:val="ru-RU"/>
        </w:rPr>
        <w:t>&gt;</w:t>
      </w:r>
      <w:r w:rsidRPr="00EC2567">
        <w:rPr>
          <w:b/>
          <w:bCs/>
          <w:lang w:val="ru-RU"/>
        </w:rPr>
        <w:t>,</w:t>
      </w:r>
      <w:r>
        <w:rPr>
          <w:lang w:val="ru-RU"/>
        </w:rPr>
        <w:t>&lt;</w:t>
      </w:r>
      <w:r w:rsidRPr="00EC2567">
        <w:rPr>
          <w:b/>
          <w:bCs/>
          <w:lang w:val="ru-RU"/>
        </w:rPr>
        <w:t>Переменные вещественные</w:t>
      </w:r>
      <w:r>
        <w:rPr>
          <w:lang w:val="ru-RU"/>
        </w:rPr>
        <w:t>&gt;|</w:t>
      </w:r>
      <w:r w:rsidR="00E7568E" w:rsidRPr="00E7568E">
        <w:rPr>
          <w:lang w:val="ru-RU"/>
        </w:rPr>
        <w:t xml:space="preserve"> </w:t>
      </w:r>
      <w:r>
        <w:rPr>
          <w:lang w:val="ru-RU"/>
        </w:rPr>
        <w:t>&lt;</w:t>
      </w:r>
      <w:r w:rsidR="00EC2567" w:rsidRPr="00EC2567">
        <w:rPr>
          <w:b/>
          <w:bCs/>
          <w:lang w:val="ru-RU"/>
        </w:rPr>
        <w:t>Идентификатор</w:t>
      </w:r>
      <w:r>
        <w:rPr>
          <w:lang w:val="ru-RU"/>
        </w:rPr>
        <w:t>&gt;</w:t>
      </w:r>
      <w:r w:rsidRPr="00EC2567">
        <w:rPr>
          <w:b/>
          <w:bCs/>
          <w:lang w:val="ru-RU"/>
        </w:rPr>
        <w:t>=</w:t>
      </w:r>
      <w:r>
        <w:rPr>
          <w:lang w:val="ru-RU"/>
        </w:rPr>
        <w:t>&lt;</w:t>
      </w:r>
      <w:r w:rsidRPr="00EC2567">
        <w:rPr>
          <w:b/>
          <w:bCs/>
          <w:lang w:val="ru-RU"/>
        </w:rPr>
        <w:t>Знак</w:t>
      </w:r>
      <w:r>
        <w:rPr>
          <w:lang w:val="ru-RU"/>
        </w:rPr>
        <w:t>&gt;&lt;</w:t>
      </w:r>
      <w:r w:rsidRPr="00EC2567">
        <w:rPr>
          <w:b/>
          <w:bCs/>
          <w:lang w:val="ru-RU"/>
        </w:rPr>
        <w:t>Вещественное число</w:t>
      </w:r>
      <w:r>
        <w:rPr>
          <w:lang w:val="ru-RU"/>
        </w:rPr>
        <w:t>&gt;</w:t>
      </w:r>
      <w:r w:rsidRPr="00EC2567">
        <w:rPr>
          <w:b/>
          <w:bCs/>
          <w:lang w:val="ru-RU"/>
        </w:rPr>
        <w:t>;</w:t>
      </w:r>
      <w:r>
        <w:rPr>
          <w:lang w:val="ru-RU"/>
        </w:rPr>
        <w:t>|</w:t>
      </w:r>
      <w:r w:rsidR="00E7568E" w:rsidRPr="00E7568E">
        <w:rPr>
          <w:lang w:val="ru-RU"/>
        </w:rPr>
        <w:t xml:space="preserve"> </w:t>
      </w:r>
      <w:r>
        <w:rPr>
          <w:lang w:val="ru-RU"/>
        </w:rPr>
        <w:t>&lt;</w:t>
      </w:r>
      <w:r w:rsidR="00EC2567" w:rsidRPr="00EC2567">
        <w:rPr>
          <w:b/>
          <w:bCs/>
          <w:lang w:val="ru-RU"/>
        </w:rPr>
        <w:t>Идентификатор</w:t>
      </w:r>
      <w:r>
        <w:rPr>
          <w:lang w:val="ru-RU"/>
        </w:rPr>
        <w:t>&gt;</w:t>
      </w:r>
      <w:r w:rsidRPr="00EC2567">
        <w:rPr>
          <w:b/>
          <w:bCs/>
          <w:lang w:val="ru-RU"/>
        </w:rPr>
        <w:t>=</w:t>
      </w:r>
      <w:r>
        <w:rPr>
          <w:lang w:val="ru-RU"/>
        </w:rPr>
        <w:t>&lt;</w:t>
      </w:r>
      <w:r w:rsidRPr="00EC2567">
        <w:rPr>
          <w:b/>
          <w:bCs/>
          <w:lang w:val="ru-RU"/>
        </w:rPr>
        <w:t>Знак</w:t>
      </w:r>
      <w:r>
        <w:rPr>
          <w:lang w:val="ru-RU"/>
        </w:rPr>
        <w:t>&gt;&lt;</w:t>
      </w:r>
      <w:r w:rsidRPr="00EC2567">
        <w:rPr>
          <w:b/>
          <w:bCs/>
          <w:lang w:val="ru-RU"/>
        </w:rPr>
        <w:t>Вещественное число</w:t>
      </w:r>
      <w:r>
        <w:rPr>
          <w:lang w:val="ru-RU"/>
        </w:rPr>
        <w:t>&gt;</w:t>
      </w:r>
      <w:r w:rsidRPr="00EC2567">
        <w:rPr>
          <w:b/>
          <w:bCs/>
          <w:lang w:val="ru-RU"/>
        </w:rPr>
        <w:t>,</w:t>
      </w:r>
      <w:r>
        <w:rPr>
          <w:lang w:val="ru-RU"/>
        </w:rPr>
        <w:t xml:space="preserve"> &lt;</w:t>
      </w:r>
      <w:r w:rsidRPr="00EC2567">
        <w:rPr>
          <w:b/>
          <w:bCs/>
          <w:lang w:val="ru-RU"/>
        </w:rPr>
        <w:t>Переменные вещественные</w:t>
      </w:r>
      <w:r>
        <w:rPr>
          <w:lang w:val="ru-RU"/>
        </w:rPr>
        <w:t>&gt;</w:t>
      </w:r>
    </w:p>
    <w:p w14:paraId="7A2E9B31" w14:textId="77777777" w:rsidR="00837C39" w:rsidRDefault="00F40636">
      <w:pPr>
        <w:pStyle w:val="-0"/>
        <w:ind w:firstLine="700"/>
        <w:rPr>
          <w:lang w:val="ru-RU"/>
        </w:rPr>
      </w:pPr>
      <w:r>
        <w:rPr>
          <w:lang w:val="ru-RU"/>
        </w:rPr>
        <w:t>&lt;</w:t>
      </w:r>
      <w:r w:rsidRPr="00EC2567">
        <w:rPr>
          <w:b/>
          <w:bCs/>
          <w:lang w:val="ru-RU"/>
        </w:rPr>
        <w:t>Вещественное число</w:t>
      </w:r>
      <w:r>
        <w:rPr>
          <w:lang w:val="ru-RU"/>
        </w:rPr>
        <w:t>&gt;→&lt;</w:t>
      </w:r>
      <w:r w:rsidRPr="00EC2567">
        <w:rPr>
          <w:b/>
          <w:bCs/>
          <w:lang w:val="ru-RU"/>
        </w:rPr>
        <w:t>Цифра</w:t>
      </w:r>
      <w:r>
        <w:rPr>
          <w:lang w:val="ru-RU"/>
        </w:rPr>
        <w:t>&gt;|&lt;</w:t>
      </w:r>
      <w:r w:rsidRPr="00EC2567">
        <w:rPr>
          <w:b/>
          <w:bCs/>
          <w:lang w:val="ru-RU"/>
        </w:rPr>
        <w:t>Цифра</w:t>
      </w:r>
      <w:r>
        <w:rPr>
          <w:lang w:val="ru-RU"/>
        </w:rPr>
        <w:t>&gt;&lt;</w:t>
      </w:r>
      <w:r w:rsidRPr="00EC2567">
        <w:rPr>
          <w:b/>
          <w:bCs/>
          <w:lang w:val="ru-RU"/>
        </w:rPr>
        <w:t>Вещественное число</w:t>
      </w:r>
      <w:r>
        <w:rPr>
          <w:lang w:val="ru-RU"/>
        </w:rPr>
        <w:t>&gt;|&lt;</w:t>
      </w:r>
      <w:r w:rsidRPr="00EC2567">
        <w:rPr>
          <w:b/>
          <w:bCs/>
          <w:lang w:val="ru-RU"/>
        </w:rPr>
        <w:t>Цифра</w:t>
      </w:r>
      <w:r>
        <w:rPr>
          <w:lang w:val="ru-RU"/>
        </w:rPr>
        <w:t>&gt;.&lt;</w:t>
      </w:r>
      <w:r w:rsidRPr="00EC2567">
        <w:rPr>
          <w:b/>
          <w:bCs/>
          <w:lang w:val="ru-RU"/>
        </w:rPr>
        <w:t>Вещественное число</w:t>
      </w:r>
      <w:r>
        <w:rPr>
          <w:lang w:val="ru-RU"/>
        </w:rPr>
        <w:t>&gt;</w:t>
      </w:r>
    </w:p>
    <w:p w14:paraId="690493AB" w14:textId="5E768961" w:rsidR="00837C39" w:rsidRDefault="00F40636">
      <w:pPr>
        <w:pStyle w:val="-0"/>
        <w:ind w:firstLine="700"/>
        <w:rPr>
          <w:lang w:val="ru-RU"/>
        </w:rPr>
      </w:pPr>
      <w:r>
        <w:rPr>
          <w:lang w:val="ru-RU"/>
        </w:rPr>
        <w:t>&lt;</w:t>
      </w:r>
      <w:r w:rsidRPr="00EC2567">
        <w:rPr>
          <w:b/>
          <w:bCs/>
          <w:lang w:val="ru-RU"/>
        </w:rPr>
        <w:t>Переменные символьные</w:t>
      </w:r>
      <w:r>
        <w:rPr>
          <w:lang w:val="ru-RU"/>
        </w:rPr>
        <w:t>&gt;→&lt;</w:t>
      </w:r>
      <w:r w:rsidR="00EC2567" w:rsidRPr="00EC2567">
        <w:rPr>
          <w:b/>
          <w:bCs/>
          <w:lang w:val="ru-RU"/>
        </w:rPr>
        <w:t>Идентификатор</w:t>
      </w:r>
      <w:r>
        <w:rPr>
          <w:lang w:val="ru-RU"/>
        </w:rPr>
        <w:t>&gt;</w:t>
      </w:r>
      <w:r w:rsidRPr="00EC2567">
        <w:rPr>
          <w:b/>
          <w:bCs/>
          <w:lang w:val="ru-RU"/>
        </w:rPr>
        <w:t>;</w:t>
      </w:r>
      <w:r w:rsidR="00EC2567" w:rsidRPr="00EC2567">
        <w:rPr>
          <w:lang w:val="ru-RU"/>
        </w:rPr>
        <w:t xml:space="preserve"> </w:t>
      </w:r>
      <w:r>
        <w:rPr>
          <w:lang w:val="ru-RU"/>
        </w:rPr>
        <w:t>|&lt;</w:t>
      </w:r>
      <w:r w:rsidR="00EC2567" w:rsidRPr="00EC2567">
        <w:rPr>
          <w:b/>
          <w:bCs/>
          <w:lang w:val="ru-RU"/>
        </w:rPr>
        <w:t>Идентификатор</w:t>
      </w:r>
      <w:r>
        <w:rPr>
          <w:lang w:val="ru-RU"/>
        </w:rPr>
        <w:t>&gt;,&lt;</w:t>
      </w:r>
      <w:r w:rsidRPr="00EC2567">
        <w:rPr>
          <w:b/>
          <w:bCs/>
          <w:lang w:val="ru-RU"/>
        </w:rPr>
        <w:t>Переменные символьные</w:t>
      </w:r>
      <w:r>
        <w:rPr>
          <w:lang w:val="ru-RU"/>
        </w:rPr>
        <w:t>&gt;|&lt;</w:t>
      </w:r>
      <w:r w:rsidR="00EC2567" w:rsidRPr="00EC2567">
        <w:rPr>
          <w:b/>
          <w:bCs/>
          <w:lang w:val="ru-RU"/>
        </w:rPr>
        <w:t>Идентификатор</w:t>
      </w:r>
      <w:r>
        <w:rPr>
          <w:lang w:val="ru-RU"/>
        </w:rPr>
        <w:t>&gt;</w:t>
      </w:r>
      <w:r w:rsidRPr="00EC2567">
        <w:rPr>
          <w:b/>
          <w:bCs/>
          <w:lang w:val="ru-RU"/>
        </w:rPr>
        <w:t>=</w:t>
      </w:r>
      <w:r>
        <w:rPr>
          <w:lang w:val="ru-RU"/>
        </w:rPr>
        <w:t>&lt;</w:t>
      </w:r>
      <w:r w:rsidRPr="00EC2567">
        <w:rPr>
          <w:b/>
          <w:bCs/>
          <w:lang w:val="ru-RU"/>
        </w:rPr>
        <w:t>Символ</w:t>
      </w:r>
      <w:r>
        <w:rPr>
          <w:lang w:val="ru-RU"/>
        </w:rPr>
        <w:t>&gt;</w:t>
      </w:r>
      <w:r w:rsidRPr="00EC2567">
        <w:rPr>
          <w:b/>
          <w:bCs/>
          <w:lang w:val="ru-RU"/>
        </w:rPr>
        <w:t>;</w:t>
      </w:r>
      <w:r>
        <w:rPr>
          <w:lang w:val="ru-RU"/>
        </w:rPr>
        <w:t>|&lt;</w:t>
      </w:r>
      <w:r w:rsidR="00EC2567" w:rsidRPr="00EC2567">
        <w:rPr>
          <w:b/>
          <w:bCs/>
          <w:lang w:val="ru-RU"/>
        </w:rPr>
        <w:t>Идентификатор</w:t>
      </w:r>
      <w:r>
        <w:rPr>
          <w:lang w:val="ru-RU"/>
        </w:rPr>
        <w:t>&gt;</w:t>
      </w:r>
      <w:r w:rsidRPr="00EC2567">
        <w:rPr>
          <w:b/>
          <w:bCs/>
          <w:lang w:val="ru-RU"/>
        </w:rPr>
        <w:t>=</w:t>
      </w:r>
      <w:r>
        <w:rPr>
          <w:lang w:val="ru-RU"/>
        </w:rPr>
        <w:t>&lt;</w:t>
      </w:r>
      <w:r w:rsidRPr="00EC2567">
        <w:rPr>
          <w:b/>
          <w:bCs/>
          <w:lang w:val="ru-RU"/>
        </w:rPr>
        <w:t>Символ</w:t>
      </w:r>
      <w:r>
        <w:rPr>
          <w:lang w:val="ru-RU"/>
        </w:rPr>
        <w:t>&gt;</w:t>
      </w:r>
      <w:r w:rsidRPr="00EC2567">
        <w:rPr>
          <w:b/>
          <w:bCs/>
          <w:lang w:val="ru-RU"/>
        </w:rPr>
        <w:t>,</w:t>
      </w:r>
      <w:r>
        <w:rPr>
          <w:lang w:val="ru-RU"/>
        </w:rPr>
        <w:t xml:space="preserve"> &lt;</w:t>
      </w:r>
      <w:r w:rsidRPr="00EC2567">
        <w:rPr>
          <w:b/>
          <w:bCs/>
          <w:lang w:val="ru-RU"/>
        </w:rPr>
        <w:t>Переменные символьные</w:t>
      </w:r>
      <w:r>
        <w:rPr>
          <w:lang w:val="ru-RU"/>
        </w:rPr>
        <w:t>&gt;</w:t>
      </w:r>
    </w:p>
    <w:p w14:paraId="6FA20479" w14:textId="77777777" w:rsidR="00837C39" w:rsidRDefault="00F40636">
      <w:pPr>
        <w:pStyle w:val="-0"/>
        <w:ind w:firstLine="700"/>
        <w:rPr>
          <w:lang w:val="ru-RU"/>
        </w:rPr>
      </w:pPr>
      <w:r>
        <w:rPr>
          <w:lang w:val="ru-RU"/>
        </w:rPr>
        <w:t>&lt;</w:t>
      </w:r>
      <w:r w:rsidRPr="00EC2567">
        <w:rPr>
          <w:b/>
          <w:bCs/>
          <w:lang w:val="ru-RU"/>
        </w:rPr>
        <w:t>Символ</w:t>
      </w:r>
      <w:r>
        <w:rPr>
          <w:lang w:val="ru-RU"/>
        </w:rPr>
        <w:t>&gt;→</w:t>
      </w:r>
      <w:r w:rsidRPr="00EC2567">
        <w:rPr>
          <w:b/>
          <w:bCs/>
          <w:lang w:val="ru-RU"/>
        </w:rPr>
        <w:t>’</w:t>
      </w:r>
      <w:r>
        <w:rPr>
          <w:lang w:val="ru-RU"/>
        </w:rPr>
        <w:t>&lt;</w:t>
      </w:r>
      <w:r w:rsidRPr="00EC2567">
        <w:rPr>
          <w:b/>
          <w:bCs/>
          <w:lang w:val="ru-RU"/>
        </w:rPr>
        <w:t>Буква</w:t>
      </w:r>
      <w:r>
        <w:rPr>
          <w:lang w:val="ru-RU"/>
        </w:rPr>
        <w:t>&gt;</w:t>
      </w:r>
      <w:r w:rsidRPr="00EC2567">
        <w:rPr>
          <w:b/>
          <w:bCs/>
          <w:lang w:val="ru-RU"/>
        </w:rPr>
        <w:t>’</w:t>
      </w:r>
      <w:r>
        <w:rPr>
          <w:lang w:val="ru-RU"/>
        </w:rPr>
        <w:t>|</w:t>
      </w:r>
      <w:r w:rsidRPr="00EC2567">
        <w:rPr>
          <w:b/>
          <w:bCs/>
          <w:lang w:val="ru-RU"/>
        </w:rPr>
        <w:t>’</w:t>
      </w:r>
      <w:r>
        <w:rPr>
          <w:lang w:val="ru-RU"/>
        </w:rPr>
        <w:t>&lt;</w:t>
      </w:r>
      <w:r w:rsidRPr="00EC2567">
        <w:rPr>
          <w:b/>
          <w:bCs/>
          <w:lang w:val="ru-RU"/>
        </w:rPr>
        <w:t>Цифра</w:t>
      </w:r>
      <w:r>
        <w:rPr>
          <w:lang w:val="ru-RU"/>
        </w:rPr>
        <w:t>&gt;</w:t>
      </w:r>
      <w:r w:rsidRPr="00EC2567">
        <w:rPr>
          <w:b/>
          <w:bCs/>
          <w:lang w:val="ru-RU"/>
        </w:rPr>
        <w:t>’</w:t>
      </w:r>
      <w:r>
        <w:rPr>
          <w:lang w:val="ru-RU"/>
        </w:rPr>
        <w:t>|</w:t>
      </w:r>
      <w:r w:rsidRPr="00EC2567">
        <w:rPr>
          <w:b/>
          <w:bCs/>
          <w:lang w:val="ru-RU"/>
        </w:rPr>
        <w:t>’</w:t>
      </w:r>
      <w:r>
        <w:rPr>
          <w:lang w:val="ru-RU"/>
        </w:rPr>
        <w:t>&lt;</w:t>
      </w:r>
      <w:r w:rsidRPr="00EC2567">
        <w:rPr>
          <w:b/>
          <w:bCs/>
          <w:lang w:val="ru-RU"/>
        </w:rPr>
        <w:t>Знак</w:t>
      </w:r>
      <w:r>
        <w:rPr>
          <w:lang w:val="ru-RU"/>
        </w:rPr>
        <w:t>&gt;</w:t>
      </w:r>
      <w:r w:rsidRPr="00EC2567">
        <w:rPr>
          <w:b/>
          <w:bCs/>
          <w:lang w:val="ru-RU"/>
        </w:rPr>
        <w:t>’</w:t>
      </w:r>
      <w:r>
        <w:rPr>
          <w:lang w:val="ru-RU"/>
        </w:rPr>
        <w:t>|&lt;</w:t>
      </w:r>
      <w:r w:rsidRPr="00EC2567">
        <w:rPr>
          <w:b/>
          <w:bCs/>
          <w:lang w:val="ru-RU"/>
        </w:rPr>
        <w:t>Целое число</w:t>
      </w:r>
      <w:r>
        <w:rPr>
          <w:lang w:val="ru-RU"/>
        </w:rPr>
        <w:t>&gt;</w:t>
      </w:r>
    </w:p>
    <w:p w14:paraId="359291BD" w14:textId="44EA7D5D" w:rsidR="00837C39" w:rsidRDefault="00F40636">
      <w:pPr>
        <w:pStyle w:val="-0"/>
        <w:ind w:firstLine="700"/>
        <w:rPr>
          <w:lang w:val="ru-RU"/>
        </w:rPr>
      </w:pPr>
      <w:r>
        <w:rPr>
          <w:lang w:val="ru-RU"/>
        </w:rPr>
        <w:t>&lt;</w:t>
      </w:r>
      <w:r w:rsidRPr="00EC2567">
        <w:rPr>
          <w:b/>
          <w:bCs/>
          <w:lang w:val="ru-RU"/>
        </w:rPr>
        <w:t>Логические переменные</w:t>
      </w:r>
      <w:r>
        <w:rPr>
          <w:lang w:val="ru-RU"/>
        </w:rPr>
        <w:t>&gt;→&lt;</w:t>
      </w:r>
      <w:r w:rsidR="00EC2567" w:rsidRPr="00EC2567">
        <w:rPr>
          <w:b/>
          <w:bCs/>
          <w:lang w:val="ru-RU"/>
        </w:rPr>
        <w:t>Идентификатор</w:t>
      </w:r>
      <w:r>
        <w:rPr>
          <w:lang w:val="ru-RU"/>
        </w:rPr>
        <w:t>&gt;</w:t>
      </w:r>
      <w:r w:rsidRPr="00EC2567">
        <w:rPr>
          <w:b/>
          <w:bCs/>
          <w:lang w:val="ru-RU"/>
        </w:rPr>
        <w:t>;</w:t>
      </w:r>
      <w:r w:rsidR="00EC2567" w:rsidRPr="00EC2567">
        <w:rPr>
          <w:lang w:val="ru-RU"/>
        </w:rPr>
        <w:t xml:space="preserve"> </w:t>
      </w:r>
      <w:r>
        <w:rPr>
          <w:lang w:val="ru-RU"/>
        </w:rPr>
        <w:t>|&lt;</w:t>
      </w:r>
      <w:r w:rsidR="00EC2567" w:rsidRPr="00EC2567">
        <w:rPr>
          <w:b/>
          <w:bCs/>
          <w:lang w:val="ru-RU"/>
        </w:rPr>
        <w:t>Идентификатор</w:t>
      </w:r>
      <w:r>
        <w:rPr>
          <w:lang w:val="ru-RU"/>
        </w:rPr>
        <w:t>&gt;,&lt;</w:t>
      </w:r>
      <w:r w:rsidRPr="00EC2567">
        <w:rPr>
          <w:b/>
          <w:bCs/>
          <w:lang w:val="ru-RU"/>
        </w:rPr>
        <w:t>Логические переменные</w:t>
      </w:r>
      <w:r>
        <w:rPr>
          <w:lang w:val="ru-RU"/>
        </w:rPr>
        <w:t>&gt;|&lt;</w:t>
      </w:r>
      <w:r w:rsidR="00EC2567" w:rsidRPr="00EC2567">
        <w:rPr>
          <w:b/>
          <w:bCs/>
          <w:lang w:val="ru-RU"/>
        </w:rPr>
        <w:t>Идентификатор</w:t>
      </w:r>
      <w:r>
        <w:rPr>
          <w:lang w:val="ru-RU"/>
        </w:rPr>
        <w:t>&gt;</w:t>
      </w:r>
      <w:r w:rsidRPr="00EC2567">
        <w:rPr>
          <w:b/>
          <w:bCs/>
          <w:lang w:val="ru-RU"/>
        </w:rPr>
        <w:t>=</w:t>
      </w:r>
      <w:r>
        <w:rPr>
          <w:lang w:val="ru-RU"/>
        </w:rPr>
        <w:t>&lt;</w:t>
      </w:r>
      <w:r w:rsidRPr="00EC2567">
        <w:rPr>
          <w:b/>
          <w:bCs/>
          <w:lang w:val="ru-RU"/>
        </w:rPr>
        <w:t>Булево значение</w:t>
      </w:r>
      <w:r>
        <w:rPr>
          <w:lang w:val="ru-RU"/>
        </w:rPr>
        <w:t>&gt;</w:t>
      </w:r>
      <w:r w:rsidRPr="00EC2567">
        <w:rPr>
          <w:b/>
          <w:bCs/>
          <w:lang w:val="ru-RU"/>
        </w:rPr>
        <w:t>;</w:t>
      </w:r>
      <w:r>
        <w:rPr>
          <w:lang w:val="ru-RU"/>
        </w:rPr>
        <w:t>|&lt;</w:t>
      </w:r>
      <w:r w:rsidR="00EC2567" w:rsidRPr="00EC2567">
        <w:rPr>
          <w:b/>
          <w:bCs/>
          <w:lang w:val="ru-RU"/>
        </w:rPr>
        <w:t>Идентификатор</w:t>
      </w:r>
      <w:r>
        <w:rPr>
          <w:lang w:val="ru-RU"/>
        </w:rPr>
        <w:t>&gt;</w:t>
      </w:r>
      <w:r w:rsidRPr="00EC2567">
        <w:rPr>
          <w:b/>
          <w:bCs/>
          <w:lang w:val="ru-RU"/>
        </w:rPr>
        <w:t>=</w:t>
      </w:r>
      <w:r>
        <w:rPr>
          <w:lang w:val="ru-RU"/>
        </w:rPr>
        <w:t>&lt;</w:t>
      </w:r>
      <w:r w:rsidRPr="00EC2567">
        <w:rPr>
          <w:b/>
          <w:bCs/>
          <w:lang w:val="ru-RU"/>
        </w:rPr>
        <w:t>Булево значение</w:t>
      </w:r>
      <w:r>
        <w:rPr>
          <w:lang w:val="ru-RU"/>
        </w:rPr>
        <w:t>&gt;, &lt;</w:t>
      </w:r>
      <w:r w:rsidRPr="00EC2567">
        <w:rPr>
          <w:b/>
          <w:bCs/>
          <w:lang w:val="ru-RU"/>
        </w:rPr>
        <w:t>Логические переменные</w:t>
      </w:r>
      <w:r>
        <w:rPr>
          <w:lang w:val="ru-RU"/>
        </w:rPr>
        <w:t>&gt;</w:t>
      </w:r>
    </w:p>
    <w:p w14:paraId="52EDDC32" w14:textId="77777777" w:rsidR="00837C39" w:rsidRDefault="00F40636">
      <w:pPr>
        <w:pStyle w:val="-0"/>
        <w:ind w:firstLine="700"/>
        <w:rPr>
          <w:lang w:val="ru-RU"/>
        </w:rPr>
      </w:pPr>
      <w:r>
        <w:rPr>
          <w:lang w:val="ru-RU"/>
        </w:rPr>
        <w:t>&lt;</w:t>
      </w:r>
      <w:r w:rsidRPr="00EC2567">
        <w:rPr>
          <w:b/>
          <w:bCs/>
          <w:lang w:val="ru-RU"/>
        </w:rPr>
        <w:t>Булево значение</w:t>
      </w:r>
      <w:r>
        <w:rPr>
          <w:lang w:val="ru-RU"/>
        </w:rPr>
        <w:t>&gt;→</w:t>
      </w:r>
      <w:r w:rsidRPr="00EC2567">
        <w:rPr>
          <w:b/>
          <w:bCs/>
          <w:lang w:val="en"/>
        </w:rPr>
        <w:t>true</w:t>
      </w:r>
      <w:r>
        <w:rPr>
          <w:lang w:val="ru-RU"/>
        </w:rPr>
        <w:t>|</w:t>
      </w:r>
      <w:r w:rsidRPr="00EC2567">
        <w:rPr>
          <w:b/>
          <w:bCs/>
          <w:lang w:val="en"/>
        </w:rPr>
        <w:t>false</w:t>
      </w:r>
    </w:p>
    <w:p w14:paraId="0A255085" w14:textId="5A8087B8" w:rsidR="00837C39" w:rsidRPr="00A24662" w:rsidRDefault="00F40636">
      <w:pPr>
        <w:pStyle w:val="-0"/>
        <w:ind w:firstLine="700"/>
        <w:rPr>
          <w:lang w:val="ru-RU"/>
        </w:rPr>
      </w:pPr>
      <w:r>
        <w:rPr>
          <w:lang w:val="ru-RU"/>
        </w:rPr>
        <w:t>&lt;</w:t>
      </w:r>
      <w:r w:rsidRPr="00EC2567">
        <w:rPr>
          <w:b/>
          <w:bCs/>
          <w:lang w:val="ru-RU"/>
        </w:rPr>
        <w:t>Идентификатор</w:t>
      </w:r>
      <w:r>
        <w:rPr>
          <w:lang w:val="ru-RU"/>
        </w:rPr>
        <w:t>&gt;→&lt;</w:t>
      </w:r>
      <w:r w:rsidRPr="00EC2567">
        <w:rPr>
          <w:b/>
          <w:bCs/>
          <w:lang w:val="ru-RU"/>
        </w:rPr>
        <w:t>Буква</w:t>
      </w:r>
      <w:r>
        <w:rPr>
          <w:lang w:val="ru-RU"/>
        </w:rPr>
        <w:t>&gt;|&lt;</w:t>
      </w:r>
      <w:r w:rsidRPr="00EC2567">
        <w:rPr>
          <w:b/>
          <w:bCs/>
          <w:lang w:val="ru-RU"/>
        </w:rPr>
        <w:t>Цифра</w:t>
      </w:r>
      <w:r>
        <w:rPr>
          <w:lang w:val="ru-RU"/>
        </w:rPr>
        <w:t>&gt;|</w:t>
      </w:r>
      <w:r w:rsidRPr="00EC2567">
        <w:rPr>
          <w:b/>
          <w:bCs/>
          <w:lang w:val="ru-RU"/>
        </w:rPr>
        <w:t>_</w:t>
      </w:r>
      <w:r>
        <w:rPr>
          <w:lang w:val="ru-RU"/>
        </w:rPr>
        <w:t>&lt;</w:t>
      </w:r>
      <w:r w:rsidRPr="00EC2567">
        <w:rPr>
          <w:b/>
          <w:bCs/>
          <w:lang w:val="ru-RU"/>
        </w:rPr>
        <w:t>Идентификатор</w:t>
      </w:r>
      <w:r>
        <w:rPr>
          <w:lang w:val="ru-RU"/>
        </w:rPr>
        <w:t>&gt;</w:t>
      </w:r>
      <w:r w:rsidR="00A24662">
        <w:rPr>
          <w:lang w:val="ru-RU"/>
        </w:rPr>
        <w:t>|&lt;</w:t>
      </w:r>
      <w:r w:rsidR="00A24662" w:rsidRPr="00EC2567">
        <w:rPr>
          <w:b/>
          <w:bCs/>
          <w:lang w:val="ru-RU"/>
        </w:rPr>
        <w:t>Буква</w:t>
      </w:r>
      <w:r w:rsidR="00A24662">
        <w:rPr>
          <w:lang w:val="ru-RU"/>
        </w:rPr>
        <w:t>&gt;&lt;</w:t>
      </w:r>
      <w:r w:rsidR="00A24662" w:rsidRPr="00EC2567">
        <w:rPr>
          <w:b/>
          <w:bCs/>
          <w:lang w:val="ru-RU"/>
        </w:rPr>
        <w:t>Идентификатор</w:t>
      </w:r>
      <w:r w:rsidR="00A24662">
        <w:rPr>
          <w:lang w:val="ru-RU"/>
        </w:rPr>
        <w:t>&gt;|</w:t>
      </w:r>
      <w:r w:rsidR="00A24662" w:rsidRPr="00A24662">
        <w:rPr>
          <w:lang w:val="ru-RU"/>
        </w:rPr>
        <w:t>&lt;</w:t>
      </w:r>
      <w:r w:rsidR="00A24662" w:rsidRPr="00A24662">
        <w:rPr>
          <w:b/>
          <w:bCs/>
          <w:lang w:val="ru-RU"/>
        </w:rPr>
        <w:t xml:space="preserve"> </w:t>
      </w:r>
      <w:r w:rsidR="00A24662" w:rsidRPr="00EC2567">
        <w:rPr>
          <w:b/>
          <w:bCs/>
          <w:lang w:val="ru-RU"/>
        </w:rPr>
        <w:t>Цифра</w:t>
      </w:r>
      <w:r w:rsidR="00A24662" w:rsidRPr="00A24662">
        <w:rPr>
          <w:b/>
          <w:bCs/>
          <w:lang w:val="ru-RU"/>
        </w:rPr>
        <w:t xml:space="preserve">&gt;&lt; </w:t>
      </w:r>
      <w:r w:rsidR="00A24662" w:rsidRPr="00EC2567">
        <w:rPr>
          <w:b/>
          <w:bCs/>
          <w:lang w:val="ru-RU"/>
        </w:rPr>
        <w:t>Идентификатор</w:t>
      </w:r>
      <w:r w:rsidR="00A24662" w:rsidRPr="00A24662">
        <w:rPr>
          <w:b/>
          <w:bCs/>
          <w:lang w:val="ru-RU"/>
        </w:rPr>
        <w:t>&gt;</w:t>
      </w:r>
    </w:p>
    <w:p w14:paraId="548EB670" w14:textId="2D8D4D99" w:rsidR="00837C39" w:rsidRDefault="00F40636">
      <w:pPr>
        <w:pStyle w:val="-0"/>
        <w:ind w:firstLine="700"/>
        <w:rPr>
          <w:lang w:val="ru-RU"/>
        </w:rPr>
      </w:pPr>
      <w:r>
        <w:rPr>
          <w:lang w:val="ru-RU"/>
        </w:rPr>
        <w:t>&lt;</w:t>
      </w:r>
      <w:r w:rsidRPr="00FB7A74">
        <w:rPr>
          <w:b/>
          <w:bCs/>
          <w:lang w:val="ru-RU"/>
        </w:rPr>
        <w:t>Стандартные функции</w:t>
      </w:r>
      <w:r>
        <w:rPr>
          <w:lang w:val="ru-RU"/>
        </w:rPr>
        <w:t>&gt;→</w:t>
      </w:r>
      <w:r w:rsidRPr="00FB7A74">
        <w:rPr>
          <w:b/>
          <w:bCs/>
          <w:lang w:val="en"/>
        </w:rPr>
        <w:t>min</w:t>
      </w:r>
      <w:r w:rsidRPr="00FB7A74">
        <w:rPr>
          <w:b/>
          <w:bCs/>
          <w:lang w:val="ru-RU"/>
        </w:rPr>
        <w:t>(</w:t>
      </w:r>
      <w:r>
        <w:rPr>
          <w:lang w:val="ru-RU"/>
        </w:rPr>
        <w:t>&lt;</w:t>
      </w:r>
      <w:r w:rsidRPr="00FB7A74">
        <w:rPr>
          <w:b/>
          <w:bCs/>
          <w:lang w:val="ru-RU"/>
        </w:rPr>
        <w:t>Формула</w:t>
      </w:r>
      <w:r>
        <w:rPr>
          <w:lang w:val="ru-RU"/>
        </w:rPr>
        <w:t>&gt;,&lt;</w:t>
      </w:r>
      <w:r w:rsidRPr="00FB7A74">
        <w:rPr>
          <w:b/>
          <w:bCs/>
          <w:lang w:val="ru-RU"/>
        </w:rPr>
        <w:t>Формула</w:t>
      </w:r>
      <w:r>
        <w:rPr>
          <w:lang w:val="ru-RU"/>
        </w:rPr>
        <w:t>&gt;</w:t>
      </w:r>
      <w:r w:rsidRPr="00FB7A74">
        <w:rPr>
          <w:b/>
          <w:bCs/>
          <w:lang w:val="ru-RU"/>
        </w:rPr>
        <w:t>)</w:t>
      </w:r>
      <w:r w:rsidR="00FB7A74" w:rsidRPr="00FB7A74">
        <w:rPr>
          <w:b/>
          <w:bCs/>
          <w:lang w:val="ru-RU"/>
        </w:rPr>
        <w:t xml:space="preserve"> </w:t>
      </w:r>
      <w:r w:rsidRPr="00FB7A74">
        <w:rPr>
          <w:b/>
          <w:bCs/>
          <w:lang w:val="ru-RU"/>
        </w:rPr>
        <w:t>|</w:t>
      </w:r>
      <w:r w:rsidRPr="00FB7A74">
        <w:rPr>
          <w:b/>
          <w:bCs/>
          <w:lang w:val="en"/>
        </w:rPr>
        <w:t>log</w:t>
      </w:r>
      <w:r w:rsidRPr="00FB7A74">
        <w:rPr>
          <w:b/>
          <w:bCs/>
          <w:lang w:val="ru-RU"/>
        </w:rPr>
        <w:t>(</w:t>
      </w:r>
      <w:r>
        <w:rPr>
          <w:lang w:val="ru-RU"/>
        </w:rPr>
        <w:t>&lt;</w:t>
      </w:r>
      <w:r w:rsidRPr="00FB7A74">
        <w:rPr>
          <w:b/>
          <w:bCs/>
          <w:lang w:val="ru-RU"/>
        </w:rPr>
        <w:t>Формула</w:t>
      </w:r>
      <w:r>
        <w:rPr>
          <w:lang w:val="ru-RU"/>
        </w:rPr>
        <w:t>&gt;</w:t>
      </w:r>
      <w:r w:rsidRPr="00FB7A74">
        <w:rPr>
          <w:b/>
          <w:bCs/>
          <w:lang w:val="ru-RU"/>
        </w:rPr>
        <w:t>)</w:t>
      </w:r>
      <w:r>
        <w:rPr>
          <w:lang w:val="ru-RU"/>
        </w:rPr>
        <w:t xml:space="preserve">, </w:t>
      </w:r>
      <w:r w:rsidRPr="00FB7A74">
        <w:rPr>
          <w:b/>
          <w:bCs/>
          <w:lang w:val="en"/>
        </w:rPr>
        <w:t>pow</w:t>
      </w:r>
      <w:r w:rsidRPr="00FB7A74">
        <w:rPr>
          <w:b/>
          <w:bCs/>
          <w:lang w:val="ru-RU"/>
        </w:rPr>
        <w:t>(</w:t>
      </w:r>
      <w:r>
        <w:rPr>
          <w:lang w:val="ru-RU"/>
        </w:rPr>
        <w:t>&lt;</w:t>
      </w:r>
      <w:r w:rsidRPr="00FB7A74">
        <w:rPr>
          <w:b/>
          <w:bCs/>
          <w:lang w:val="ru-RU"/>
        </w:rPr>
        <w:t>Формула</w:t>
      </w:r>
      <w:r>
        <w:rPr>
          <w:lang w:val="ru-RU"/>
        </w:rPr>
        <w:t>&gt;,&lt;</w:t>
      </w:r>
      <w:r w:rsidRPr="00FB7A74">
        <w:rPr>
          <w:b/>
          <w:bCs/>
          <w:lang w:val="ru-RU"/>
        </w:rPr>
        <w:t>Формула</w:t>
      </w:r>
      <w:r>
        <w:rPr>
          <w:lang w:val="ru-RU"/>
        </w:rPr>
        <w:t>&gt;</w:t>
      </w:r>
      <w:r w:rsidRPr="00FB7A74">
        <w:rPr>
          <w:b/>
          <w:bCs/>
          <w:lang w:val="ru-RU"/>
        </w:rPr>
        <w:t>)</w:t>
      </w:r>
      <w:r>
        <w:rPr>
          <w:lang w:val="ru-RU"/>
        </w:rPr>
        <w:t>,</w:t>
      </w:r>
      <w:r w:rsidRPr="00FB7A74">
        <w:rPr>
          <w:b/>
          <w:bCs/>
          <w:lang w:val="en"/>
        </w:rPr>
        <w:t>sqrt</w:t>
      </w:r>
      <w:r w:rsidRPr="00FB7A74">
        <w:rPr>
          <w:b/>
          <w:bCs/>
          <w:lang w:val="ru-RU"/>
        </w:rPr>
        <w:t>(</w:t>
      </w:r>
      <w:r>
        <w:rPr>
          <w:lang w:val="ru-RU"/>
        </w:rPr>
        <w:t>&lt;</w:t>
      </w:r>
      <w:r w:rsidRPr="00FB7A74">
        <w:rPr>
          <w:b/>
          <w:bCs/>
          <w:lang w:val="ru-RU"/>
        </w:rPr>
        <w:t>Формула</w:t>
      </w:r>
      <w:r>
        <w:rPr>
          <w:lang w:val="ru-RU"/>
        </w:rPr>
        <w:t>&gt;</w:t>
      </w:r>
      <w:r w:rsidRPr="00FB7A74">
        <w:rPr>
          <w:b/>
          <w:bCs/>
          <w:lang w:val="ru-RU"/>
        </w:rPr>
        <w:t>);</w:t>
      </w:r>
    </w:p>
    <w:p w14:paraId="01F9C267" w14:textId="77777777" w:rsidR="00837C39" w:rsidRDefault="00F40636">
      <w:pPr>
        <w:pStyle w:val="-0"/>
        <w:ind w:firstLine="700"/>
        <w:rPr>
          <w:lang w:val="ru-RU"/>
        </w:rPr>
      </w:pPr>
      <w:r>
        <w:rPr>
          <w:lang w:val="ru-RU"/>
        </w:rPr>
        <w:lastRenderedPageBreak/>
        <w:t>&lt;</w:t>
      </w:r>
      <w:r w:rsidRPr="00FB7A74">
        <w:rPr>
          <w:b/>
          <w:lang w:val="ru-RU"/>
        </w:rPr>
        <w:t>Функция вывода</w:t>
      </w:r>
      <w:r>
        <w:rPr>
          <w:lang w:val="ru-RU"/>
        </w:rPr>
        <w:t>&gt;→</w:t>
      </w:r>
      <w:r w:rsidRPr="00FB7A74">
        <w:rPr>
          <w:b/>
          <w:bCs/>
          <w:lang w:val="en"/>
        </w:rPr>
        <w:t>System</w:t>
      </w:r>
      <w:r w:rsidRPr="00FB7A74">
        <w:rPr>
          <w:b/>
          <w:bCs/>
          <w:lang w:val="ru-RU"/>
        </w:rPr>
        <w:t>.</w:t>
      </w:r>
      <w:r w:rsidRPr="00FB7A74">
        <w:rPr>
          <w:b/>
          <w:bCs/>
          <w:lang w:val="en"/>
        </w:rPr>
        <w:t>out</w:t>
      </w:r>
      <w:r w:rsidRPr="00FB7A74">
        <w:rPr>
          <w:b/>
          <w:bCs/>
          <w:lang w:val="ru-RU"/>
        </w:rPr>
        <w:t>.</w:t>
      </w:r>
      <w:r w:rsidRPr="00FB7A74">
        <w:rPr>
          <w:b/>
          <w:bCs/>
          <w:lang w:val="en"/>
        </w:rPr>
        <w:t>print</w:t>
      </w:r>
      <w:r w:rsidRPr="00FB7A74">
        <w:rPr>
          <w:b/>
          <w:bCs/>
          <w:lang w:val="ru-RU"/>
        </w:rPr>
        <w:t>(</w:t>
      </w:r>
      <w:r>
        <w:rPr>
          <w:lang w:val="ru-RU"/>
        </w:rPr>
        <w:t>&lt;</w:t>
      </w:r>
      <w:r w:rsidRPr="00FB7A74">
        <w:rPr>
          <w:b/>
          <w:bCs/>
          <w:lang w:val="ru-RU"/>
        </w:rPr>
        <w:t>Вывод</w:t>
      </w:r>
      <w:r>
        <w:rPr>
          <w:lang w:val="ru-RU"/>
        </w:rPr>
        <w:t>&gt;</w:t>
      </w:r>
      <w:r w:rsidRPr="00FB7A74">
        <w:rPr>
          <w:b/>
          <w:bCs/>
          <w:lang w:val="ru-RU"/>
        </w:rPr>
        <w:t>)</w:t>
      </w:r>
      <w:r>
        <w:rPr>
          <w:lang w:val="ru-RU"/>
        </w:rPr>
        <w:t>;</w:t>
      </w:r>
    </w:p>
    <w:p w14:paraId="65A3A97B" w14:textId="2D10939C" w:rsidR="00837C39" w:rsidRDefault="00F40636">
      <w:pPr>
        <w:pStyle w:val="-0"/>
        <w:ind w:firstLine="700"/>
        <w:rPr>
          <w:lang w:val="ru-RU"/>
        </w:rPr>
      </w:pPr>
      <w:r>
        <w:rPr>
          <w:lang w:val="ru-RU"/>
        </w:rPr>
        <w:t>&lt;</w:t>
      </w:r>
      <w:r w:rsidRPr="00FB7A74">
        <w:rPr>
          <w:b/>
          <w:bCs/>
          <w:lang w:val="ru-RU"/>
        </w:rPr>
        <w:t>Вывод</w:t>
      </w:r>
      <w:r>
        <w:rPr>
          <w:lang w:val="ru-RU"/>
        </w:rPr>
        <w:t>&gt;→&lt;</w:t>
      </w:r>
      <w:r w:rsidRPr="00FB7A74">
        <w:rPr>
          <w:b/>
          <w:bCs/>
          <w:lang w:val="ru-RU"/>
        </w:rPr>
        <w:t>Идентификатор</w:t>
      </w:r>
      <w:r>
        <w:rPr>
          <w:lang w:val="ru-RU"/>
        </w:rPr>
        <w:t>&gt;|&lt;</w:t>
      </w:r>
      <w:r w:rsidRPr="00FB7A74">
        <w:rPr>
          <w:b/>
          <w:bCs/>
          <w:lang w:val="ru-RU"/>
        </w:rPr>
        <w:t>Идентификатор</w:t>
      </w:r>
      <w:r>
        <w:rPr>
          <w:lang w:val="ru-RU"/>
        </w:rPr>
        <w:t>&gt;</w:t>
      </w:r>
      <w:r w:rsidRPr="00FB7A74">
        <w:rPr>
          <w:b/>
          <w:bCs/>
          <w:lang w:val="ru-RU"/>
        </w:rPr>
        <w:t>+</w:t>
      </w:r>
      <w:r>
        <w:rPr>
          <w:lang w:val="ru-RU"/>
        </w:rPr>
        <w:t>&lt;</w:t>
      </w:r>
      <w:r w:rsidRPr="00FB7A74">
        <w:rPr>
          <w:b/>
          <w:bCs/>
          <w:lang w:val="ru-RU"/>
        </w:rPr>
        <w:t>Вывод</w:t>
      </w:r>
      <w:r>
        <w:rPr>
          <w:lang w:val="ru-RU"/>
        </w:rPr>
        <w:t>&gt;|</w:t>
      </w:r>
      <w:r w:rsidR="00FB7A74" w:rsidRPr="00FB7A74">
        <w:rPr>
          <w:b/>
          <w:bCs/>
          <w:lang w:val="ru-RU"/>
        </w:rPr>
        <w:t>”</w:t>
      </w:r>
      <w:r>
        <w:rPr>
          <w:lang w:val="ru-RU"/>
        </w:rPr>
        <w:t>&lt;</w:t>
      </w:r>
      <w:r w:rsidRPr="00FB7A74">
        <w:rPr>
          <w:b/>
          <w:bCs/>
          <w:lang w:val="ru-RU"/>
        </w:rPr>
        <w:t>Строка</w:t>
      </w:r>
      <w:r>
        <w:rPr>
          <w:lang w:val="ru-RU"/>
        </w:rPr>
        <w:t>&gt;</w:t>
      </w:r>
      <w:r w:rsidR="00FB7A74" w:rsidRPr="00FB7A74">
        <w:rPr>
          <w:b/>
          <w:bCs/>
          <w:lang w:val="ru-RU"/>
        </w:rPr>
        <w:t>”</w:t>
      </w:r>
      <w:r>
        <w:rPr>
          <w:lang w:val="ru-RU"/>
        </w:rPr>
        <w:t>|&lt;</w:t>
      </w:r>
      <w:r w:rsidRPr="00FB7A74">
        <w:rPr>
          <w:b/>
          <w:bCs/>
          <w:lang w:val="ru-RU"/>
        </w:rPr>
        <w:t>Стандартные функции</w:t>
      </w:r>
      <w:r>
        <w:rPr>
          <w:lang w:val="ru-RU"/>
        </w:rPr>
        <w:t>&gt;</w:t>
      </w:r>
    </w:p>
    <w:p w14:paraId="52A9B923" w14:textId="1FAA1BB8" w:rsidR="00837C39" w:rsidRDefault="00F40636">
      <w:pPr>
        <w:pStyle w:val="-0"/>
        <w:ind w:firstLine="700"/>
        <w:rPr>
          <w:lang w:val="ru-RU"/>
        </w:rPr>
      </w:pPr>
      <w:r>
        <w:rPr>
          <w:lang w:val="ru-RU"/>
        </w:rPr>
        <w:t>&lt;</w:t>
      </w:r>
      <w:r w:rsidRPr="00FB7A74">
        <w:rPr>
          <w:b/>
          <w:bCs/>
          <w:lang w:val="ru-RU"/>
        </w:rPr>
        <w:t>Арифметическое выражение</w:t>
      </w:r>
      <w:r>
        <w:rPr>
          <w:lang w:val="ru-RU"/>
        </w:rPr>
        <w:t>&gt;→&lt;</w:t>
      </w:r>
      <w:r w:rsidRPr="00FB7A74">
        <w:rPr>
          <w:b/>
          <w:bCs/>
          <w:lang w:val="ru-RU"/>
        </w:rPr>
        <w:t>Идентификатор</w:t>
      </w:r>
      <w:r>
        <w:rPr>
          <w:lang w:val="ru-RU"/>
        </w:rPr>
        <w:t>&gt;&lt;</w:t>
      </w:r>
      <w:r w:rsidRPr="00FB7A74">
        <w:rPr>
          <w:b/>
          <w:bCs/>
          <w:lang w:val="ru-RU"/>
        </w:rPr>
        <w:t>Операторы присваивания</w:t>
      </w:r>
      <w:r>
        <w:rPr>
          <w:lang w:val="ru-RU"/>
        </w:rPr>
        <w:t>&gt;&lt;</w:t>
      </w:r>
      <w:r w:rsidRPr="00FB7A74">
        <w:rPr>
          <w:b/>
          <w:bCs/>
          <w:lang w:val="ru-RU"/>
        </w:rPr>
        <w:t>Формула</w:t>
      </w:r>
      <w:r>
        <w:rPr>
          <w:lang w:val="ru-RU"/>
        </w:rPr>
        <w:t>&gt;</w:t>
      </w:r>
      <w:r w:rsidRPr="00FB7A74">
        <w:rPr>
          <w:b/>
          <w:bCs/>
          <w:lang w:val="ru-RU"/>
        </w:rPr>
        <w:t>;</w:t>
      </w:r>
      <w:r>
        <w:rPr>
          <w:lang w:val="ru-RU"/>
        </w:rPr>
        <w:t>|&lt;</w:t>
      </w:r>
      <w:r w:rsidRPr="00FB7A74">
        <w:rPr>
          <w:b/>
          <w:bCs/>
          <w:lang w:val="ru-RU"/>
        </w:rPr>
        <w:t>Унарные операторы</w:t>
      </w:r>
      <w:r>
        <w:rPr>
          <w:lang w:val="ru-RU"/>
        </w:rPr>
        <w:t>&gt;&lt;</w:t>
      </w:r>
      <w:r w:rsidRPr="00FB7A74">
        <w:rPr>
          <w:b/>
          <w:bCs/>
          <w:lang w:val="ru-RU"/>
        </w:rPr>
        <w:t>Формула</w:t>
      </w:r>
      <w:r>
        <w:rPr>
          <w:lang w:val="ru-RU"/>
        </w:rPr>
        <w:t>&gt;</w:t>
      </w:r>
      <w:r w:rsidRPr="003D3ED9">
        <w:rPr>
          <w:b/>
          <w:bCs/>
          <w:lang w:val="ru-RU"/>
        </w:rPr>
        <w:t>;</w:t>
      </w:r>
      <w:r>
        <w:rPr>
          <w:lang w:val="ru-RU"/>
        </w:rPr>
        <w:t>|&lt;</w:t>
      </w:r>
      <w:r w:rsidRPr="003D3ED9">
        <w:rPr>
          <w:b/>
          <w:bCs/>
          <w:lang w:val="ru-RU"/>
        </w:rPr>
        <w:t>Формула</w:t>
      </w:r>
      <w:r>
        <w:rPr>
          <w:lang w:val="ru-RU"/>
        </w:rPr>
        <w:t>&gt;&lt;</w:t>
      </w:r>
      <w:r w:rsidRPr="003D3ED9">
        <w:rPr>
          <w:b/>
          <w:bCs/>
          <w:lang w:val="ru-RU"/>
        </w:rPr>
        <w:t>Унарные операторы</w:t>
      </w:r>
      <w:r>
        <w:rPr>
          <w:lang w:val="ru-RU"/>
        </w:rPr>
        <w:t>&gt;</w:t>
      </w:r>
      <w:r w:rsidRPr="003D3ED9">
        <w:rPr>
          <w:b/>
          <w:bCs/>
          <w:lang w:val="ru-RU"/>
        </w:rPr>
        <w:t>;</w:t>
      </w:r>
    </w:p>
    <w:p w14:paraId="5430624F" w14:textId="77777777" w:rsidR="00837C39" w:rsidRDefault="00F40636">
      <w:pPr>
        <w:pStyle w:val="-0"/>
        <w:ind w:firstLine="700"/>
        <w:rPr>
          <w:lang w:val="ru-RU"/>
        </w:rPr>
      </w:pPr>
      <w:r>
        <w:rPr>
          <w:lang w:val="ru-RU"/>
        </w:rPr>
        <w:t>&lt;</w:t>
      </w:r>
      <w:r w:rsidRPr="003D3ED9">
        <w:rPr>
          <w:b/>
          <w:bCs/>
          <w:lang w:val="ru-RU"/>
        </w:rPr>
        <w:t>Формула</w:t>
      </w:r>
      <w:r>
        <w:rPr>
          <w:lang w:val="ru-RU"/>
        </w:rPr>
        <w:t>&gt;→&lt;</w:t>
      </w:r>
      <w:r w:rsidRPr="003D3ED9">
        <w:rPr>
          <w:b/>
          <w:bCs/>
          <w:lang w:val="ru-RU"/>
        </w:rPr>
        <w:t>Часть формулы</w:t>
      </w:r>
      <w:r>
        <w:rPr>
          <w:lang w:val="ru-RU"/>
        </w:rPr>
        <w:t>&gt;|&lt;</w:t>
      </w:r>
      <w:r w:rsidRPr="003D3ED9">
        <w:rPr>
          <w:b/>
          <w:bCs/>
          <w:lang w:val="ru-RU"/>
        </w:rPr>
        <w:t>Часть формулы</w:t>
      </w:r>
      <w:r>
        <w:rPr>
          <w:lang w:val="ru-RU"/>
        </w:rPr>
        <w:t>&gt;&lt;</w:t>
      </w:r>
      <w:r w:rsidRPr="003D3ED9">
        <w:rPr>
          <w:b/>
          <w:bCs/>
          <w:lang w:val="ru-RU"/>
        </w:rPr>
        <w:t>Арифметические операторы</w:t>
      </w:r>
      <w:r>
        <w:rPr>
          <w:lang w:val="ru-RU"/>
        </w:rPr>
        <w:t>&gt;&lt;</w:t>
      </w:r>
      <w:r w:rsidRPr="003D3ED9">
        <w:rPr>
          <w:b/>
          <w:bCs/>
          <w:lang w:val="ru-RU"/>
        </w:rPr>
        <w:t>Часть формулы</w:t>
      </w:r>
      <w:r>
        <w:rPr>
          <w:lang w:val="ru-RU"/>
        </w:rPr>
        <w:t>&gt;|&lt;</w:t>
      </w:r>
      <w:r w:rsidRPr="003D3ED9">
        <w:rPr>
          <w:b/>
          <w:bCs/>
          <w:lang w:val="ru-RU"/>
        </w:rPr>
        <w:t>Часть формулы</w:t>
      </w:r>
      <w:r>
        <w:rPr>
          <w:lang w:val="ru-RU"/>
        </w:rPr>
        <w:t>&gt;&lt;</w:t>
      </w:r>
      <w:r w:rsidRPr="003D3ED9">
        <w:rPr>
          <w:b/>
          <w:bCs/>
          <w:lang w:val="ru-RU"/>
        </w:rPr>
        <w:t>Побитовые операторы</w:t>
      </w:r>
      <w:r>
        <w:rPr>
          <w:lang w:val="ru-RU"/>
        </w:rPr>
        <w:t>&gt;&lt;</w:t>
      </w:r>
      <w:r w:rsidRPr="003D3ED9">
        <w:rPr>
          <w:b/>
          <w:bCs/>
          <w:lang w:val="ru-RU"/>
        </w:rPr>
        <w:t>Часть формулы</w:t>
      </w:r>
      <w:r>
        <w:rPr>
          <w:lang w:val="ru-RU"/>
        </w:rPr>
        <w:t>&gt;</w:t>
      </w:r>
    </w:p>
    <w:p w14:paraId="5F384E6F" w14:textId="77777777" w:rsidR="00837C39" w:rsidRDefault="00F40636">
      <w:pPr>
        <w:pStyle w:val="-0"/>
        <w:ind w:firstLine="700"/>
        <w:rPr>
          <w:lang w:val="ru-RU"/>
        </w:rPr>
      </w:pPr>
      <w:r>
        <w:rPr>
          <w:lang w:val="ru-RU"/>
        </w:rPr>
        <w:t>&lt;</w:t>
      </w:r>
      <w:r w:rsidRPr="003D3ED9">
        <w:rPr>
          <w:b/>
          <w:bCs/>
          <w:lang w:val="ru-RU"/>
        </w:rPr>
        <w:t>Часть формулы</w:t>
      </w:r>
      <w:r>
        <w:rPr>
          <w:lang w:val="ru-RU"/>
        </w:rPr>
        <w:t>&gt;→&lt;</w:t>
      </w:r>
      <w:r w:rsidRPr="003D3ED9">
        <w:rPr>
          <w:b/>
          <w:bCs/>
          <w:lang w:val="ru-RU"/>
        </w:rPr>
        <w:t>Операнд</w:t>
      </w:r>
      <w:r>
        <w:rPr>
          <w:lang w:val="ru-RU"/>
        </w:rPr>
        <w:t>&gt;|&lt;</w:t>
      </w:r>
      <w:r w:rsidRPr="003D3ED9">
        <w:rPr>
          <w:b/>
          <w:bCs/>
          <w:lang w:val="ru-RU"/>
        </w:rPr>
        <w:t>Унарные операторы</w:t>
      </w:r>
      <w:r>
        <w:rPr>
          <w:lang w:val="ru-RU"/>
        </w:rPr>
        <w:t>&gt;&lt;</w:t>
      </w:r>
      <w:r w:rsidRPr="003D3ED9">
        <w:rPr>
          <w:b/>
          <w:bCs/>
          <w:lang w:val="ru-RU"/>
        </w:rPr>
        <w:t>Операнд</w:t>
      </w:r>
      <w:r>
        <w:rPr>
          <w:lang w:val="ru-RU"/>
        </w:rPr>
        <w:t>&gt;|&lt;</w:t>
      </w:r>
      <w:r w:rsidRPr="003D3ED9">
        <w:rPr>
          <w:b/>
          <w:bCs/>
          <w:lang w:val="ru-RU"/>
        </w:rPr>
        <w:t>Операнд</w:t>
      </w:r>
      <w:r>
        <w:rPr>
          <w:lang w:val="ru-RU"/>
        </w:rPr>
        <w:t>&gt;&lt;</w:t>
      </w:r>
      <w:r w:rsidRPr="003D3ED9">
        <w:rPr>
          <w:b/>
          <w:bCs/>
          <w:lang w:val="ru-RU"/>
        </w:rPr>
        <w:t>Унарные операторы</w:t>
      </w:r>
      <w:r>
        <w:rPr>
          <w:lang w:val="ru-RU"/>
        </w:rPr>
        <w:t>&gt;|</w:t>
      </w:r>
      <w:r w:rsidRPr="003D3ED9">
        <w:rPr>
          <w:b/>
          <w:bCs/>
          <w:lang w:val="ru-RU"/>
        </w:rPr>
        <w:t>(</w:t>
      </w:r>
      <w:r>
        <w:rPr>
          <w:lang w:val="ru-RU"/>
        </w:rPr>
        <w:t>&lt;</w:t>
      </w:r>
      <w:r w:rsidRPr="003D3ED9">
        <w:rPr>
          <w:b/>
          <w:bCs/>
          <w:lang w:val="ru-RU"/>
        </w:rPr>
        <w:t>Формула</w:t>
      </w:r>
      <w:r>
        <w:rPr>
          <w:lang w:val="ru-RU"/>
        </w:rPr>
        <w:t>&gt;</w:t>
      </w:r>
      <w:r w:rsidRPr="003D3ED9">
        <w:rPr>
          <w:b/>
          <w:bCs/>
          <w:lang w:val="ru-RU"/>
        </w:rPr>
        <w:t>)</w:t>
      </w:r>
      <w:r>
        <w:rPr>
          <w:lang w:val="ru-RU"/>
        </w:rPr>
        <w:t>|&lt;</w:t>
      </w:r>
      <w:r w:rsidRPr="003D3ED9">
        <w:rPr>
          <w:b/>
          <w:bCs/>
          <w:lang w:val="ru-RU"/>
        </w:rPr>
        <w:t>Стандартные функции</w:t>
      </w:r>
      <w:r>
        <w:rPr>
          <w:lang w:val="ru-RU"/>
        </w:rPr>
        <w:t>&gt;|</w:t>
      </w:r>
      <w:r w:rsidRPr="003D3ED9">
        <w:rPr>
          <w:b/>
          <w:bCs/>
          <w:lang w:val="ru-RU"/>
        </w:rPr>
        <w:t>~(</w:t>
      </w:r>
      <w:r>
        <w:rPr>
          <w:lang w:val="ru-RU"/>
        </w:rPr>
        <w:t>&lt;</w:t>
      </w:r>
      <w:r w:rsidRPr="003D3ED9">
        <w:rPr>
          <w:b/>
          <w:bCs/>
          <w:lang w:val="ru-RU"/>
        </w:rPr>
        <w:t>Формула</w:t>
      </w:r>
      <w:r>
        <w:rPr>
          <w:lang w:val="ru-RU"/>
        </w:rPr>
        <w:t>&gt;</w:t>
      </w:r>
      <w:r w:rsidRPr="003D3ED9">
        <w:rPr>
          <w:b/>
          <w:bCs/>
          <w:lang w:val="ru-RU"/>
        </w:rPr>
        <w:t>)</w:t>
      </w:r>
    </w:p>
    <w:p w14:paraId="0E25DB15" w14:textId="77777777" w:rsidR="00837C39" w:rsidRDefault="00F40636">
      <w:pPr>
        <w:pStyle w:val="-0"/>
        <w:ind w:firstLine="700"/>
        <w:rPr>
          <w:lang w:val="ru-RU"/>
        </w:rPr>
      </w:pPr>
      <w:r>
        <w:rPr>
          <w:lang w:val="ru-RU"/>
        </w:rPr>
        <w:t>&lt;</w:t>
      </w:r>
      <w:r w:rsidRPr="003D3ED9">
        <w:rPr>
          <w:b/>
          <w:bCs/>
          <w:lang w:val="ru-RU"/>
        </w:rPr>
        <w:t>Операнд</w:t>
      </w:r>
      <w:r>
        <w:rPr>
          <w:lang w:val="ru-RU"/>
        </w:rPr>
        <w:t>&gt;→&lt;</w:t>
      </w:r>
      <w:r w:rsidRPr="003D3ED9">
        <w:rPr>
          <w:b/>
          <w:bCs/>
          <w:lang w:val="ru-RU"/>
        </w:rPr>
        <w:t>Знак</w:t>
      </w:r>
      <w:r>
        <w:rPr>
          <w:lang w:val="ru-RU"/>
        </w:rPr>
        <w:t>&gt;&lt;</w:t>
      </w:r>
      <w:r w:rsidRPr="003D3ED9">
        <w:rPr>
          <w:b/>
          <w:bCs/>
          <w:lang w:val="ru-RU"/>
        </w:rPr>
        <w:t>Идентификатор</w:t>
      </w:r>
      <w:r>
        <w:rPr>
          <w:lang w:val="ru-RU"/>
        </w:rPr>
        <w:t>&gt;|&lt;</w:t>
      </w:r>
      <w:r w:rsidRPr="003D3ED9">
        <w:rPr>
          <w:b/>
          <w:bCs/>
          <w:lang w:val="ru-RU"/>
        </w:rPr>
        <w:t>Знак</w:t>
      </w:r>
      <w:r>
        <w:rPr>
          <w:lang w:val="ru-RU"/>
        </w:rPr>
        <w:t>&gt;&lt;</w:t>
      </w:r>
      <w:r w:rsidRPr="003D3ED9">
        <w:rPr>
          <w:b/>
          <w:bCs/>
          <w:lang w:val="ru-RU"/>
        </w:rPr>
        <w:t>Вещественное число</w:t>
      </w:r>
      <w:r>
        <w:rPr>
          <w:lang w:val="ru-RU"/>
        </w:rPr>
        <w:t>&gt;|&lt;</w:t>
      </w:r>
      <w:r w:rsidRPr="003D3ED9">
        <w:rPr>
          <w:b/>
          <w:bCs/>
          <w:lang w:val="ru-RU"/>
        </w:rPr>
        <w:t>Знак</w:t>
      </w:r>
      <w:r>
        <w:rPr>
          <w:lang w:val="ru-RU"/>
        </w:rPr>
        <w:t>&gt;&lt;</w:t>
      </w:r>
      <w:r w:rsidRPr="003D3ED9">
        <w:rPr>
          <w:b/>
          <w:bCs/>
          <w:lang w:val="ru-RU"/>
        </w:rPr>
        <w:t>Стандартные функции</w:t>
      </w:r>
      <w:r>
        <w:rPr>
          <w:lang w:val="ru-RU"/>
        </w:rPr>
        <w:t>&gt;</w:t>
      </w:r>
    </w:p>
    <w:p w14:paraId="5D52778A" w14:textId="77777777" w:rsidR="00837C39" w:rsidRDefault="00F40636">
      <w:pPr>
        <w:pStyle w:val="-0"/>
        <w:ind w:firstLine="700"/>
        <w:rPr>
          <w:lang w:val="ru-RU"/>
        </w:rPr>
      </w:pPr>
      <w:r>
        <w:rPr>
          <w:lang w:val="ru-RU"/>
        </w:rPr>
        <w:t>&lt;</w:t>
      </w:r>
      <w:r w:rsidRPr="003D3ED9">
        <w:rPr>
          <w:b/>
          <w:bCs/>
          <w:lang w:val="ru-RU"/>
        </w:rPr>
        <w:t>Унарные операторы</w:t>
      </w:r>
      <w:r>
        <w:rPr>
          <w:lang w:val="ru-RU"/>
        </w:rPr>
        <w:t>&gt;→</w:t>
      </w:r>
      <w:r w:rsidRPr="003D3ED9">
        <w:rPr>
          <w:b/>
          <w:bCs/>
          <w:lang w:val="ru-RU"/>
        </w:rPr>
        <w:t>++</w:t>
      </w:r>
      <w:r>
        <w:rPr>
          <w:lang w:val="ru-RU"/>
        </w:rPr>
        <w:t>|</w:t>
      </w:r>
      <w:r w:rsidRPr="003D3ED9">
        <w:rPr>
          <w:b/>
          <w:bCs/>
          <w:lang w:val="ru-RU"/>
        </w:rPr>
        <w:t>--</w:t>
      </w:r>
    </w:p>
    <w:p w14:paraId="3FC0CAD7" w14:textId="77777777" w:rsidR="00837C39" w:rsidRDefault="00F40636">
      <w:pPr>
        <w:pStyle w:val="-0"/>
        <w:ind w:firstLine="700"/>
        <w:rPr>
          <w:lang w:val="ru-RU"/>
        </w:rPr>
      </w:pPr>
      <w:r>
        <w:rPr>
          <w:lang w:val="ru-RU"/>
        </w:rPr>
        <w:t>&lt;</w:t>
      </w:r>
      <w:r w:rsidRPr="003D3ED9">
        <w:rPr>
          <w:b/>
          <w:bCs/>
          <w:lang w:val="ru-RU"/>
        </w:rPr>
        <w:t>Арифметические операторы</w:t>
      </w:r>
      <w:r>
        <w:rPr>
          <w:lang w:val="ru-RU"/>
        </w:rPr>
        <w:t>&gt;→</w:t>
      </w:r>
      <w:r w:rsidRPr="003D3ED9">
        <w:rPr>
          <w:b/>
          <w:bCs/>
          <w:lang w:val="ru-RU"/>
        </w:rPr>
        <w:t>+</w:t>
      </w:r>
      <w:r>
        <w:rPr>
          <w:lang w:val="ru-RU"/>
        </w:rPr>
        <w:t>|</w:t>
      </w:r>
      <w:r w:rsidRPr="003D3ED9">
        <w:rPr>
          <w:b/>
          <w:bCs/>
          <w:lang w:val="ru-RU"/>
        </w:rPr>
        <w:t>-</w:t>
      </w:r>
      <w:r>
        <w:rPr>
          <w:lang w:val="ru-RU"/>
        </w:rPr>
        <w:t>|</w:t>
      </w:r>
      <w:r w:rsidRPr="003D3ED9">
        <w:rPr>
          <w:b/>
          <w:bCs/>
          <w:lang w:val="ru-RU"/>
        </w:rPr>
        <w:t>%</w:t>
      </w:r>
      <w:r>
        <w:rPr>
          <w:lang w:val="ru-RU"/>
        </w:rPr>
        <w:t>|</w:t>
      </w:r>
      <w:r w:rsidRPr="003D3ED9">
        <w:rPr>
          <w:b/>
          <w:bCs/>
          <w:lang w:val="ru-RU"/>
        </w:rPr>
        <w:t>/</w:t>
      </w:r>
    </w:p>
    <w:p w14:paraId="62326E8C" w14:textId="77777777" w:rsidR="00837C39" w:rsidRDefault="00F40636">
      <w:pPr>
        <w:pStyle w:val="-0"/>
        <w:ind w:firstLine="700"/>
        <w:rPr>
          <w:lang w:val="ru-RU"/>
        </w:rPr>
      </w:pPr>
      <w:r>
        <w:rPr>
          <w:lang w:val="ru-RU"/>
        </w:rPr>
        <w:t>&lt;</w:t>
      </w:r>
      <w:r w:rsidRPr="003D3ED9">
        <w:rPr>
          <w:b/>
          <w:bCs/>
          <w:lang w:val="ru-RU"/>
        </w:rPr>
        <w:t>Побитовые операторы</w:t>
      </w:r>
      <w:r>
        <w:rPr>
          <w:lang w:val="ru-RU"/>
        </w:rPr>
        <w:t>&gt;→</w:t>
      </w:r>
      <w:r w:rsidRPr="003D3ED9">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14:paraId="43C7E5E6" w14:textId="77777777" w:rsidR="00837C39" w:rsidRDefault="00F40636">
      <w:pPr>
        <w:pStyle w:val="-0"/>
        <w:ind w:firstLine="700"/>
        <w:rPr>
          <w:lang w:val="ru-RU"/>
        </w:rPr>
      </w:pPr>
      <w:r>
        <w:rPr>
          <w:lang w:val="ru-RU"/>
        </w:rPr>
        <w:t>&lt;</w:t>
      </w:r>
      <w:r w:rsidRPr="003D3ED9">
        <w:rPr>
          <w:b/>
          <w:bCs/>
          <w:lang w:val="ru-RU"/>
        </w:rPr>
        <w:t>Операторы присваивания</w:t>
      </w:r>
      <w:r>
        <w:rPr>
          <w:lang w:val="ru-RU"/>
        </w:rPr>
        <w:t>&gt;→</w:t>
      </w:r>
      <w:r w:rsidRPr="003D3ED9">
        <w:rPr>
          <w:b/>
          <w:bCs/>
          <w:lang w:val="ru-RU"/>
        </w:rPr>
        <w:t>=</w:t>
      </w:r>
      <w:r>
        <w:rPr>
          <w:lang w:val="ru-RU"/>
        </w:rPr>
        <w:t>|</w:t>
      </w:r>
      <w:r w:rsidRPr="003D3ED9">
        <w:rPr>
          <w:b/>
          <w:bCs/>
          <w:lang w:val="ru-RU"/>
        </w:rPr>
        <w:t>-=</w:t>
      </w:r>
      <w:r>
        <w:rPr>
          <w:lang w:val="ru-RU"/>
        </w:rPr>
        <w:t>|</w:t>
      </w:r>
      <w:r w:rsidRPr="003D3ED9">
        <w:rPr>
          <w:b/>
          <w:bCs/>
          <w:lang w:val="ru-RU"/>
        </w:rPr>
        <w:t>+=</w:t>
      </w:r>
      <w:r>
        <w:rPr>
          <w:lang w:val="ru-RU"/>
        </w:rPr>
        <w:t>|</w:t>
      </w:r>
      <w:r w:rsidRPr="003D3ED9">
        <w:rPr>
          <w:b/>
          <w:bCs/>
          <w:lang w:val="ru-RU"/>
        </w:rPr>
        <w:t>%=</w:t>
      </w:r>
      <w:r>
        <w:rPr>
          <w:lang w:val="ru-RU"/>
        </w:rPr>
        <w:t>|</w:t>
      </w:r>
      <w:r w:rsidRPr="003D3ED9">
        <w:rPr>
          <w:b/>
          <w:bCs/>
          <w:lang w:val="ru-RU"/>
        </w:rPr>
        <w:t>/=</w:t>
      </w:r>
      <w:r>
        <w:rPr>
          <w:lang w:val="ru-RU"/>
        </w:rPr>
        <w:t>|</w:t>
      </w:r>
      <w:r w:rsidRPr="003D3ED9">
        <w:rPr>
          <w:b/>
          <w:bCs/>
          <w:lang w:val="ru-RU"/>
        </w:rPr>
        <w:t>*=</w:t>
      </w:r>
    </w:p>
    <w:p w14:paraId="66CB77C0" w14:textId="77777777" w:rsidR="00837C39" w:rsidRDefault="00F40636">
      <w:pPr>
        <w:pStyle w:val="-0"/>
        <w:ind w:firstLine="700"/>
        <w:rPr>
          <w:lang w:val="ru-RU"/>
        </w:rPr>
      </w:pPr>
      <w:r>
        <w:rPr>
          <w:lang w:val="ru-RU"/>
        </w:rPr>
        <w:t>&lt;</w:t>
      </w:r>
      <w:r w:rsidRPr="003D3ED9">
        <w:rPr>
          <w:b/>
          <w:bCs/>
          <w:lang w:val="ru-RU"/>
        </w:rPr>
        <w:t>Цикл</w:t>
      </w:r>
      <w:r>
        <w:rPr>
          <w:lang w:val="ru-RU"/>
        </w:rPr>
        <w:t>&gt;→&lt;</w:t>
      </w:r>
      <w:r w:rsidRPr="003D3ED9">
        <w:rPr>
          <w:b/>
          <w:bCs/>
          <w:lang w:val="ru-RU"/>
        </w:rPr>
        <w:t xml:space="preserve">Цикл </w:t>
      </w:r>
      <w:r w:rsidRPr="003D3ED9">
        <w:rPr>
          <w:b/>
          <w:bCs/>
          <w:lang w:val="en"/>
        </w:rPr>
        <w:t>for</w:t>
      </w:r>
      <w:r>
        <w:rPr>
          <w:lang w:val="ru-RU"/>
        </w:rPr>
        <w:t>&gt;|&lt;</w:t>
      </w:r>
      <w:r w:rsidRPr="003D3ED9">
        <w:rPr>
          <w:b/>
          <w:bCs/>
          <w:lang w:val="ru-RU"/>
        </w:rPr>
        <w:t xml:space="preserve">Цикл </w:t>
      </w:r>
      <w:r w:rsidRPr="003D3ED9">
        <w:rPr>
          <w:b/>
          <w:bCs/>
          <w:lang w:val="en"/>
        </w:rPr>
        <w:t>while</w:t>
      </w:r>
      <w:r>
        <w:rPr>
          <w:lang w:val="ru-RU"/>
        </w:rPr>
        <w:t>&gt;|&lt;</w:t>
      </w:r>
      <w:r w:rsidRPr="003D3ED9">
        <w:rPr>
          <w:b/>
          <w:bCs/>
          <w:lang w:val="ru-RU"/>
        </w:rPr>
        <w:t xml:space="preserve">Цикл </w:t>
      </w:r>
      <w:r w:rsidRPr="003D3ED9">
        <w:rPr>
          <w:b/>
          <w:bCs/>
          <w:lang w:val="en"/>
        </w:rPr>
        <w:t>do</w:t>
      </w:r>
      <w:r>
        <w:rPr>
          <w:lang w:val="ru-RU"/>
        </w:rPr>
        <w:t>&gt;</w:t>
      </w:r>
    </w:p>
    <w:p w14:paraId="26BE00BB" w14:textId="77777777" w:rsidR="00837C39" w:rsidRDefault="00F40636">
      <w:pPr>
        <w:pStyle w:val="-0"/>
        <w:ind w:firstLine="700"/>
        <w:rPr>
          <w:lang w:val="ru-RU"/>
        </w:rPr>
      </w:pPr>
      <w:r>
        <w:rPr>
          <w:lang w:val="ru-RU"/>
        </w:rPr>
        <w:t>&lt;</w:t>
      </w:r>
      <w:r w:rsidRPr="003D3ED9">
        <w:rPr>
          <w:b/>
          <w:bCs/>
          <w:lang w:val="ru-RU"/>
        </w:rPr>
        <w:t xml:space="preserve">Цикл </w:t>
      </w:r>
      <w:r w:rsidRPr="003D3ED9">
        <w:rPr>
          <w:b/>
          <w:bCs/>
          <w:lang w:val="en"/>
        </w:rPr>
        <w:t>for</w:t>
      </w:r>
      <w:r>
        <w:rPr>
          <w:lang w:val="ru-RU"/>
        </w:rPr>
        <w:t>&gt;→</w:t>
      </w:r>
      <w:r w:rsidRPr="003D3ED9">
        <w:rPr>
          <w:b/>
          <w:bCs/>
          <w:lang w:val="en"/>
        </w:rPr>
        <w:t>for</w:t>
      </w:r>
      <w:r w:rsidRPr="003D3ED9">
        <w:rPr>
          <w:b/>
          <w:bCs/>
          <w:lang w:val="ru-RU"/>
        </w:rPr>
        <w:t xml:space="preserve"> (</w:t>
      </w:r>
      <w:r>
        <w:rPr>
          <w:lang w:val="ru-RU"/>
        </w:rPr>
        <w:t>&lt;</w:t>
      </w:r>
      <w:r w:rsidRPr="003D3ED9">
        <w:rPr>
          <w:b/>
          <w:bCs/>
          <w:lang w:val="ru-RU"/>
        </w:rPr>
        <w:t>Инициализация счётчика</w:t>
      </w:r>
      <w:r>
        <w:rPr>
          <w:lang w:val="ru-RU"/>
        </w:rPr>
        <w:t>&gt;</w:t>
      </w:r>
      <w:r w:rsidRPr="003D3ED9">
        <w:rPr>
          <w:b/>
          <w:bCs/>
          <w:lang w:val="ru-RU"/>
        </w:rPr>
        <w:t>;</w:t>
      </w:r>
      <w:r>
        <w:rPr>
          <w:lang w:val="ru-RU"/>
        </w:rPr>
        <w:t>&lt;</w:t>
      </w:r>
      <w:r w:rsidRPr="003D3ED9">
        <w:rPr>
          <w:b/>
          <w:bCs/>
          <w:lang w:val="ru-RU"/>
        </w:rPr>
        <w:t>Булево выражение</w:t>
      </w:r>
      <w:r>
        <w:rPr>
          <w:lang w:val="ru-RU"/>
        </w:rPr>
        <w:t>&gt;</w:t>
      </w:r>
      <w:r w:rsidRPr="003D3ED9">
        <w:rPr>
          <w:b/>
          <w:bCs/>
          <w:lang w:val="ru-RU"/>
        </w:rPr>
        <w:t>;</w:t>
      </w:r>
      <w:r>
        <w:rPr>
          <w:lang w:val="ru-RU"/>
        </w:rPr>
        <w:t>&lt;</w:t>
      </w:r>
      <w:r w:rsidRPr="003D3ED9">
        <w:rPr>
          <w:b/>
          <w:bCs/>
          <w:lang w:val="ru-RU"/>
        </w:rPr>
        <w:t>Изменение счётчика</w:t>
      </w:r>
      <w:r>
        <w:rPr>
          <w:lang w:val="ru-RU"/>
        </w:rPr>
        <w:t>&gt;</w:t>
      </w:r>
      <w:r w:rsidRPr="003D3ED9">
        <w:rPr>
          <w:b/>
          <w:bCs/>
          <w:lang w:val="ru-RU"/>
        </w:rPr>
        <w:t>){</w:t>
      </w:r>
      <w:r>
        <w:rPr>
          <w:lang w:val="ru-RU"/>
        </w:rPr>
        <w:t>&lt;</w:t>
      </w:r>
      <w:r w:rsidRPr="003D3ED9">
        <w:rPr>
          <w:b/>
          <w:bCs/>
          <w:lang w:val="ru-RU"/>
        </w:rPr>
        <w:t>Предложение</w:t>
      </w:r>
      <w:r>
        <w:rPr>
          <w:lang w:val="ru-RU"/>
        </w:rPr>
        <w:t>&gt;</w:t>
      </w:r>
      <w:r w:rsidRPr="003D3ED9">
        <w:rPr>
          <w:b/>
          <w:bCs/>
          <w:lang w:val="ru-RU"/>
        </w:rPr>
        <w:t>}</w:t>
      </w:r>
      <w:r>
        <w:rPr>
          <w:lang w:val="ru-RU"/>
        </w:rPr>
        <w:t>|</w:t>
      </w:r>
      <w:r w:rsidRPr="003D3ED9">
        <w:rPr>
          <w:b/>
          <w:bCs/>
          <w:lang w:val="en"/>
        </w:rPr>
        <w:t>for</w:t>
      </w:r>
      <w:r w:rsidRPr="003D3ED9">
        <w:rPr>
          <w:b/>
          <w:bCs/>
          <w:lang w:val="ru-RU"/>
        </w:rPr>
        <w:t xml:space="preserve"> (</w:t>
      </w:r>
      <w:r>
        <w:rPr>
          <w:lang w:val="ru-RU"/>
        </w:rPr>
        <w:t>&lt;</w:t>
      </w:r>
      <w:r w:rsidRPr="003D3ED9">
        <w:rPr>
          <w:b/>
          <w:bCs/>
          <w:lang w:val="ru-RU"/>
        </w:rPr>
        <w:t>Инициализация счётчика</w:t>
      </w:r>
      <w:r>
        <w:rPr>
          <w:lang w:val="ru-RU"/>
        </w:rPr>
        <w:t>&gt;</w:t>
      </w:r>
      <w:r w:rsidRPr="003D3ED9">
        <w:rPr>
          <w:b/>
          <w:bCs/>
          <w:lang w:val="ru-RU"/>
        </w:rPr>
        <w:t>;</w:t>
      </w:r>
      <w:r>
        <w:rPr>
          <w:lang w:val="ru-RU"/>
        </w:rPr>
        <w:t>&lt;</w:t>
      </w:r>
      <w:r w:rsidRPr="003D3ED9">
        <w:rPr>
          <w:b/>
          <w:bCs/>
          <w:lang w:val="ru-RU"/>
        </w:rPr>
        <w:t>Условие</w:t>
      </w:r>
      <w:r>
        <w:rPr>
          <w:lang w:val="ru-RU"/>
        </w:rPr>
        <w:t>&gt;</w:t>
      </w:r>
      <w:r w:rsidRPr="003D3ED9">
        <w:rPr>
          <w:b/>
          <w:bCs/>
          <w:lang w:val="ru-RU"/>
        </w:rPr>
        <w:t>;</w:t>
      </w:r>
      <w:r>
        <w:rPr>
          <w:lang w:val="ru-RU"/>
        </w:rPr>
        <w:t>&lt;</w:t>
      </w:r>
      <w:r w:rsidRPr="003D3ED9">
        <w:rPr>
          <w:b/>
          <w:bCs/>
          <w:lang w:val="ru-RU"/>
        </w:rPr>
        <w:t>Изменение счётчика</w:t>
      </w:r>
      <w:r>
        <w:rPr>
          <w:lang w:val="ru-RU"/>
        </w:rPr>
        <w:t>&gt;)&lt;</w:t>
      </w:r>
      <w:r w:rsidRPr="003D3ED9">
        <w:rPr>
          <w:b/>
          <w:bCs/>
          <w:lang w:val="ru-RU"/>
        </w:rPr>
        <w:t>Арифметическое выражение</w:t>
      </w:r>
      <w:r>
        <w:rPr>
          <w:lang w:val="ru-RU"/>
        </w:rPr>
        <w:t>&gt;</w:t>
      </w:r>
    </w:p>
    <w:p w14:paraId="622EC2B3" w14:textId="27F23108" w:rsidR="00837C39" w:rsidRDefault="00F40636">
      <w:pPr>
        <w:pStyle w:val="-0"/>
        <w:ind w:firstLine="700"/>
        <w:rPr>
          <w:lang w:val="ru-RU"/>
        </w:rPr>
      </w:pPr>
      <w:r>
        <w:rPr>
          <w:lang w:val="ru-RU"/>
        </w:rPr>
        <w:lastRenderedPageBreak/>
        <w:t>&lt;</w:t>
      </w:r>
      <w:r w:rsidRPr="003D3ED9">
        <w:rPr>
          <w:b/>
          <w:bCs/>
          <w:lang w:val="ru-RU"/>
        </w:rPr>
        <w:t>Инициализация счётчика</w:t>
      </w:r>
      <w:r>
        <w:rPr>
          <w:lang w:val="ru-RU"/>
        </w:rPr>
        <w:t>&gt;→</w:t>
      </w:r>
      <m:oMath>
        <m:r>
          <m:rPr>
            <m:sty m:val="b"/>
          </m:rPr>
          <w:rPr>
            <w:rFonts w:ascii="Cambria Math" w:hAnsi="Cambria Math"/>
            <w:lang w:val="en"/>
          </w:rPr>
          <m:t>λ</m:t>
        </m:r>
      </m:oMath>
      <w:r>
        <w:rPr>
          <w:lang w:val="ru-RU"/>
        </w:rPr>
        <w:t>|&lt;</w:t>
      </w:r>
      <w:r w:rsidRPr="003D3ED9">
        <w:rPr>
          <w:b/>
          <w:bCs/>
          <w:lang w:val="ru-RU"/>
        </w:rPr>
        <w:t>Целый тип</w:t>
      </w:r>
      <w:r>
        <w:rPr>
          <w:lang w:val="ru-RU"/>
        </w:rPr>
        <w:t>&gt;|&lt;</w:t>
      </w:r>
      <w:r w:rsidRPr="003D3ED9">
        <w:rPr>
          <w:b/>
          <w:bCs/>
          <w:lang w:val="ru-RU"/>
        </w:rPr>
        <w:t>Вещественный тип</w:t>
      </w:r>
      <w:r>
        <w:rPr>
          <w:lang w:val="ru-RU"/>
        </w:rPr>
        <w:t>&gt;</w:t>
      </w:r>
    </w:p>
    <w:p w14:paraId="36F032C8" w14:textId="3A8A5DCC" w:rsidR="00837C39" w:rsidRDefault="00F40636">
      <w:pPr>
        <w:pStyle w:val="-0"/>
        <w:ind w:firstLine="700"/>
        <w:rPr>
          <w:lang w:val="ru-RU"/>
        </w:rPr>
      </w:pPr>
      <w:r>
        <w:rPr>
          <w:lang w:val="ru-RU"/>
        </w:rPr>
        <w:t>&lt;</w:t>
      </w:r>
      <w:r w:rsidRPr="003D3ED9">
        <w:rPr>
          <w:b/>
          <w:bCs/>
          <w:lang w:val="ru-RU"/>
        </w:rPr>
        <w:t>Изменение счётчика</w:t>
      </w:r>
      <w:r>
        <w:rPr>
          <w:lang w:val="ru-RU"/>
        </w:rPr>
        <w:t>&gt;→</w:t>
      </w:r>
      <m:oMath>
        <m:r>
          <m:rPr>
            <m:sty m:val="b"/>
          </m:rPr>
          <w:rPr>
            <w:rFonts w:ascii="Cambria Math" w:hAnsi="Cambria Math"/>
            <w:lang w:val="en"/>
          </w:rPr>
          <m:t>λ</m:t>
        </m:r>
      </m:oMath>
      <w:r>
        <w:rPr>
          <w:lang w:val="ru-RU"/>
        </w:rPr>
        <w:t>|&lt;</w:t>
      </w:r>
      <w:r w:rsidRPr="003D3ED9">
        <w:rPr>
          <w:b/>
          <w:bCs/>
          <w:lang w:val="ru-RU"/>
        </w:rPr>
        <w:t>Выражение счётчика</w:t>
      </w:r>
      <w:r>
        <w:rPr>
          <w:lang w:val="ru-RU"/>
        </w:rPr>
        <w:t>&gt;</w:t>
      </w:r>
    </w:p>
    <w:p w14:paraId="37D8EFC2" w14:textId="77777777" w:rsidR="00837C39" w:rsidRDefault="00F40636">
      <w:pPr>
        <w:pStyle w:val="-0"/>
        <w:ind w:firstLine="700"/>
        <w:rPr>
          <w:lang w:val="ru-RU"/>
        </w:rPr>
      </w:pPr>
      <w:r>
        <w:rPr>
          <w:lang w:val="ru-RU"/>
        </w:rPr>
        <w:t>&lt;</w:t>
      </w:r>
      <w:r w:rsidRPr="003D3ED9">
        <w:rPr>
          <w:b/>
          <w:bCs/>
          <w:lang w:val="ru-RU"/>
        </w:rPr>
        <w:t>Выражение счётчика</w:t>
      </w:r>
      <w:r>
        <w:rPr>
          <w:lang w:val="ru-RU"/>
        </w:rPr>
        <w:t>&gt;→&lt;</w:t>
      </w:r>
      <w:r w:rsidRPr="003D3ED9">
        <w:rPr>
          <w:b/>
          <w:bCs/>
          <w:lang w:val="ru-RU"/>
        </w:rPr>
        <w:t>Счётчик</w:t>
      </w:r>
      <w:r>
        <w:rPr>
          <w:lang w:val="ru-RU"/>
        </w:rPr>
        <w:t>&gt;|&lt;</w:t>
      </w:r>
      <w:r w:rsidRPr="003D3ED9">
        <w:rPr>
          <w:b/>
          <w:bCs/>
          <w:lang w:val="ru-RU"/>
        </w:rPr>
        <w:t>Счётчик</w:t>
      </w:r>
      <w:r>
        <w:rPr>
          <w:lang w:val="ru-RU"/>
        </w:rPr>
        <w:t>&gt;&lt;</w:t>
      </w:r>
      <w:r w:rsidRPr="003D3ED9">
        <w:rPr>
          <w:b/>
          <w:bCs/>
          <w:lang w:val="ru-RU"/>
        </w:rPr>
        <w:t>Выражение счётчика</w:t>
      </w:r>
      <w:r>
        <w:rPr>
          <w:lang w:val="ru-RU"/>
        </w:rPr>
        <w:t>&gt;</w:t>
      </w:r>
    </w:p>
    <w:p w14:paraId="1872BBCC" w14:textId="77777777" w:rsidR="00837C39" w:rsidRDefault="00F40636">
      <w:pPr>
        <w:pStyle w:val="-0"/>
        <w:ind w:firstLine="700"/>
        <w:rPr>
          <w:lang w:val="ru-RU"/>
        </w:rPr>
      </w:pPr>
      <w:r>
        <w:rPr>
          <w:lang w:val="ru-RU"/>
        </w:rPr>
        <w:t>&lt;</w:t>
      </w:r>
      <w:r w:rsidRPr="003D3ED9">
        <w:rPr>
          <w:b/>
          <w:bCs/>
          <w:lang w:val="ru-RU"/>
        </w:rPr>
        <w:t>Счётчик</w:t>
      </w:r>
      <w:r>
        <w:rPr>
          <w:lang w:val="ru-RU"/>
        </w:rPr>
        <w:t>&gt;→&lt;</w:t>
      </w:r>
      <w:r w:rsidRPr="003D3ED9">
        <w:rPr>
          <w:b/>
          <w:bCs/>
          <w:lang w:val="ru-RU"/>
        </w:rPr>
        <w:t>Идентификатор</w:t>
      </w:r>
      <w:r>
        <w:rPr>
          <w:lang w:val="ru-RU"/>
        </w:rPr>
        <w:t>&gt;&lt;</w:t>
      </w:r>
      <w:r w:rsidRPr="003D3ED9">
        <w:rPr>
          <w:b/>
          <w:bCs/>
          <w:lang w:val="ru-RU"/>
        </w:rPr>
        <w:t>Операторы</w:t>
      </w:r>
      <w:r>
        <w:rPr>
          <w:lang w:val="ru-RU"/>
        </w:rPr>
        <w:t xml:space="preserve"> </w:t>
      </w:r>
      <w:r w:rsidRPr="003D3ED9">
        <w:rPr>
          <w:b/>
          <w:bCs/>
          <w:lang w:val="ru-RU"/>
        </w:rPr>
        <w:t>присваивания</w:t>
      </w:r>
      <w:r>
        <w:rPr>
          <w:lang w:val="ru-RU"/>
        </w:rPr>
        <w:t>&gt;&lt;</w:t>
      </w:r>
      <w:r w:rsidRPr="003D3ED9">
        <w:rPr>
          <w:b/>
          <w:bCs/>
          <w:lang w:val="ru-RU"/>
        </w:rPr>
        <w:t>Формула</w:t>
      </w:r>
      <w:r>
        <w:rPr>
          <w:lang w:val="ru-RU"/>
        </w:rPr>
        <w:t>&gt;|&lt;</w:t>
      </w:r>
      <w:r w:rsidRPr="003D3ED9">
        <w:rPr>
          <w:b/>
          <w:bCs/>
          <w:lang w:val="ru-RU"/>
        </w:rPr>
        <w:t>Унарные операторы</w:t>
      </w:r>
      <w:r>
        <w:rPr>
          <w:lang w:val="ru-RU"/>
        </w:rPr>
        <w:t>&gt;&lt;</w:t>
      </w:r>
      <w:r w:rsidRPr="003D3ED9">
        <w:rPr>
          <w:b/>
          <w:bCs/>
          <w:lang w:val="ru-RU"/>
        </w:rPr>
        <w:t>Формула</w:t>
      </w:r>
      <w:r>
        <w:rPr>
          <w:lang w:val="ru-RU"/>
        </w:rPr>
        <w:t>&gt;|&lt;</w:t>
      </w:r>
      <w:r w:rsidRPr="003D3ED9">
        <w:rPr>
          <w:b/>
          <w:bCs/>
          <w:lang w:val="ru-RU"/>
        </w:rPr>
        <w:t>Формула</w:t>
      </w:r>
      <w:r>
        <w:rPr>
          <w:lang w:val="ru-RU"/>
        </w:rPr>
        <w:t>&gt;&lt;</w:t>
      </w:r>
      <w:r w:rsidRPr="003D3ED9">
        <w:rPr>
          <w:b/>
          <w:bCs/>
          <w:lang w:val="ru-RU"/>
        </w:rPr>
        <w:t>Унарные операторы</w:t>
      </w:r>
      <w:r>
        <w:rPr>
          <w:lang w:val="ru-RU"/>
        </w:rPr>
        <w:t>&gt;</w:t>
      </w:r>
    </w:p>
    <w:p w14:paraId="049B3E2E" w14:textId="77777777" w:rsidR="00837C39" w:rsidRDefault="00F40636">
      <w:pPr>
        <w:pStyle w:val="-0"/>
        <w:ind w:firstLine="700"/>
        <w:rPr>
          <w:lang w:val="ru-RU"/>
        </w:rPr>
      </w:pPr>
      <w:r>
        <w:rPr>
          <w:lang w:val="ru-RU"/>
        </w:rPr>
        <w:t>&lt;</w:t>
      </w:r>
      <w:r w:rsidRPr="003D3ED9">
        <w:rPr>
          <w:b/>
          <w:bCs/>
          <w:lang w:val="ru-RU"/>
        </w:rPr>
        <w:t>Булево выражение</w:t>
      </w:r>
      <w:r>
        <w:rPr>
          <w:lang w:val="ru-RU"/>
        </w:rPr>
        <w:t>&gt;→&lt;</w:t>
      </w:r>
      <w:r w:rsidRPr="003D3ED9">
        <w:rPr>
          <w:b/>
          <w:bCs/>
          <w:lang w:val="ru-RU"/>
        </w:rPr>
        <w:t>Условие</w:t>
      </w:r>
      <w:r>
        <w:rPr>
          <w:lang w:val="ru-RU"/>
        </w:rPr>
        <w:t>&gt;</w:t>
      </w:r>
    </w:p>
    <w:p w14:paraId="52AD1F9C" w14:textId="77777777" w:rsidR="00837C39" w:rsidRDefault="00F40636">
      <w:pPr>
        <w:pStyle w:val="-0"/>
        <w:ind w:firstLine="700"/>
        <w:rPr>
          <w:lang w:val="ru-RU"/>
        </w:rPr>
      </w:pPr>
      <w:r>
        <w:rPr>
          <w:lang w:val="ru-RU"/>
        </w:rPr>
        <w:t>&lt;</w:t>
      </w:r>
      <w:r w:rsidRPr="003D3ED9">
        <w:rPr>
          <w:b/>
          <w:bCs/>
          <w:lang w:val="ru-RU"/>
        </w:rPr>
        <w:t>Условие</w:t>
      </w:r>
      <w:r>
        <w:rPr>
          <w:lang w:val="ru-RU"/>
        </w:rPr>
        <w:t>&gt;→</w:t>
      </w:r>
      <w:r w:rsidRPr="003D3ED9">
        <w:rPr>
          <w:b/>
          <w:bCs/>
          <w:lang w:val="ru-RU"/>
        </w:rPr>
        <w:t>!</w:t>
      </w:r>
      <w:r>
        <w:rPr>
          <w:lang w:val="ru-RU"/>
        </w:rPr>
        <w:t>&lt;</w:t>
      </w:r>
      <w:r w:rsidRPr="003D3ED9">
        <w:rPr>
          <w:b/>
          <w:bCs/>
          <w:lang w:val="ru-RU"/>
        </w:rPr>
        <w:t>Булево выражение</w:t>
      </w:r>
      <w:r>
        <w:rPr>
          <w:lang w:val="ru-RU"/>
        </w:rPr>
        <w:t>&gt;|(&lt;</w:t>
      </w:r>
      <w:r w:rsidRPr="003D3ED9">
        <w:rPr>
          <w:b/>
          <w:bCs/>
          <w:lang w:val="ru-RU"/>
        </w:rPr>
        <w:t>Булево выражение</w:t>
      </w:r>
      <w:r>
        <w:rPr>
          <w:lang w:val="ru-RU"/>
        </w:rPr>
        <w:t>&gt;)|&lt;</w:t>
      </w:r>
      <w:r w:rsidRPr="003D3ED9">
        <w:rPr>
          <w:b/>
          <w:bCs/>
          <w:lang w:val="ru-RU"/>
        </w:rPr>
        <w:t>Булево выражение</w:t>
      </w:r>
      <w:r>
        <w:rPr>
          <w:lang w:val="ru-RU"/>
        </w:rPr>
        <w:t>&gt;&lt;</w:t>
      </w:r>
      <w:r w:rsidRPr="003D3ED9">
        <w:rPr>
          <w:b/>
          <w:bCs/>
          <w:lang w:val="ru-RU"/>
        </w:rPr>
        <w:t>Логические операторы</w:t>
      </w:r>
      <w:r>
        <w:rPr>
          <w:lang w:val="ru-RU"/>
        </w:rPr>
        <w:t>&gt;&lt;</w:t>
      </w:r>
      <w:r w:rsidRPr="003D3ED9">
        <w:rPr>
          <w:b/>
          <w:bCs/>
          <w:lang w:val="ru-RU"/>
        </w:rPr>
        <w:t>Булево выражение</w:t>
      </w:r>
      <w:r>
        <w:rPr>
          <w:lang w:val="ru-RU"/>
        </w:rPr>
        <w:t>&gt;|&lt;</w:t>
      </w:r>
      <w:r w:rsidRPr="003D3ED9">
        <w:rPr>
          <w:b/>
          <w:bCs/>
          <w:lang w:val="ru-RU"/>
        </w:rPr>
        <w:t>Формула</w:t>
      </w:r>
      <w:r>
        <w:rPr>
          <w:lang w:val="ru-RU"/>
        </w:rPr>
        <w:t>&gt;&lt;</w:t>
      </w:r>
      <w:r w:rsidRPr="003D3ED9">
        <w:rPr>
          <w:b/>
          <w:bCs/>
          <w:lang w:val="ru-RU"/>
        </w:rPr>
        <w:t>Операторы сравнения</w:t>
      </w:r>
      <w:r>
        <w:rPr>
          <w:lang w:val="ru-RU"/>
        </w:rPr>
        <w:t>&gt;&lt;</w:t>
      </w:r>
      <w:r w:rsidRPr="003D3ED9">
        <w:rPr>
          <w:b/>
          <w:bCs/>
          <w:lang w:val="ru-RU"/>
        </w:rPr>
        <w:t>Формула</w:t>
      </w:r>
      <w:r>
        <w:rPr>
          <w:lang w:val="ru-RU"/>
        </w:rPr>
        <w:t>&gt;</w:t>
      </w:r>
    </w:p>
    <w:p w14:paraId="56A286A7" w14:textId="77777777" w:rsidR="00837C39" w:rsidRDefault="00F40636">
      <w:pPr>
        <w:pStyle w:val="-0"/>
        <w:ind w:firstLine="700"/>
        <w:rPr>
          <w:lang w:val="ru-RU"/>
        </w:rPr>
      </w:pPr>
      <w:r>
        <w:rPr>
          <w:lang w:val="ru-RU"/>
        </w:rPr>
        <w:t>&lt;</w:t>
      </w:r>
      <w:r w:rsidRPr="003D3ED9">
        <w:rPr>
          <w:b/>
          <w:bCs/>
          <w:lang w:val="ru-RU"/>
        </w:rPr>
        <w:t>Логические операторы</w:t>
      </w:r>
      <w:r>
        <w:rPr>
          <w:lang w:val="ru-RU"/>
        </w:rPr>
        <w:t>&gt;→</w:t>
      </w:r>
      <w:r w:rsidRPr="003D3ED9">
        <w:rPr>
          <w:b/>
          <w:bCs/>
          <w:lang w:val="ru-RU"/>
        </w:rPr>
        <w:t>&amp;&amp;</w:t>
      </w:r>
      <w:r>
        <w:rPr>
          <w:lang w:val="ru-RU"/>
        </w:rPr>
        <w:t>|</w:t>
      </w:r>
      <w:r>
        <w:rPr>
          <w:b/>
          <w:bCs/>
          <w:lang w:val="ru-RU"/>
        </w:rPr>
        <w:t>||</w:t>
      </w:r>
      <w:r>
        <w:rPr>
          <w:lang w:val="ru-RU"/>
        </w:rPr>
        <w:t>|</w:t>
      </w:r>
    </w:p>
    <w:p w14:paraId="34148C7C" w14:textId="77777777" w:rsidR="00837C39" w:rsidRDefault="00F40636">
      <w:pPr>
        <w:pStyle w:val="-0"/>
        <w:ind w:firstLine="700"/>
        <w:rPr>
          <w:lang w:val="ru-RU"/>
        </w:rPr>
      </w:pPr>
      <w:r>
        <w:rPr>
          <w:lang w:val="ru-RU"/>
        </w:rPr>
        <w:t>&lt;</w:t>
      </w:r>
      <w:r w:rsidRPr="003D3ED9">
        <w:rPr>
          <w:b/>
          <w:bCs/>
          <w:lang w:val="ru-RU"/>
        </w:rPr>
        <w:t>Операторы сравнения</w:t>
      </w:r>
      <w:r>
        <w:rPr>
          <w:lang w:val="ru-RU"/>
        </w:rPr>
        <w:t>&gt;→</w:t>
      </w:r>
      <w:r w:rsidRPr="003D3ED9">
        <w:rPr>
          <w:b/>
          <w:bCs/>
          <w:lang w:val="ru-RU"/>
        </w:rPr>
        <w:t>==</w:t>
      </w:r>
      <w:r w:rsidRPr="003D3ED9">
        <w:rPr>
          <w:lang w:val="ru-RU"/>
        </w:rPr>
        <w:t>|</w:t>
      </w:r>
      <w:r w:rsidRPr="003D3ED9">
        <w:rPr>
          <w:b/>
          <w:bCs/>
          <w:lang w:val="ru-RU"/>
        </w:rPr>
        <w:t>!=</w:t>
      </w:r>
      <w:r>
        <w:rPr>
          <w:lang w:val="ru-RU"/>
        </w:rPr>
        <w:t>|</w:t>
      </w:r>
      <w:r w:rsidRPr="003D3ED9">
        <w:rPr>
          <w:b/>
          <w:bCs/>
          <w:lang w:val="ru-RU"/>
        </w:rPr>
        <w:t>&gt;</w:t>
      </w:r>
      <w:r>
        <w:rPr>
          <w:lang w:val="ru-RU"/>
        </w:rPr>
        <w:t>|</w:t>
      </w:r>
      <w:r w:rsidRPr="003D3ED9">
        <w:rPr>
          <w:b/>
          <w:bCs/>
          <w:lang w:val="ru-RU"/>
        </w:rPr>
        <w:t>&lt;</w:t>
      </w:r>
      <w:r>
        <w:rPr>
          <w:lang w:val="ru-RU"/>
        </w:rPr>
        <w:t>|</w:t>
      </w:r>
      <w:r w:rsidRPr="003D3ED9">
        <w:rPr>
          <w:b/>
          <w:bCs/>
          <w:lang w:val="ru-RU"/>
        </w:rPr>
        <w:t>&gt;=</w:t>
      </w:r>
      <w:r>
        <w:rPr>
          <w:lang w:val="ru-RU"/>
        </w:rPr>
        <w:t>|</w:t>
      </w:r>
      <w:r w:rsidRPr="003D3ED9">
        <w:rPr>
          <w:b/>
          <w:bCs/>
          <w:lang w:val="ru-RU"/>
        </w:rPr>
        <w:t>&lt;=</w:t>
      </w:r>
    </w:p>
    <w:p w14:paraId="135E4665" w14:textId="77777777" w:rsidR="00837C39" w:rsidRDefault="00F40636">
      <w:pPr>
        <w:pStyle w:val="-0"/>
        <w:ind w:firstLine="700"/>
        <w:rPr>
          <w:lang w:val="ru-RU"/>
        </w:rPr>
      </w:pPr>
      <w:r>
        <w:rPr>
          <w:rFonts w:cs="Times New Roman [TMC ]"/>
          <w:szCs w:val="28"/>
          <w:lang w:val="ru-RU"/>
        </w:rPr>
        <w:t>&lt;</w:t>
      </w:r>
      <w:r w:rsidRPr="003D3ED9">
        <w:rPr>
          <w:rFonts w:cs="Times New Roman [TMC ]"/>
          <w:b/>
          <w:bCs/>
          <w:szCs w:val="28"/>
          <w:lang w:val="ru-RU"/>
        </w:rPr>
        <w:t xml:space="preserve">Цикл </w:t>
      </w:r>
      <w:r w:rsidRPr="003D3ED9">
        <w:rPr>
          <w:rFonts w:cs="Times New Roman [TMC ]"/>
          <w:b/>
          <w:bCs/>
          <w:szCs w:val="28"/>
          <w:lang w:val="en"/>
        </w:rPr>
        <w:t>while</w:t>
      </w:r>
      <w:r>
        <w:rPr>
          <w:rFonts w:cs="Times New Roman [TMC ]"/>
          <w:szCs w:val="28"/>
          <w:lang w:val="ru-RU"/>
        </w:rPr>
        <w:t>&gt;</w:t>
      </w:r>
      <w:r>
        <w:rPr>
          <w:lang w:val="ru-RU"/>
        </w:rPr>
        <w:t>→</w:t>
      </w:r>
      <w:r w:rsidRPr="003D3ED9">
        <w:rPr>
          <w:b/>
          <w:bCs/>
          <w:lang w:val="en"/>
        </w:rPr>
        <w:t>While</w:t>
      </w:r>
      <w:r w:rsidRPr="003D3ED9">
        <w:rPr>
          <w:b/>
          <w:bCs/>
          <w:lang w:val="ru-RU"/>
        </w:rPr>
        <w:t xml:space="preserve"> (</w:t>
      </w:r>
      <w:r>
        <w:rPr>
          <w:lang w:val="ru-RU"/>
        </w:rPr>
        <w:t>&lt;</w:t>
      </w:r>
      <w:r w:rsidRPr="003D3ED9">
        <w:rPr>
          <w:b/>
          <w:bCs/>
          <w:lang w:val="ru-RU"/>
        </w:rPr>
        <w:t>Условие</w:t>
      </w:r>
      <w:r>
        <w:rPr>
          <w:lang w:val="ru-RU"/>
        </w:rPr>
        <w:t>&gt;</w:t>
      </w:r>
      <w:r w:rsidRPr="003D3ED9">
        <w:rPr>
          <w:b/>
          <w:bCs/>
          <w:lang w:val="ru-RU"/>
        </w:rPr>
        <w:t>){</w:t>
      </w:r>
      <w:r>
        <w:rPr>
          <w:lang w:val="ru-RU"/>
        </w:rPr>
        <w:t>&lt;</w:t>
      </w:r>
      <w:r w:rsidRPr="003D3ED9">
        <w:rPr>
          <w:b/>
          <w:bCs/>
          <w:lang w:val="ru-RU"/>
        </w:rPr>
        <w:t>Предложение</w:t>
      </w:r>
      <w:r>
        <w:rPr>
          <w:lang w:val="ru-RU"/>
        </w:rPr>
        <w:t>&gt;</w:t>
      </w:r>
      <w:r w:rsidRPr="003D3ED9">
        <w:rPr>
          <w:b/>
          <w:bCs/>
          <w:lang w:val="ru-RU"/>
        </w:rPr>
        <w:t>}</w:t>
      </w:r>
    </w:p>
    <w:p w14:paraId="22BF3FE6" w14:textId="77777777" w:rsidR="00837C39" w:rsidRDefault="00F40636">
      <w:pPr>
        <w:pStyle w:val="-0"/>
        <w:ind w:firstLine="700"/>
        <w:rPr>
          <w:lang w:val="ru-RU"/>
        </w:rPr>
      </w:pPr>
      <w:r>
        <w:rPr>
          <w:lang w:val="ru-RU"/>
        </w:rPr>
        <w:t>&lt;</w:t>
      </w:r>
      <w:r w:rsidRPr="003D3ED9">
        <w:rPr>
          <w:b/>
          <w:bCs/>
          <w:lang w:val="ru-RU"/>
        </w:rPr>
        <w:t xml:space="preserve">Цикл </w:t>
      </w:r>
      <w:r w:rsidRPr="003D3ED9">
        <w:rPr>
          <w:b/>
          <w:bCs/>
          <w:lang w:val="en"/>
        </w:rPr>
        <w:t>do</w:t>
      </w:r>
      <w:r>
        <w:rPr>
          <w:lang w:val="ru-RU"/>
        </w:rPr>
        <w:t>&gt;→</w:t>
      </w:r>
      <w:r w:rsidRPr="003D3ED9">
        <w:rPr>
          <w:b/>
          <w:bCs/>
          <w:lang w:val="en"/>
        </w:rPr>
        <w:t>do</w:t>
      </w:r>
      <w:r w:rsidRPr="003D3ED9">
        <w:rPr>
          <w:b/>
          <w:bCs/>
          <w:lang w:val="ru-RU"/>
        </w:rPr>
        <w:t xml:space="preserve"> {</w:t>
      </w:r>
      <w:r>
        <w:rPr>
          <w:lang w:val="ru-RU"/>
        </w:rPr>
        <w:t>&lt;</w:t>
      </w:r>
      <w:r w:rsidRPr="003D3ED9">
        <w:rPr>
          <w:b/>
          <w:bCs/>
          <w:lang w:val="ru-RU"/>
        </w:rPr>
        <w:t>Предложение</w:t>
      </w:r>
      <w:r>
        <w:rPr>
          <w:lang w:val="ru-RU"/>
        </w:rPr>
        <w:t>&gt;</w:t>
      </w:r>
      <w:r w:rsidRPr="003D3ED9">
        <w:rPr>
          <w:b/>
          <w:bCs/>
          <w:lang w:val="ru-RU"/>
        </w:rPr>
        <w:t xml:space="preserve">} </w:t>
      </w:r>
      <w:r w:rsidRPr="003D3ED9">
        <w:rPr>
          <w:b/>
          <w:bCs/>
          <w:lang w:val="en"/>
        </w:rPr>
        <w:t>while</w:t>
      </w:r>
      <w:r w:rsidRPr="003D3ED9">
        <w:rPr>
          <w:b/>
          <w:bCs/>
          <w:lang w:val="ru-RU"/>
        </w:rPr>
        <w:t xml:space="preserve"> (</w:t>
      </w:r>
      <w:r>
        <w:rPr>
          <w:lang w:val="ru-RU"/>
        </w:rPr>
        <w:t>&lt;</w:t>
      </w:r>
      <w:r w:rsidRPr="003D3ED9">
        <w:rPr>
          <w:b/>
          <w:bCs/>
          <w:lang w:val="ru-RU"/>
        </w:rPr>
        <w:t>Условие</w:t>
      </w:r>
      <w:r>
        <w:rPr>
          <w:lang w:val="ru-RU"/>
        </w:rPr>
        <w:t>&gt;</w:t>
      </w:r>
      <w:r w:rsidRPr="003D3ED9">
        <w:rPr>
          <w:b/>
          <w:bCs/>
          <w:lang w:val="ru-RU"/>
        </w:rPr>
        <w:t>);</w:t>
      </w:r>
    </w:p>
    <w:p w14:paraId="1E031EAB" w14:textId="693D3FF6" w:rsidR="00837C39" w:rsidRDefault="00F40636">
      <w:pPr>
        <w:pStyle w:val="-0"/>
        <w:ind w:firstLine="700"/>
        <w:rPr>
          <w:lang w:val="ru-RU"/>
        </w:rPr>
      </w:pPr>
      <w:r>
        <w:rPr>
          <w:lang w:val="ru-RU"/>
        </w:rPr>
        <w:t>&lt;</w:t>
      </w:r>
      <w:r w:rsidRPr="003D3ED9">
        <w:rPr>
          <w:b/>
          <w:bCs/>
          <w:lang w:val="ru-RU"/>
        </w:rPr>
        <w:t>Оператор ветвления</w:t>
      </w:r>
      <w:r>
        <w:rPr>
          <w:lang w:val="ru-RU"/>
        </w:rPr>
        <w:t>&gt;→</w:t>
      </w:r>
      <w:r w:rsidRPr="003D3ED9">
        <w:rPr>
          <w:b/>
          <w:bCs/>
          <w:lang w:val="en"/>
        </w:rPr>
        <w:t>if</w:t>
      </w:r>
      <w:r w:rsidRPr="003D3ED9">
        <w:rPr>
          <w:b/>
          <w:bCs/>
          <w:lang w:val="ru-RU"/>
        </w:rPr>
        <w:t xml:space="preserve"> (</w:t>
      </w:r>
      <w:r>
        <w:rPr>
          <w:lang w:val="ru-RU"/>
        </w:rPr>
        <w:t>&lt;</w:t>
      </w:r>
      <w:r w:rsidRPr="003D3ED9">
        <w:rPr>
          <w:b/>
          <w:bCs/>
          <w:lang w:val="ru-RU"/>
        </w:rPr>
        <w:t>Условие</w:t>
      </w:r>
      <w:r>
        <w:rPr>
          <w:lang w:val="ru-RU"/>
        </w:rPr>
        <w:t>&gt;</w:t>
      </w:r>
      <w:r w:rsidRPr="003D3ED9">
        <w:rPr>
          <w:b/>
          <w:bCs/>
          <w:lang w:val="ru-RU"/>
        </w:rPr>
        <w:t>)</w:t>
      </w:r>
      <w:r>
        <w:rPr>
          <w:lang w:val="ru-RU"/>
        </w:rPr>
        <w:t xml:space="preserve"> </w:t>
      </w:r>
      <w:r w:rsidRPr="003D3ED9">
        <w:rPr>
          <w:b/>
          <w:bCs/>
          <w:lang w:val="ru-RU"/>
        </w:rPr>
        <w:t>{</w:t>
      </w:r>
      <w:r>
        <w:rPr>
          <w:lang w:val="ru-RU"/>
        </w:rPr>
        <w:t>&lt;</w:t>
      </w:r>
      <w:r w:rsidRPr="003D3ED9">
        <w:rPr>
          <w:b/>
          <w:bCs/>
          <w:lang w:val="ru-RU"/>
        </w:rPr>
        <w:t>Предложение</w:t>
      </w:r>
      <w:r w:rsidRPr="003D3ED9">
        <w:rPr>
          <w:lang w:val="ru-RU"/>
        </w:rPr>
        <w:t>&gt;</w:t>
      </w:r>
      <w:r w:rsidRPr="003D3ED9">
        <w:rPr>
          <w:b/>
          <w:bCs/>
          <w:lang w:val="ru-RU"/>
        </w:rPr>
        <w:t>}</w:t>
      </w:r>
      <w:r>
        <w:rPr>
          <w:lang w:val="ru-RU"/>
        </w:rPr>
        <w:t>|</w:t>
      </w:r>
      <w:r w:rsidRPr="003D3ED9">
        <w:rPr>
          <w:b/>
          <w:bCs/>
          <w:lang w:val="en"/>
        </w:rPr>
        <w:t>if</w:t>
      </w:r>
      <w:r w:rsidRPr="003D3ED9">
        <w:rPr>
          <w:b/>
          <w:bCs/>
          <w:lang w:val="ru-RU"/>
        </w:rPr>
        <w:t xml:space="preserve"> (</w:t>
      </w:r>
      <w:r>
        <w:rPr>
          <w:lang w:val="ru-RU"/>
        </w:rPr>
        <w:t>&lt;</w:t>
      </w:r>
      <w:r w:rsidRPr="003D3ED9">
        <w:rPr>
          <w:b/>
          <w:bCs/>
          <w:lang w:val="ru-RU"/>
        </w:rPr>
        <w:t>Условие</w:t>
      </w:r>
      <w:r>
        <w:rPr>
          <w:lang w:val="ru-RU"/>
        </w:rPr>
        <w:t>&gt;</w:t>
      </w:r>
      <w:r w:rsidRPr="003D3ED9">
        <w:rPr>
          <w:b/>
          <w:bCs/>
          <w:lang w:val="ru-RU"/>
        </w:rPr>
        <w:t>){</w:t>
      </w:r>
      <w:r>
        <w:rPr>
          <w:lang w:val="ru-RU"/>
        </w:rPr>
        <w:t>&lt;</w:t>
      </w:r>
      <w:r w:rsidRPr="003D3ED9">
        <w:rPr>
          <w:b/>
          <w:bCs/>
          <w:lang w:val="ru-RU"/>
        </w:rPr>
        <w:t>Предложение</w:t>
      </w:r>
      <w:r>
        <w:rPr>
          <w:lang w:val="ru-RU"/>
        </w:rPr>
        <w:t>&gt;</w:t>
      </w:r>
      <w:r w:rsidRPr="003D3ED9">
        <w:rPr>
          <w:b/>
          <w:bCs/>
          <w:lang w:val="ru-RU"/>
        </w:rPr>
        <w:t>}</w:t>
      </w:r>
      <w:r w:rsidRPr="003D3ED9">
        <w:rPr>
          <w:b/>
          <w:bCs/>
          <w:lang w:val="en"/>
        </w:rPr>
        <w:t>else</w:t>
      </w:r>
      <w:r w:rsidRPr="003D3ED9">
        <w:rPr>
          <w:b/>
          <w:bCs/>
          <w:lang w:val="ru-RU"/>
        </w:rPr>
        <w:t>{</w:t>
      </w:r>
      <w:r>
        <w:rPr>
          <w:lang w:val="ru-RU"/>
        </w:rPr>
        <w:t>&lt;</w:t>
      </w:r>
      <w:r w:rsidRPr="003D3ED9">
        <w:rPr>
          <w:b/>
          <w:bCs/>
          <w:lang w:val="ru-RU"/>
        </w:rPr>
        <w:t>Предложение</w:t>
      </w:r>
      <w:r w:rsidR="003D3ED9" w:rsidRPr="003D3ED9">
        <w:rPr>
          <w:b/>
          <w:bCs/>
          <w:lang w:val="ru-RU"/>
        </w:rPr>
        <w:t>&gt;</w:t>
      </w:r>
      <w:r w:rsidRPr="003D3ED9">
        <w:rPr>
          <w:b/>
          <w:bCs/>
          <w:lang w:val="ru-RU"/>
        </w:rPr>
        <w:t>}</w:t>
      </w:r>
      <w:r>
        <w:rPr>
          <w:lang w:val="ru-RU"/>
        </w:rPr>
        <w:t>|</w:t>
      </w:r>
      <w:r w:rsidRPr="003D3ED9">
        <w:rPr>
          <w:b/>
          <w:bCs/>
          <w:lang w:val="en"/>
        </w:rPr>
        <w:t>if</w:t>
      </w:r>
      <w:r w:rsidRPr="003D3ED9">
        <w:rPr>
          <w:b/>
          <w:bCs/>
          <w:lang w:val="ru-RU"/>
        </w:rPr>
        <w:t xml:space="preserve"> (</w:t>
      </w:r>
      <w:r>
        <w:rPr>
          <w:lang w:val="ru-RU"/>
        </w:rPr>
        <w:t>&lt;</w:t>
      </w:r>
      <w:r w:rsidRPr="003D3ED9">
        <w:rPr>
          <w:b/>
          <w:bCs/>
          <w:lang w:val="ru-RU"/>
        </w:rPr>
        <w:t>Условие</w:t>
      </w:r>
      <w:r>
        <w:rPr>
          <w:lang w:val="ru-RU"/>
        </w:rPr>
        <w:t>&gt;</w:t>
      </w:r>
      <w:r w:rsidRPr="003D3ED9">
        <w:rPr>
          <w:b/>
          <w:bCs/>
          <w:lang w:val="ru-RU"/>
        </w:rPr>
        <w:t>){</w:t>
      </w:r>
      <w:r>
        <w:rPr>
          <w:lang w:val="ru-RU"/>
        </w:rPr>
        <w:t>&lt;</w:t>
      </w:r>
      <w:r w:rsidRPr="003D3ED9">
        <w:rPr>
          <w:b/>
          <w:bCs/>
          <w:lang w:val="ru-RU"/>
        </w:rPr>
        <w:t>Предложение</w:t>
      </w:r>
      <w:r>
        <w:rPr>
          <w:lang w:val="ru-RU"/>
        </w:rPr>
        <w:t>&gt;</w:t>
      </w:r>
      <w:r w:rsidRPr="003D3ED9">
        <w:rPr>
          <w:b/>
          <w:bCs/>
          <w:lang w:val="ru-RU"/>
        </w:rPr>
        <w:t>}</w:t>
      </w:r>
      <w:r w:rsidRPr="003D3ED9">
        <w:rPr>
          <w:b/>
          <w:bCs/>
          <w:lang w:val="en"/>
        </w:rPr>
        <w:t>else</w:t>
      </w:r>
      <w:r w:rsidRPr="003D3ED9">
        <w:rPr>
          <w:b/>
          <w:bCs/>
          <w:lang w:val="ru-RU"/>
        </w:rPr>
        <w:t xml:space="preserve"> </w:t>
      </w:r>
      <w:r>
        <w:rPr>
          <w:lang w:val="ru-RU"/>
        </w:rPr>
        <w:t>&lt;</w:t>
      </w:r>
      <w:r w:rsidRPr="003D3ED9">
        <w:rPr>
          <w:b/>
          <w:bCs/>
          <w:lang w:val="ru-RU"/>
        </w:rPr>
        <w:t>Арифметическое выражение</w:t>
      </w:r>
      <w:r>
        <w:rPr>
          <w:lang w:val="ru-RU"/>
        </w:rPr>
        <w:t>&gt;|</w:t>
      </w:r>
      <w:r w:rsidRPr="003D3ED9">
        <w:rPr>
          <w:b/>
          <w:bCs/>
          <w:lang w:val="en"/>
        </w:rPr>
        <w:t>if</w:t>
      </w:r>
      <w:r w:rsidRPr="003D3ED9">
        <w:rPr>
          <w:b/>
          <w:bCs/>
          <w:lang w:val="ru-RU"/>
        </w:rPr>
        <w:t>(</w:t>
      </w:r>
      <w:r>
        <w:rPr>
          <w:lang w:val="ru-RU"/>
        </w:rPr>
        <w:t>&lt;</w:t>
      </w:r>
      <w:r w:rsidRPr="003D3ED9">
        <w:rPr>
          <w:b/>
          <w:bCs/>
          <w:lang w:val="ru-RU"/>
        </w:rPr>
        <w:t>Условие</w:t>
      </w:r>
      <w:r>
        <w:rPr>
          <w:lang w:val="ru-RU"/>
        </w:rPr>
        <w:t>&gt;</w:t>
      </w:r>
      <w:r w:rsidRPr="003D3ED9">
        <w:rPr>
          <w:b/>
          <w:bCs/>
          <w:lang w:val="ru-RU"/>
        </w:rPr>
        <w:t>)</w:t>
      </w:r>
      <w:r>
        <w:rPr>
          <w:lang w:val="ru-RU"/>
        </w:rPr>
        <w:t>&lt;</w:t>
      </w:r>
      <w:r w:rsidRPr="003D3ED9">
        <w:rPr>
          <w:b/>
          <w:bCs/>
          <w:lang w:val="ru-RU"/>
        </w:rPr>
        <w:t>Арифметическое выражение</w:t>
      </w:r>
      <w:r>
        <w:rPr>
          <w:lang w:val="ru-RU"/>
        </w:rPr>
        <w:t>&gt;|</w:t>
      </w:r>
      <w:r w:rsidRPr="003D3ED9">
        <w:rPr>
          <w:b/>
          <w:bCs/>
          <w:lang w:val="en"/>
        </w:rPr>
        <w:t>if</w:t>
      </w:r>
      <w:r w:rsidRPr="003D3ED9">
        <w:rPr>
          <w:b/>
          <w:bCs/>
          <w:lang w:val="ru-RU"/>
        </w:rPr>
        <w:t>(</w:t>
      </w:r>
      <w:r>
        <w:rPr>
          <w:lang w:val="ru-RU"/>
        </w:rPr>
        <w:t>&lt;</w:t>
      </w:r>
      <w:r w:rsidRPr="003D3ED9">
        <w:rPr>
          <w:b/>
          <w:bCs/>
          <w:lang w:val="ru-RU"/>
        </w:rPr>
        <w:t>Условие</w:t>
      </w:r>
      <w:r>
        <w:rPr>
          <w:lang w:val="ru-RU"/>
        </w:rPr>
        <w:t>&gt;</w:t>
      </w:r>
      <w:r w:rsidRPr="003D3ED9">
        <w:rPr>
          <w:b/>
          <w:bCs/>
          <w:lang w:val="ru-RU"/>
        </w:rPr>
        <w:t>)</w:t>
      </w:r>
      <w:r>
        <w:rPr>
          <w:lang w:val="ru-RU"/>
        </w:rPr>
        <w:t>&lt;</w:t>
      </w:r>
      <w:r w:rsidRPr="003D3ED9">
        <w:rPr>
          <w:b/>
          <w:bCs/>
          <w:lang w:val="ru-RU"/>
        </w:rPr>
        <w:t>Арифметическое выражение</w:t>
      </w:r>
      <w:r>
        <w:rPr>
          <w:lang w:val="ru-RU"/>
        </w:rPr>
        <w:t xml:space="preserve">&gt; </w:t>
      </w:r>
      <w:r w:rsidRPr="003D3ED9">
        <w:rPr>
          <w:b/>
          <w:bCs/>
          <w:lang w:val="en"/>
        </w:rPr>
        <w:t>else</w:t>
      </w:r>
      <w:r w:rsidRPr="003D3ED9">
        <w:rPr>
          <w:b/>
          <w:bCs/>
          <w:lang w:val="ru-RU"/>
        </w:rPr>
        <w:t xml:space="preserve"> {</w:t>
      </w:r>
      <w:r>
        <w:rPr>
          <w:lang w:val="ru-RU"/>
        </w:rPr>
        <w:t>&lt;</w:t>
      </w:r>
      <w:r w:rsidRPr="003D3ED9">
        <w:rPr>
          <w:b/>
          <w:bCs/>
          <w:lang w:val="ru-RU"/>
        </w:rPr>
        <w:t>Предложение</w:t>
      </w:r>
      <w:r>
        <w:rPr>
          <w:lang w:val="ru-RU"/>
        </w:rPr>
        <w:t>&gt;}|</w:t>
      </w:r>
      <w:r w:rsidRPr="003D3ED9">
        <w:rPr>
          <w:b/>
          <w:bCs/>
          <w:lang w:val="en"/>
        </w:rPr>
        <w:t>if</w:t>
      </w:r>
      <w:r w:rsidRPr="003D3ED9">
        <w:rPr>
          <w:b/>
          <w:bCs/>
          <w:lang w:val="ru-RU"/>
        </w:rPr>
        <w:t>(</w:t>
      </w:r>
      <w:r>
        <w:rPr>
          <w:lang w:val="ru-RU"/>
        </w:rPr>
        <w:t>&lt;</w:t>
      </w:r>
      <w:r w:rsidRPr="003D3ED9">
        <w:rPr>
          <w:b/>
          <w:bCs/>
          <w:lang w:val="ru-RU"/>
        </w:rPr>
        <w:t>Условие</w:t>
      </w:r>
      <w:r>
        <w:rPr>
          <w:lang w:val="ru-RU"/>
        </w:rPr>
        <w:t>&gt;</w:t>
      </w:r>
      <w:r w:rsidRPr="003D3ED9">
        <w:rPr>
          <w:b/>
          <w:bCs/>
          <w:lang w:val="ru-RU"/>
        </w:rPr>
        <w:t>)</w:t>
      </w:r>
      <w:r>
        <w:rPr>
          <w:lang w:val="ru-RU"/>
        </w:rPr>
        <w:t>&lt;</w:t>
      </w:r>
      <w:r w:rsidRPr="003D3ED9">
        <w:rPr>
          <w:b/>
          <w:bCs/>
          <w:lang w:val="ru-RU"/>
        </w:rPr>
        <w:t>Арифметическое выражение</w:t>
      </w:r>
      <w:r>
        <w:rPr>
          <w:lang w:val="ru-RU"/>
        </w:rPr>
        <w:t xml:space="preserve">&gt; </w:t>
      </w:r>
      <w:r w:rsidRPr="003D3ED9">
        <w:rPr>
          <w:b/>
          <w:bCs/>
          <w:lang w:val="en"/>
        </w:rPr>
        <w:t>else</w:t>
      </w:r>
      <w:r w:rsidRPr="003D3ED9">
        <w:rPr>
          <w:b/>
          <w:bCs/>
          <w:lang w:val="ru-RU"/>
        </w:rPr>
        <w:t xml:space="preserve"> </w:t>
      </w:r>
      <w:r>
        <w:rPr>
          <w:lang w:val="ru-RU"/>
        </w:rPr>
        <w:t>&lt;</w:t>
      </w:r>
      <w:r w:rsidRPr="003D3ED9">
        <w:rPr>
          <w:b/>
          <w:bCs/>
          <w:lang w:val="ru-RU"/>
        </w:rPr>
        <w:t>Арифметическое выражение</w:t>
      </w:r>
      <w:r>
        <w:rPr>
          <w:lang w:val="ru-RU"/>
        </w:rPr>
        <w:t>&gt;</w:t>
      </w:r>
    </w:p>
    <w:p w14:paraId="78BC3DDD" w14:textId="77777777" w:rsidR="00837C39" w:rsidRPr="007C1773" w:rsidRDefault="00F40636">
      <w:pPr>
        <w:pStyle w:val="-0"/>
        <w:ind w:firstLine="700"/>
        <w:rPr>
          <w:lang w:val="ru-RU"/>
        </w:rPr>
      </w:pPr>
      <w:r w:rsidRPr="007C1773">
        <w:rPr>
          <w:lang w:val="ru-RU"/>
        </w:rPr>
        <w:t>}</w:t>
      </w:r>
    </w:p>
    <w:p w14:paraId="689E4CE1" w14:textId="77777777" w:rsidR="00837C39" w:rsidRDefault="00F40636" w:rsidP="004B1449">
      <w:pPr>
        <w:pStyle w:val="a"/>
        <w:rPr>
          <w:lang w:val="ru-RU"/>
        </w:rPr>
      </w:pPr>
      <w:bookmarkStart w:id="8" w:name="_Toc45023911"/>
      <w:r>
        <w:rPr>
          <w:lang w:val="ru-RU"/>
        </w:rPr>
        <w:lastRenderedPageBreak/>
        <w:t>Контекстные условия</w:t>
      </w:r>
      <w:bookmarkEnd w:id="8"/>
    </w:p>
    <w:p w14:paraId="1BF84ED9" w14:textId="77777777" w:rsidR="00837C39" w:rsidRDefault="00F40636">
      <w:pPr>
        <w:pStyle w:val="-0"/>
        <w:ind w:firstLine="703"/>
        <w:rPr>
          <w:b/>
          <w:bCs/>
          <w:i/>
          <w:iCs/>
          <w:lang w:val="ru-RU"/>
        </w:rPr>
      </w:pPr>
      <w:r>
        <w:rPr>
          <w:b/>
          <w:bCs/>
          <w:i/>
          <w:iCs/>
          <w:lang w:val="ru-RU"/>
        </w:rPr>
        <w:t>Контекстные условия о правилах описания идентификаторов в программах:</w:t>
      </w:r>
    </w:p>
    <w:p w14:paraId="7EF8D984" w14:textId="77777777" w:rsidR="00837C39" w:rsidRDefault="00F40636">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14:paraId="2BBD985D" w14:textId="77777777" w:rsidR="00837C39" w:rsidRDefault="00F40636">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14:paraId="56D2EA4B" w14:textId="77777777" w:rsidR="00837C39" w:rsidRDefault="00F40636">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14:paraId="74732CF0" w14:textId="77777777" w:rsidR="00837C39" w:rsidRDefault="00F40636">
      <w:pPr>
        <w:pStyle w:val="-0"/>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14:paraId="018FF066" w14:textId="77777777" w:rsidR="00837C39" w:rsidRDefault="00F40636">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14:paraId="0A061A40" w14:textId="77777777" w:rsidR="00837C39" w:rsidRDefault="00F40636">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14:paraId="2729CEA3" w14:textId="77777777" w:rsidR="00837C39" w:rsidRDefault="00F40636">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14:paraId="09E909D7" w14:textId="77777777" w:rsidR="00837C39" w:rsidRDefault="00F40636">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14:paraId="4C2B24EE"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w:t>
      </w:r>
      <w:r>
        <w:rPr>
          <w:lang w:val="ru-RU"/>
        </w:rPr>
        <w:lastRenderedPageBreak/>
        <w:t>соответствует первому формальному, второй фактический- второму формальному и т.д).</w:t>
      </w:r>
    </w:p>
    <w:p w14:paraId="2E3499EA"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14:paraId="330160E7"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14:paraId="56EF4EEA"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t>В условном операторе и в операторе цикла в качестве условия возможно только логическое выражение.</w:t>
      </w:r>
    </w:p>
    <w:p w14:paraId="35B34E69"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14:paraId="3AD3DF19"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t>При создании массива указываются квадратные скобки [] в обеих частях выражения. Их можно указать до названия переменной-ссылки или после.</w:t>
      </w:r>
    </w:p>
    <w:p w14:paraId="6D228A76"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t>После объявления переменной массива, можно определить сам массив с помощью ключевого слова new с указанием типа и размера.</w:t>
      </w:r>
    </w:p>
    <w:p w14:paraId="6126BC8A"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t>При объявлении массива можно сразу инициализировать массив собственными значениями, когда он объявляется и определить количество элементов. При инициализировании массива собственными значениями, тип элементов из списка значений должен соответствовать объявленному типу массива.</w:t>
      </w:r>
    </w:p>
    <w:p w14:paraId="261BD4B9" w14:textId="77777777" w:rsidR="00837C39" w:rsidRDefault="00F40636">
      <w:pPr>
        <w:pStyle w:val="-"/>
        <w:numPr>
          <w:ilvl w:val="0"/>
          <w:numId w:val="16"/>
        </w:numPr>
        <w:tabs>
          <w:tab w:val="clear" w:pos="360"/>
          <w:tab w:val="clear" w:pos="786"/>
          <w:tab w:val="left" w:pos="200"/>
        </w:tabs>
        <w:ind w:left="6" w:firstLineChars="283" w:firstLine="792"/>
        <w:rPr>
          <w:lang w:val="ru-RU"/>
        </w:rPr>
      </w:pPr>
      <w:r>
        <w:rPr>
          <w:lang w:val="ru-RU"/>
        </w:rPr>
        <w:lastRenderedPageBreak/>
        <w:t>Обращение к элементу массива происходит по имени массива, за которым следует значение индекса элемента, заключённого в квадратные скобки. При операции присваивания и т.д типы данных должны соответствовать.</w:t>
      </w:r>
    </w:p>
    <w:p w14:paraId="14BC87D7" w14:textId="77777777" w:rsidR="00837C39" w:rsidRDefault="00F40636">
      <w:pPr>
        <w:pStyle w:val="-0"/>
        <w:ind w:firstLine="703"/>
        <w:rPr>
          <w:b/>
          <w:bCs/>
          <w:i/>
          <w:iCs/>
          <w:lang w:val="ru-RU"/>
        </w:rPr>
      </w:pPr>
      <w:r>
        <w:rPr>
          <w:b/>
          <w:bCs/>
          <w:i/>
          <w:iCs/>
          <w:lang w:val="ru-RU"/>
        </w:rPr>
        <w:t>Контекстные условия, задающие различные количественные ограничения:</w:t>
      </w:r>
    </w:p>
    <w:p w14:paraId="1FB3F349" w14:textId="77777777" w:rsidR="00837C39" w:rsidRDefault="00F40636">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14:paraId="5589097D" w14:textId="77777777" w:rsidR="00837C39" w:rsidRDefault="00F40636">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14:paraId="053DF5AD" w14:textId="77777777" w:rsidR="00837C39" w:rsidRDefault="00F40636">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14:paraId="3506AB97" w14:textId="77777777" w:rsidR="00837C39" w:rsidRDefault="00F40636">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14:paraId="5BF18D1B" w14:textId="77777777" w:rsidR="00837C39" w:rsidRDefault="00F40636">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14:paraId="5CBF2910" w14:textId="77777777" w:rsidR="00837C39" w:rsidRDefault="00F40636" w:rsidP="00C60C40">
      <w:pPr>
        <w:pStyle w:val="a"/>
        <w:rPr>
          <w:lang w:val="ru-RU"/>
        </w:rPr>
      </w:pPr>
      <w:bookmarkStart w:id="9" w:name="_Toc45023912"/>
      <w:r>
        <w:rPr>
          <w:lang w:val="ru-RU"/>
        </w:rPr>
        <w:lastRenderedPageBreak/>
        <w:t>Таблица соответствия</w:t>
      </w:r>
      <w:bookmarkEnd w:id="9"/>
    </w:p>
    <w:tbl>
      <w:tblPr>
        <w:tblStyle w:val="afff0"/>
        <w:tblW w:w="8755" w:type="dxa"/>
        <w:tblLook w:val="04A0" w:firstRow="1" w:lastRow="0" w:firstColumn="1" w:lastColumn="0" w:noHBand="0" w:noVBand="1"/>
      </w:tblPr>
      <w:tblGrid>
        <w:gridCol w:w="4589"/>
        <w:gridCol w:w="4166"/>
      </w:tblGrid>
      <w:tr w:rsidR="00837C39" w:rsidRPr="00F97200" w14:paraId="4B1C1107" w14:textId="77777777" w:rsidTr="00F97200">
        <w:tc>
          <w:tcPr>
            <w:tcW w:w="4589" w:type="dxa"/>
          </w:tcPr>
          <w:p w14:paraId="2C972600" w14:textId="77777777" w:rsidR="00837C39" w:rsidRPr="00F97200" w:rsidRDefault="00F40636" w:rsidP="00CC4DBC">
            <w:pPr>
              <w:pStyle w:val="-0"/>
              <w:ind w:firstLineChars="0" w:firstLine="0"/>
              <w:jc w:val="center"/>
              <w:rPr>
                <w:rFonts w:ascii="Times New Roman" w:hAnsi="Times New Roman" w:cs="Times New Roman"/>
                <w:b/>
                <w:bCs/>
                <w:sz w:val="24"/>
                <w:szCs w:val="24"/>
                <w:lang w:val="en"/>
              </w:rPr>
            </w:pPr>
            <w:r w:rsidRPr="00F97200">
              <w:rPr>
                <w:rFonts w:ascii="Times New Roman" w:hAnsi="Times New Roman" w:cs="Times New Roman"/>
                <w:b/>
                <w:bCs/>
                <w:sz w:val="24"/>
                <w:szCs w:val="24"/>
                <w:lang w:val="en"/>
              </w:rPr>
              <w:t>Java</w:t>
            </w:r>
          </w:p>
        </w:tc>
        <w:tc>
          <w:tcPr>
            <w:tcW w:w="4166" w:type="dxa"/>
          </w:tcPr>
          <w:p w14:paraId="3D99AA03" w14:textId="77777777" w:rsidR="00837C39" w:rsidRPr="00F97200" w:rsidRDefault="00F40636" w:rsidP="00CC4DBC">
            <w:pPr>
              <w:pStyle w:val="-0"/>
              <w:ind w:firstLineChars="0" w:firstLine="0"/>
              <w:jc w:val="center"/>
              <w:rPr>
                <w:rFonts w:ascii="Times New Roman" w:hAnsi="Times New Roman" w:cs="Times New Roman"/>
                <w:b/>
                <w:bCs/>
                <w:sz w:val="24"/>
                <w:szCs w:val="24"/>
                <w:lang w:val="en"/>
              </w:rPr>
            </w:pPr>
            <w:r w:rsidRPr="00F97200">
              <w:rPr>
                <w:rFonts w:ascii="Times New Roman" w:hAnsi="Times New Roman" w:cs="Times New Roman"/>
                <w:b/>
                <w:bCs/>
                <w:sz w:val="24"/>
                <w:szCs w:val="24"/>
                <w:lang w:val="en"/>
              </w:rPr>
              <w:t>Go</w:t>
            </w:r>
          </w:p>
        </w:tc>
      </w:tr>
      <w:tr w:rsidR="00837C39" w:rsidRPr="00F97200" w14:paraId="5F2790AE" w14:textId="77777777" w:rsidTr="00F97200">
        <w:tc>
          <w:tcPr>
            <w:tcW w:w="8755" w:type="dxa"/>
            <w:gridSpan w:val="2"/>
          </w:tcPr>
          <w:p w14:paraId="0EC60E84" w14:textId="77777777" w:rsidR="00837C39" w:rsidRPr="00F97200" w:rsidRDefault="00F40636" w:rsidP="00CC4DBC">
            <w:pPr>
              <w:pStyle w:val="-0"/>
              <w:ind w:firstLineChars="0" w:firstLine="0"/>
              <w:jc w:val="center"/>
              <w:rPr>
                <w:rFonts w:ascii="Times New Roman" w:hAnsi="Times New Roman" w:cs="Times New Roman"/>
                <w:sz w:val="24"/>
                <w:szCs w:val="24"/>
                <w:lang w:val="en"/>
              </w:rPr>
            </w:pPr>
            <w:r w:rsidRPr="00F97200">
              <w:rPr>
                <w:rFonts w:ascii="Times New Roman" w:hAnsi="Times New Roman" w:cs="Times New Roman"/>
                <w:b/>
                <w:bCs/>
                <w:i/>
                <w:iCs/>
                <w:sz w:val="24"/>
                <w:szCs w:val="24"/>
                <w:lang w:val="ru-RU"/>
              </w:rPr>
              <w:t>Структура программы</w:t>
            </w:r>
          </w:p>
        </w:tc>
      </w:tr>
      <w:tr w:rsidR="00837C39" w:rsidRPr="00F97200" w14:paraId="6225B7F1" w14:textId="77777777" w:rsidTr="00F97200">
        <w:tc>
          <w:tcPr>
            <w:tcW w:w="4589" w:type="dxa"/>
          </w:tcPr>
          <w:p w14:paraId="0BE63BEE"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rPr>
              <w:t xml:space="preserve">public class </w:t>
            </w:r>
            <w:r w:rsidRPr="00F97200">
              <w:rPr>
                <w:rFonts w:ascii="Times New Roman" w:hAnsi="Times New Roman" w:cs="Times New Roman"/>
                <w:sz w:val="24"/>
                <w:szCs w:val="24"/>
                <w:lang w:val="en"/>
              </w:rPr>
              <w:t>&lt;</w:t>
            </w:r>
            <w:r w:rsidRPr="00F97200">
              <w:rPr>
                <w:rFonts w:ascii="Times New Roman" w:hAnsi="Times New Roman" w:cs="Times New Roman"/>
                <w:sz w:val="24"/>
                <w:szCs w:val="24"/>
                <w:lang w:val="ru-RU"/>
              </w:rPr>
              <w:t>Имя Класса</w:t>
            </w:r>
            <w:r w:rsidRPr="00F97200">
              <w:rPr>
                <w:rFonts w:ascii="Times New Roman" w:hAnsi="Times New Roman" w:cs="Times New Roman"/>
                <w:sz w:val="24"/>
                <w:szCs w:val="24"/>
                <w:lang w:val="en"/>
              </w:rPr>
              <w:t>&gt;</w:t>
            </w:r>
            <w:r w:rsidRPr="00F97200">
              <w:rPr>
                <w:rFonts w:ascii="Times New Roman" w:hAnsi="Times New Roman" w:cs="Times New Roman"/>
                <w:sz w:val="24"/>
                <w:szCs w:val="24"/>
              </w:rPr>
              <w:t xml:space="preserve"> {</w:t>
            </w:r>
          </w:p>
          <w:p w14:paraId="1A95CF56" w14:textId="77777777" w:rsidR="00837C39" w:rsidRPr="00F97200" w:rsidRDefault="00F40636" w:rsidP="00CC4DBC">
            <w:pPr>
              <w:pStyle w:val="-0"/>
              <w:ind w:firstLineChars="0" w:firstLine="0"/>
              <w:rPr>
                <w:rFonts w:ascii="Times New Roman" w:hAnsi="Times New Roman" w:cs="Times New Roman"/>
                <w:sz w:val="24"/>
                <w:szCs w:val="24"/>
              </w:rPr>
            </w:pPr>
            <w:r w:rsidRPr="00F97200">
              <w:rPr>
                <w:rFonts w:ascii="Times New Roman" w:hAnsi="Times New Roman" w:cs="Times New Roman"/>
                <w:sz w:val="24"/>
                <w:szCs w:val="24"/>
              </w:rPr>
              <w:t>public static void main(String[] args) {</w:t>
            </w:r>
          </w:p>
          <w:p w14:paraId="003FE0BA"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r w:rsidRPr="00F97200">
              <w:rPr>
                <w:rFonts w:ascii="Times New Roman" w:hAnsi="Times New Roman" w:cs="Times New Roman"/>
                <w:sz w:val="24"/>
                <w:szCs w:val="24"/>
                <w:lang w:val="ru-RU"/>
              </w:rPr>
              <w:t>О</w:t>
            </w:r>
            <w:r w:rsidRPr="00F97200">
              <w:rPr>
                <w:rFonts w:ascii="Times New Roman" w:hAnsi="Times New Roman" w:cs="Times New Roman"/>
                <w:sz w:val="24"/>
                <w:szCs w:val="24"/>
              </w:rPr>
              <w:t>бъявление переменных</w:t>
            </w:r>
            <w:r w:rsidRPr="00F97200">
              <w:rPr>
                <w:rFonts w:ascii="Times New Roman" w:hAnsi="Times New Roman" w:cs="Times New Roman"/>
                <w:sz w:val="24"/>
                <w:szCs w:val="24"/>
                <w:lang w:val="en"/>
              </w:rPr>
              <w:t>]</w:t>
            </w:r>
          </w:p>
          <w:p w14:paraId="2D9CE1D0"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r w:rsidRPr="00F97200">
              <w:rPr>
                <w:rFonts w:ascii="Times New Roman" w:hAnsi="Times New Roman" w:cs="Times New Roman"/>
                <w:sz w:val="24"/>
                <w:szCs w:val="24"/>
                <w:lang w:val="ru-RU"/>
              </w:rPr>
              <w:t>Тело программы</w:t>
            </w:r>
            <w:r w:rsidRPr="00F97200">
              <w:rPr>
                <w:rFonts w:ascii="Times New Roman" w:hAnsi="Times New Roman" w:cs="Times New Roman"/>
                <w:sz w:val="24"/>
                <w:szCs w:val="24"/>
                <w:lang w:val="en"/>
              </w:rPr>
              <w:t>]</w:t>
            </w:r>
          </w:p>
          <w:p w14:paraId="768FC2C6"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rPr>
              <w:t>}</w:t>
            </w:r>
          </w:p>
        </w:tc>
        <w:tc>
          <w:tcPr>
            <w:tcW w:w="4166" w:type="dxa"/>
          </w:tcPr>
          <w:p w14:paraId="043028D5"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rPr>
              <w:t>func</w:t>
            </w:r>
            <w:r w:rsidRPr="00F97200">
              <w:rPr>
                <w:rFonts w:ascii="Times New Roman" w:hAnsi="Times New Roman" w:cs="Times New Roman"/>
                <w:sz w:val="24"/>
                <w:szCs w:val="24"/>
                <w:lang w:val="ru-RU"/>
              </w:rPr>
              <w:t xml:space="preserve"> </w:t>
            </w:r>
            <w:r w:rsidRPr="00F97200">
              <w:rPr>
                <w:rFonts w:ascii="Times New Roman" w:hAnsi="Times New Roman" w:cs="Times New Roman"/>
                <w:sz w:val="24"/>
                <w:szCs w:val="24"/>
              </w:rPr>
              <w:t>main</w:t>
            </w:r>
            <w:r w:rsidRPr="00F97200">
              <w:rPr>
                <w:rFonts w:ascii="Times New Roman" w:hAnsi="Times New Roman" w:cs="Times New Roman"/>
                <w:sz w:val="24"/>
                <w:szCs w:val="24"/>
                <w:lang w:val="ru-RU"/>
              </w:rPr>
              <w:t>() {</w:t>
            </w:r>
          </w:p>
          <w:p w14:paraId="469B3371"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[Объявление переменных]</w:t>
            </w:r>
          </w:p>
          <w:p w14:paraId="4B115B81"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[Тело программы]</w:t>
            </w:r>
          </w:p>
          <w:p w14:paraId="73F03B74"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rPr>
              <w:t>}</w:t>
            </w:r>
          </w:p>
        </w:tc>
      </w:tr>
      <w:tr w:rsidR="00837C39" w:rsidRPr="00F97200" w14:paraId="327DAA09" w14:textId="77777777" w:rsidTr="00F97200">
        <w:tc>
          <w:tcPr>
            <w:tcW w:w="8755" w:type="dxa"/>
            <w:gridSpan w:val="2"/>
          </w:tcPr>
          <w:p w14:paraId="5C0E7A7B" w14:textId="77777777" w:rsidR="00837C39" w:rsidRPr="00F97200" w:rsidRDefault="00F40636" w:rsidP="00CC4DBC">
            <w:pPr>
              <w:pStyle w:val="-0"/>
              <w:ind w:firstLineChars="0" w:firstLine="0"/>
              <w:jc w:val="center"/>
              <w:rPr>
                <w:rFonts w:ascii="Times New Roman" w:hAnsi="Times New Roman" w:cs="Times New Roman"/>
                <w:sz w:val="24"/>
                <w:szCs w:val="24"/>
              </w:rPr>
            </w:pPr>
            <w:r w:rsidRPr="00F97200">
              <w:rPr>
                <w:rFonts w:ascii="Times New Roman" w:hAnsi="Times New Roman" w:cs="Times New Roman"/>
                <w:b/>
                <w:bCs/>
                <w:i/>
                <w:iCs/>
                <w:sz w:val="24"/>
                <w:szCs w:val="24"/>
                <w:lang w:val="ru-RU"/>
              </w:rPr>
              <w:t>Циклы</w:t>
            </w:r>
          </w:p>
        </w:tc>
      </w:tr>
      <w:tr w:rsidR="00837C39" w:rsidRPr="00F97200" w14:paraId="0EAF87A3" w14:textId="77777777" w:rsidTr="00F97200">
        <w:tc>
          <w:tcPr>
            <w:tcW w:w="4589" w:type="dxa"/>
          </w:tcPr>
          <w:p w14:paraId="19F0DD95"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for ([инициализация счетчика]; [условие]; [изменение счетчика])</w:t>
            </w:r>
          </w:p>
          <w:p w14:paraId="48716D74"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p w14:paraId="4280CA31"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 xml:space="preserve">    // действия</w:t>
            </w:r>
          </w:p>
          <w:p w14:paraId="61D9857A"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p w14:paraId="70E284B1"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do{</w:t>
            </w:r>
          </w:p>
          <w:p w14:paraId="3D095F4E"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 xml:space="preserve">    // действия</w:t>
            </w:r>
          </w:p>
          <w:p w14:paraId="2B9A077B"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p w14:paraId="4F1DD2D9"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while ([условие]);</w:t>
            </w:r>
          </w:p>
          <w:p w14:paraId="462EAE84"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while ([условие]){</w:t>
            </w:r>
          </w:p>
          <w:p w14:paraId="07E9D613"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 xml:space="preserve">    // действия</w:t>
            </w:r>
          </w:p>
          <w:p w14:paraId="30C63B65"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tc>
        <w:tc>
          <w:tcPr>
            <w:tcW w:w="4166" w:type="dxa"/>
          </w:tcPr>
          <w:p w14:paraId="3FE156C7"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for [инициализация счетчика]; [условие]; [изменение счетчика]{</w:t>
            </w:r>
          </w:p>
          <w:p w14:paraId="42CAD5E7"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 xml:space="preserve">    // действия</w:t>
            </w:r>
          </w:p>
          <w:p w14:paraId="7A7CCEF0"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p w14:paraId="211BCD18"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 xml:space="preserve">for </w:t>
            </w:r>
            <w:r w:rsidRPr="00F97200">
              <w:rPr>
                <w:rFonts w:ascii="Times New Roman" w:hAnsi="Times New Roman" w:cs="Times New Roman"/>
                <w:sz w:val="24"/>
                <w:szCs w:val="24"/>
                <w:lang w:val="en"/>
              </w:rPr>
              <w:t>{</w:t>
            </w:r>
            <w:r w:rsidRPr="00F97200">
              <w:rPr>
                <w:rFonts w:ascii="Times New Roman" w:hAnsi="Times New Roman" w:cs="Times New Roman"/>
                <w:sz w:val="24"/>
                <w:szCs w:val="24"/>
                <w:lang w:val="ru-RU"/>
              </w:rPr>
              <w:t>; [условие];{</w:t>
            </w:r>
          </w:p>
          <w:p w14:paraId="4297C798"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 xml:space="preserve">    // действия</w:t>
            </w:r>
          </w:p>
          <w:p w14:paraId="53D0DCB2"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tc>
      </w:tr>
      <w:tr w:rsidR="00837C39" w:rsidRPr="00F97200" w14:paraId="51EE5653" w14:textId="77777777" w:rsidTr="00F97200">
        <w:tc>
          <w:tcPr>
            <w:tcW w:w="8755" w:type="dxa"/>
            <w:gridSpan w:val="2"/>
          </w:tcPr>
          <w:p w14:paraId="7EF32C10" w14:textId="77777777" w:rsidR="00837C39" w:rsidRPr="00F97200" w:rsidRDefault="00F40636" w:rsidP="00CC4DBC">
            <w:pPr>
              <w:pStyle w:val="-0"/>
              <w:ind w:firstLineChars="0" w:firstLine="0"/>
              <w:jc w:val="center"/>
              <w:rPr>
                <w:rFonts w:ascii="Times New Roman" w:hAnsi="Times New Roman" w:cs="Times New Roman"/>
                <w:sz w:val="24"/>
                <w:szCs w:val="24"/>
                <w:lang w:val="ru-RU"/>
              </w:rPr>
            </w:pPr>
            <w:r w:rsidRPr="00F97200">
              <w:rPr>
                <w:rFonts w:ascii="Times New Roman" w:hAnsi="Times New Roman" w:cs="Times New Roman"/>
                <w:b/>
                <w:bCs/>
                <w:i/>
                <w:iCs/>
                <w:sz w:val="24"/>
                <w:szCs w:val="24"/>
                <w:lang w:val="ru-RU"/>
              </w:rPr>
              <w:t>Оператор ветвления</w:t>
            </w:r>
          </w:p>
        </w:tc>
      </w:tr>
      <w:tr w:rsidR="00837C39" w:rsidRPr="00F97200" w14:paraId="520FB4AC" w14:textId="77777777" w:rsidTr="00F97200">
        <w:tc>
          <w:tcPr>
            <w:tcW w:w="4589" w:type="dxa"/>
          </w:tcPr>
          <w:p w14:paraId="3F729960"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If([</w:t>
            </w:r>
            <w:r w:rsidRPr="00F97200">
              <w:rPr>
                <w:rFonts w:ascii="Times New Roman" w:hAnsi="Times New Roman" w:cs="Times New Roman"/>
                <w:sz w:val="24"/>
                <w:szCs w:val="24"/>
                <w:lang w:val="ru-RU"/>
              </w:rPr>
              <w:t>условие</w:t>
            </w:r>
            <w:r w:rsidRPr="00F97200">
              <w:rPr>
                <w:rFonts w:ascii="Times New Roman" w:hAnsi="Times New Roman" w:cs="Times New Roman"/>
                <w:sz w:val="24"/>
                <w:szCs w:val="24"/>
                <w:lang w:val="en"/>
              </w:rPr>
              <w:t>]){[</w:t>
            </w:r>
            <w:r w:rsidRPr="00F97200">
              <w:rPr>
                <w:rFonts w:ascii="Times New Roman" w:hAnsi="Times New Roman" w:cs="Times New Roman"/>
                <w:sz w:val="24"/>
                <w:szCs w:val="24"/>
                <w:lang w:val="ru-RU"/>
              </w:rPr>
              <w:t>блок</w:t>
            </w:r>
            <w:r w:rsidRPr="00F97200">
              <w:rPr>
                <w:rFonts w:ascii="Times New Roman" w:hAnsi="Times New Roman" w:cs="Times New Roman"/>
                <w:sz w:val="24"/>
                <w:szCs w:val="24"/>
                <w:lang w:val="en"/>
              </w:rPr>
              <w:t>]}</w:t>
            </w:r>
          </w:p>
          <w:p w14:paraId="2A72CEF1"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If([</w:t>
            </w:r>
            <w:r w:rsidRPr="00F97200">
              <w:rPr>
                <w:rFonts w:ascii="Times New Roman" w:hAnsi="Times New Roman" w:cs="Times New Roman"/>
                <w:sz w:val="24"/>
                <w:szCs w:val="24"/>
                <w:lang w:val="ru-RU"/>
              </w:rPr>
              <w:t>условие</w:t>
            </w:r>
            <w:r w:rsidRPr="00F97200">
              <w:rPr>
                <w:rFonts w:ascii="Times New Roman" w:hAnsi="Times New Roman" w:cs="Times New Roman"/>
                <w:sz w:val="24"/>
                <w:szCs w:val="24"/>
                <w:lang w:val="en"/>
              </w:rPr>
              <w:t>]){[</w:t>
            </w:r>
            <w:r w:rsidRPr="00F97200">
              <w:rPr>
                <w:rFonts w:ascii="Times New Roman" w:hAnsi="Times New Roman" w:cs="Times New Roman"/>
                <w:sz w:val="24"/>
                <w:szCs w:val="24"/>
                <w:lang w:val="ru-RU"/>
              </w:rPr>
              <w:t>блок</w:t>
            </w:r>
            <w:r w:rsidRPr="00F97200">
              <w:rPr>
                <w:rFonts w:ascii="Times New Roman" w:hAnsi="Times New Roman" w:cs="Times New Roman"/>
                <w:sz w:val="24"/>
                <w:szCs w:val="24"/>
                <w:lang w:val="en"/>
              </w:rPr>
              <w:t>]}else{[</w:t>
            </w:r>
            <w:r w:rsidRPr="00F97200">
              <w:rPr>
                <w:rFonts w:ascii="Times New Roman" w:hAnsi="Times New Roman" w:cs="Times New Roman"/>
                <w:sz w:val="24"/>
                <w:szCs w:val="24"/>
                <w:lang w:val="ru-RU"/>
              </w:rPr>
              <w:t>блок</w:t>
            </w:r>
            <w:r w:rsidRPr="00F97200">
              <w:rPr>
                <w:rFonts w:ascii="Times New Roman" w:hAnsi="Times New Roman" w:cs="Times New Roman"/>
                <w:sz w:val="24"/>
                <w:szCs w:val="24"/>
                <w:lang w:val="en"/>
              </w:rPr>
              <w:t>]}</w:t>
            </w:r>
          </w:p>
        </w:tc>
        <w:tc>
          <w:tcPr>
            <w:tcW w:w="4166" w:type="dxa"/>
          </w:tcPr>
          <w:p w14:paraId="1179CFF1"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If [</w:t>
            </w:r>
            <w:r w:rsidRPr="00F97200">
              <w:rPr>
                <w:rFonts w:ascii="Times New Roman" w:hAnsi="Times New Roman" w:cs="Times New Roman"/>
                <w:sz w:val="24"/>
                <w:szCs w:val="24"/>
                <w:lang w:val="ru-RU"/>
              </w:rPr>
              <w:t>условие</w:t>
            </w:r>
            <w:r w:rsidRPr="00F97200">
              <w:rPr>
                <w:rFonts w:ascii="Times New Roman" w:hAnsi="Times New Roman" w:cs="Times New Roman"/>
                <w:sz w:val="24"/>
                <w:szCs w:val="24"/>
                <w:lang w:val="en"/>
              </w:rPr>
              <w:t>] {[</w:t>
            </w:r>
            <w:r w:rsidRPr="00F97200">
              <w:rPr>
                <w:rFonts w:ascii="Times New Roman" w:hAnsi="Times New Roman" w:cs="Times New Roman"/>
                <w:sz w:val="24"/>
                <w:szCs w:val="24"/>
                <w:lang w:val="ru-RU"/>
              </w:rPr>
              <w:t>блок</w:t>
            </w:r>
            <w:r w:rsidRPr="00F97200">
              <w:rPr>
                <w:rFonts w:ascii="Times New Roman" w:hAnsi="Times New Roman" w:cs="Times New Roman"/>
                <w:sz w:val="24"/>
                <w:szCs w:val="24"/>
                <w:lang w:val="en"/>
              </w:rPr>
              <w:t>]}</w:t>
            </w:r>
          </w:p>
          <w:p w14:paraId="092B029B"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If [</w:t>
            </w:r>
            <w:r w:rsidRPr="00F97200">
              <w:rPr>
                <w:rFonts w:ascii="Times New Roman" w:hAnsi="Times New Roman" w:cs="Times New Roman"/>
                <w:sz w:val="24"/>
                <w:szCs w:val="24"/>
                <w:lang w:val="ru-RU"/>
              </w:rPr>
              <w:t>условие</w:t>
            </w:r>
            <w:r w:rsidRPr="00F97200">
              <w:rPr>
                <w:rFonts w:ascii="Times New Roman" w:hAnsi="Times New Roman" w:cs="Times New Roman"/>
                <w:sz w:val="24"/>
                <w:szCs w:val="24"/>
                <w:lang w:val="en"/>
              </w:rPr>
              <w:t>] {[</w:t>
            </w:r>
            <w:r w:rsidRPr="00F97200">
              <w:rPr>
                <w:rFonts w:ascii="Times New Roman" w:hAnsi="Times New Roman" w:cs="Times New Roman"/>
                <w:sz w:val="24"/>
                <w:szCs w:val="24"/>
                <w:lang w:val="ru-RU"/>
              </w:rPr>
              <w:t>блок</w:t>
            </w:r>
            <w:r w:rsidRPr="00F97200">
              <w:rPr>
                <w:rFonts w:ascii="Times New Roman" w:hAnsi="Times New Roman" w:cs="Times New Roman"/>
                <w:sz w:val="24"/>
                <w:szCs w:val="24"/>
                <w:lang w:val="en"/>
              </w:rPr>
              <w:t>]}else{[</w:t>
            </w:r>
            <w:r w:rsidRPr="00F97200">
              <w:rPr>
                <w:rFonts w:ascii="Times New Roman" w:hAnsi="Times New Roman" w:cs="Times New Roman"/>
                <w:sz w:val="24"/>
                <w:szCs w:val="24"/>
                <w:lang w:val="ru-RU"/>
              </w:rPr>
              <w:t>блок</w:t>
            </w:r>
            <w:r w:rsidRPr="00F97200">
              <w:rPr>
                <w:rFonts w:ascii="Times New Roman" w:hAnsi="Times New Roman" w:cs="Times New Roman"/>
                <w:sz w:val="24"/>
                <w:szCs w:val="24"/>
                <w:lang w:val="en"/>
              </w:rPr>
              <w:t>]}</w:t>
            </w:r>
          </w:p>
        </w:tc>
      </w:tr>
      <w:tr w:rsidR="00837C39" w:rsidRPr="00F97200" w14:paraId="0644D3E3" w14:textId="77777777" w:rsidTr="00F97200">
        <w:tc>
          <w:tcPr>
            <w:tcW w:w="8755" w:type="dxa"/>
            <w:gridSpan w:val="2"/>
          </w:tcPr>
          <w:p w14:paraId="3F930573" w14:textId="77777777" w:rsidR="00837C39" w:rsidRPr="00F97200" w:rsidRDefault="00F40636" w:rsidP="00CC4DBC">
            <w:pPr>
              <w:pStyle w:val="-0"/>
              <w:ind w:firstLineChars="0" w:firstLine="0"/>
              <w:jc w:val="center"/>
              <w:rPr>
                <w:rFonts w:ascii="Times New Roman" w:hAnsi="Times New Roman" w:cs="Times New Roman"/>
                <w:sz w:val="24"/>
                <w:szCs w:val="24"/>
                <w:lang w:val="ru-RU"/>
              </w:rPr>
            </w:pPr>
            <w:r w:rsidRPr="00F97200">
              <w:rPr>
                <w:rFonts w:ascii="Times New Roman" w:hAnsi="Times New Roman" w:cs="Times New Roman"/>
                <w:b/>
                <w:bCs/>
                <w:i/>
                <w:iCs/>
                <w:sz w:val="24"/>
                <w:szCs w:val="24"/>
                <w:lang w:val="ru-RU"/>
              </w:rPr>
              <w:t>Типы данных</w:t>
            </w:r>
          </w:p>
        </w:tc>
      </w:tr>
      <w:tr w:rsidR="00837C39" w:rsidRPr="00F97200" w14:paraId="42C5604A" w14:textId="77777777" w:rsidTr="00F97200">
        <w:tc>
          <w:tcPr>
            <w:tcW w:w="4589" w:type="dxa"/>
          </w:tcPr>
          <w:p w14:paraId="19816D68"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Byte</w:t>
            </w:r>
          </w:p>
          <w:p w14:paraId="154EDC44"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Short</w:t>
            </w:r>
          </w:p>
          <w:p w14:paraId="0D64D9FF"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Int</w:t>
            </w:r>
          </w:p>
          <w:p w14:paraId="710BD570"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Long</w:t>
            </w:r>
          </w:p>
          <w:p w14:paraId="6E0826AA"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Double</w:t>
            </w:r>
          </w:p>
          <w:p w14:paraId="49C04710"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Float</w:t>
            </w:r>
          </w:p>
          <w:p w14:paraId="7072FBAA"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Char</w:t>
            </w:r>
          </w:p>
          <w:p w14:paraId="062D9435"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Boolean</w:t>
            </w:r>
          </w:p>
        </w:tc>
        <w:tc>
          <w:tcPr>
            <w:tcW w:w="4166" w:type="dxa"/>
          </w:tcPr>
          <w:p w14:paraId="1D9B7B04"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Int8</w:t>
            </w:r>
          </w:p>
          <w:p w14:paraId="70CB000C"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Int16</w:t>
            </w:r>
          </w:p>
          <w:p w14:paraId="36CDC405"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Int32</w:t>
            </w:r>
          </w:p>
          <w:p w14:paraId="0EE5D0CE"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Int64</w:t>
            </w:r>
          </w:p>
          <w:p w14:paraId="21883246"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Float32</w:t>
            </w:r>
          </w:p>
          <w:p w14:paraId="00FD6D31"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Float64</w:t>
            </w:r>
          </w:p>
          <w:p w14:paraId="1552A867"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String</w:t>
            </w:r>
          </w:p>
          <w:p w14:paraId="1F13225B"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Bool</w:t>
            </w:r>
          </w:p>
          <w:p w14:paraId="3C19BF1C" w14:textId="77777777" w:rsidR="00837C39" w:rsidRPr="00F97200" w:rsidRDefault="00837C39" w:rsidP="00CC4DBC">
            <w:pPr>
              <w:pStyle w:val="-0"/>
              <w:ind w:firstLineChars="0" w:firstLine="0"/>
              <w:rPr>
                <w:rFonts w:ascii="Times New Roman" w:hAnsi="Times New Roman" w:cs="Times New Roman"/>
                <w:sz w:val="24"/>
                <w:szCs w:val="24"/>
                <w:lang w:val="en"/>
              </w:rPr>
            </w:pPr>
          </w:p>
        </w:tc>
      </w:tr>
      <w:tr w:rsidR="00837C39" w:rsidRPr="00F97200" w14:paraId="430015A6" w14:textId="77777777" w:rsidTr="00F97200">
        <w:tc>
          <w:tcPr>
            <w:tcW w:w="8755" w:type="dxa"/>
            <w:gridSpan w:val="2"/>
          </w:tcPr>
          <w:p w14:paraId="290BC137" w14:textId="77777777" w:rsidR="00837C39" w:rsidRPr="00F97200" w:rsidRDefault="00F40636" w:rsidP="00CC4DBC">
            <w:pPr>
              <w:pStyle w:val="-0"/>
              <w:ind w:firstLineChars="0" w:firstLine="0"/>
              <w:jc w:val="center"/>
              <w:rPr>
                <w:rFonts w:ascii="Times New Roman" w:hAnsi="Times New Roman" w:cs="Times New Roman"/>
                <w:sz w:val="24"/>
                <w:szCs w:val="24"/>
                <w:lang w:val="en"/>
              </w:rPr>
            </w:pPr>
            <w:r w:rsidRPr="00F97200">
              <w:rPr>
                <w:rFonts w:ascii="Times New Roman" w:hAnsi="Times New Roman" w:cs="Times New Roman"/>
                <w:b/>
                <w:bCs/>
                <w:i/>
                <w:iCs/>
                <w:sz w:val="24"/>
                <w:szCs w:val="24"/>
                <w:lang w:val="ru-RU"/>
              </w:rPr>
              <w:lastRenderedPageBreak/>
              <w:t>Логический тип данных</w:t>
            </w:r>
          </w:p>
        </w:tc>
      </w:tr>
      <w:tr w:rsidR="00837C39" w:rsidRPr="00F97200" w14:paraId="0C2CC43C" w14:textId="77777777" w:rsidTr="00F97200">
        <w:tc>
          <w:tcPr>
            <w:tcW w:w="4589" w:type="dxa"/>
          </w:tcPr>
          <w:p w14:paraId="754B63C2"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True</w:t>
            </w:r>
          </w:p>
          <w:p w14:paraId="683EFD3D"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False</w:t>
            </w:r>
          </w:p>
        </w:tc>
        <w:tc>
          <w:tcPr>
            <w:tcW w:w="4166" w:type="dxa"/>
          </w:tcPr>
          <w:p w14:paraId="5385FF6D"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True</w:t>
            </w:r>
          </w:p>
          <w:p w14:paraId="56A4D283"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False</w:t>
            </w:r>
          </w:p>
        </w:tc>
      </w:tr>
      <w:tr w:rsidR="00837C39" w:rsidRPr="00F97200" w14:paraId="016927FF" w14:textId="77777777" w:rsidTr="00F97200">
        <w:tc>
          <w:tcPr>
            <w:tcW w:w="8755" w:type="dxa"/>
            <w:gridSpan w:val="2"/>
          </w:tcPr>
          <w:p w14:paraId="2C70E0B4" w14:textId="77777777" w:rsidR="00837C39" w:rsidRPr="00F97200" w:rsidRDefault="00F40636" w:rsidP="00CC4DBC">
            <w:pPr>
              <w:pStyle w:val="-0"/>
              <w:ind w:firstLineChars="0" w:firstLine="0"/>
              <w:jc w:val="center"/>
              <w:rPr>
                <w:rFonts w:ascii="Times New Roman" w:hAnsi="Times New Roman" w:cs="Times New Roman"/>
                <w:sz w:val="24"/>
                <w:szCs w:val="24"/>
                <w:lang w:val="en"/>
              </w:rPr>
            </w:pPr>
            <w:r w:rsidRPr="00F97200">
              <w:rPr>
                <w:rFonts w:ascii="Times New Roman" w:hAnsi="Times New Roman" w:cs="Times New Roman"/>
                <w:b/>
                <w:bCs/>
                <w:i/>
                <w:iCs/>
                <w:sz w:val="24"/>
                <w:szCs w:val="24"/>
                <w:lang w:val="ru-RU"/>
              </w:rPr>
              <w:t>Логические операции</w:t>
            </w:r>
          </w:p>
        </w:tc>
      </w:tr>
      <w:tr w:rsidR="00837C39" w:rsidRPr="00F97200" w14:paraId="79D1FB3C" w14:textId="77777777" w:rsidTr="00F97200">
        <w:tc>
          <w:tcPr>
            <w:tcW w:w="4589" w:type="dxa"/>
          </w:tcPr>
          <w:p w14:paraId="3A300381"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5F034999"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&amp;&amp;</w:t>
            </w:r>
          </w:p>
          <w:p w14:paraId="1C2B60CE"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tc>
        <w:tc>
          <w:tcPr>
            <w:tcW w:w="4166" w:type="dxa"/>
          </w:tcPr>
          <w:p w14:paraId="472D79BB"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36A3CBEF"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&amp;&amp;</w:t>
            </w:r>
          </w:p>
          <w:p w14:paraId="44D350DD"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en"/>
              </w:rPr>
              <w:t>||</w:t>
            </w:r>
          </w:p>
        </w:tc>
      </w:tr>
      <w:tr w:rsidR="00837C39" w:rsidRPr="00F97200" w14:paraId="244D68F5" w14:textId="77777777" w:rsidTr="00F97200">
        <w:tc>
          <w:tcPr>
            <w:tcW w:w="8755" w:type="dxa"/>
            <w:gridSpan w:val="2"/>
          </w:tcPr>
          <w:p w14:paraId="07A01B8B" w14:textId="77777777" w:rsidR="00837C39" w:rsidRPr="00F97200" w:rsidRDefault="00F40636" w:rsidP="00CC4DBC">
            <w:pPr>
              <w:pStyle w:val="-0"/>
              <w:ind w:firstLineChars="0" w:firstLine="0"/>
              <w:jc w:val="center"/>
              <w:rPr>
                <w:rFonts w:ascii="Times New Roman" w:hAnsi="Times New Roman" w:cs="Times New Roman"/>
                <w:sz w:val="24"/>
                <w:szCs w:val="24"/>
                <w:lang w:val="en"/>
              </w:rPr>
            </w:pPr>
            <w:r w:rsidRPr="00F97200">
              <w:rPr>
                <w:rFonts w:ascii="Times New Roman" w:hAnsi="Times New Roman" w:cs="Times New Roman"/>
                <w:b/>
                <w:bCs/>
                <w:i/>
                <w:iCs/>
                <w:sz w:val="24"/>
                <w:szCs w:val="24"/>
                <w:lang w:val="ru-RU"/>
              </w:rPr>
              <w:t>Математические операции</w:t>
            </w:r>
          </w:p>
        </w:tc>
      </w:tr>
      <w:tr w:rsidR="00837C39" w:rsidRPr="00F97200" w14:paraId="47859511" w14:textId="77777777" w:rsidTr="00F97200">
        <w:tc>
          <w:tcPr>
            <w:tcW w:w="4589" w:type="dxa"/>
          </w:tcPr>
          <w:p w14:paraId="48C04117"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128DF124"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6A68A720"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4BE0678B"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7AF10F11"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0CDBFBA3"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6E514473"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tc>
        <w:tc>
          <w:tcPr>
            <w:tcW w:w="4166" w:type="dxa"/>
          </w:tcPr>
          <w:p w14:paraId="3EBBDE5F"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484EC03F"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103213A5"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6C2863DA"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648B83E6"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5750095C"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34840376"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en"/>
              </w:rPr>
              <w:t>--</w:t>
            </w:r>
          </w:p>
        </w:tc>
      </w:tr>
      <w:tr w:rsidR="00837C39" w:rsidRPr="00F97200" w14:paraId="2AA3D684" w14:textId="77777777" w:rsidTr="00F97200">
        <w:tc>
          <w:tcPr>
            <w:tcW w:w="8755" w:type="dxa"/>
            <w:gridSpan w:val="2"/>
          </w:tcPr>
          <w:p w14:paraId="6AB486CA" w14:textId="77777777" w:rsidR="00837C39" w:rsidRPr="00F97200" w:rsidRDefault="00F40636" w:rsidP="00CC4DBC">
            <w:pPr>
              <w:pStyle w:val="-0"/>
              <w:ind w:firstLineChars="0" w:firstLine="0"/>
              <w:jc w:val="center"/>
              <w:rPr>
                <w:rFonts w:ascii="Times New Roman" w:hAnsi="Times New Roman" w:cs="Times New Roman"/>
                <w:sz w:val="24"/>
                <w:szCs w:val="24"/>
                <w:lang w:val="ru-RU"/>
              </w:rPr>
            </w:pPr>
            <w:r w:rsidRPr="00F97200">
              <w:rPr>
                <w:rFonts w:ascii="Times New Roman" w:hAnsi="Times New Roman" w:cs="Times New Roman"/>
                <w:b/>
                <w:bCs/>
                <w:i/>
                <w:iCs/>
                <w:sz w:val="24"/>
                <w:szCs w:val="24"/>
                <w:lang w:val="ru-RU"/>
              </w:rPr>
              <w:t>Поразрядные операции</w:t>
            </w:r>
          </w:p>
        </w:tc>
      </w:tr>
      <w:tr w:rsidR="00837C39" w:rsidRPr="00F97200" w14:paraId="52CB8D4D" w14:textId="77777777" w:rsidTr="00F97200">
        <w:tc>
          <w:tcPr>
            <w:tcW w:w="4589" w:type="dxa"/>
          </w:tcPr>
          <w:p w14:paraId="6A694557"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&amp;</w:t>
            </w:r>
          </w:p>
          <w:p w14:paraId="63960E11"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0EA69EDC"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29291AFD"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28FD372D"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&lt;&lt;</w:t>
            </w:r>
          </w:p>
          <w:p w14:paraId="153A75F8"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&gt;&gt;</w:t>
            </w:r>
          </w:p>
          <w:p w14:paraId="7ECC5C8B"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&gt;&gt;&gt;</w:t>
            </w:r>
          </w:p>
        </w:tc>
        <w:tc>
          <w:tcPr>
            <w:tcW w:w="4166" w:type="dxa"/>
          </w:tcPr>
          <w:p w14:paraId="01073C35"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&amp;</w:t>
            </w:r>
          </w:p>
          <w:p w14:paraId="0D9D6C89"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6B598ED9"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65CA0052"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&amp;^</w:t>
            </w:r>
          </w:p>
          <w:p w14:paraId="117B3829"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&lt;&lt;</w:t>
            </w:r>
          </w:p>
          <w:p w14:paraId="3F2645BA"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&gt;&gt;</w:t>
            </w:r>
          </w:p>
          <w:p w14:paraId="3A4DB954"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Нет аналога</w:t>
            </w:r>
          </w:p>
        </w:tc>
      </w:tr>
      <w:tr w:rsidR="00837C39" w:rsidRPr="00F97200" w14:paraId="1067C96C" w14:textId="77777777" w:rsidTr="00F97200">
        <w:tc>
          <w:tcPr>
            <w:tcW w:w="8755" w:type="dxa"/>
            <w:gridSpan w:val="2"/>
          </w:tcPr>
          <w:p w14:paraId="65F8AF3E" w14:textId="77777777" w:rsidR="00837C39" w:rsidRPr="00F97200" w:rsidRDefault="00F40636" w:rsidP="00CC4DBC">
            <w:pPr>
              <w:pStyle w:val="-0"/>
              <w:ind w:firstLineChars="0" w:firstLine="0"/>
              <w:jc w:val="center"/>
              <w:rPr>
                <w:rFonts w:ascii="Times New Roman" w:hAnsi="Times New Roman" w:cs="Times New Roman"/>
                <w:sz w:val="24"/>
                <w:szCs w:val="24"/>
                <w:lang w:val="ru-RU"/>
              </w:rPr>
            </w:pPr>
            <w:r w:rsidRPr="00F97200">
              <w:rPr>
                <w:rFonts w:ascii="Times New Roman" w:hAnsi="Times New Roman" w:cs="Times New Roman"/>
                <w:b/>
                <w:bCs/>
                <w:i/>
                <w:iCs/>
                <w:sz w:val="24"/>
                <w:szCs w:val="24"/>
                <w:lang w:val="ru-RU"/>
              </w:rPr>
              <w:t>Условные выражения</w:t>
            </w:r>
          </w:p>
        </w:tc>
      </w:tr>
      <w:tr w:rsidR="00837C39" w:rsidRPr="00F97200" w14:paraId="2C00CA05" w14:textId="77777777" w:rsidTr="00F97200">
        <w:tc>
          <w:tcPr>
            <w:tcW w:w="4589" w:type="dxa"/>
          </w:tcPr>
          <w:p w14:paraId="78A6FD49"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p w14:paraId="394FDD8B"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p w14:paraId="47F2F96F"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&lt;</w:t>
            </w:r>
          </w:p>
          <w:p w14:paraId="4F57EC4B"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&gt;</w:t>
            </w:r>
          </w:p>
          <w:p w14:paraId="7B10D255"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&lt;=</w:t>
            </w:r>
          </w:p>
          <w:p w14:paraId="4F6205F5"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&gt;=</w:t>
            </w:r>
          </w:p>
        </w:tc>
        <w:tc>
          <w:tcPr>
            <w:tcW w:w="4166" w:type="dxa"/>
          </w:tcPr>
          <w:p w14:paraId="7E8B643D"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p w14:paraId="44916901"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w:t>
            </w:r>
          </w:p>
          <w:p w14:paraId="1976141F"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&lt;</w:t>
            </w:r>
          </w:p>
          <w:p w14:paraId="61EEAB0C"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&gt;</w:t>
            </w:r>
          </w:p>
          <w:p w14:paraId="1C24D7A2"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&lt;=</w:t>
            </w:r>
          </w:p>
          <w:p w14:paraId="4C712762"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en"/>
              </w:rPr>
              <w:t>&gt;=</w:t>
            </w:r>
          </w:p>
        </w:tc>
      </w:tr>
      <w:tr w:rsidR="00837C39" w:rsidRPr="00F97200" w14:paraId="4C1FC71B" w14:textId="77777777" w:rsidTr="00F97200">
        <w:tc>
          <w:tcPr>
            <w:tcW w:w="8755" w:type="dxa"/>
            <w:gridSpan w:val="2"/>
          </w:tcPr>
          <w:p w14:paraId="3552FF7A" w14:textId="77777777" w:rsidR="00837C39" w:rsidRPr="00F97200" w:rsidRDefault="00F40636" w:rsidP="00CC4DBC">
            <w:pPr>
              <w:pStyle w:val="-0"/>
              <w:ind w:firstLineChars="0" w:firstLine="0"/>
              <w:jc w:val="center"/>
              <w:rPr>
                <w:rFonts w:ascii="Times New Roman" w:hAnsi="Times New Roman" w:cs="Times New Roman"/>
                <w:sz w:val="24"/>
                <w:szCs w:val="24"/>
                <w:lang w:val="ru-RU"/>
              </w:rPr>
            </w:pPr>
            <w:r w:rsidRPr="00F97200">
              <w:rPr>
                <w:rFonts w:ascii="Times New Roman" w:hAnsi="Times New Roman" w:cs="Times New Roman"/>
                <w:b/>
                <w:bCs/>
                <w:i/>
                <w:iCs/>
                <w:sz w:val="24"/>
                <w:szCs w:val="24"/>
                <w:lang w:val="ru-RU"/>
              </w:rPr>
              <w:t>Операторы присваивания</w:t>
            </w:r>
          </w:p>
        </w:tc>
      </w:tr>
      <w:tr w:rsidR="00837C39" w:rsidRPr="00F97200" w14:paraId="4B16F41C" w14:textId="77777777" w:rsidTr="00F97200">
        <w:tc>
          <w:tcPr>
            <w:tcW w:w="4589" w:type="dxa"/>
          </w:tcPr>
          <w:p w14:paraId="7A264433"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29136039"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lastRenderedPageBreak/>
              <w:t>+=</w:t>
            </w:r>
          </w:p>
          <w:p w14:paraId="675F42BF"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4C9083A2"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5F16CD6B"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p w14:paraId="08D36D79"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w:t>
            </w:r>
          </w:p>
        </w:tc>
        <w:tc>
          <w:tcPr>
            <w:tcW w:w="4166" w:type="dxa"/>
          </w:tcPr>
          <w:p w14:paraId="321B6824"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lastRenderedPageBreak/>
              <w:t>=</w:t>
            </w:r>
          </w:p>
          <w:p w14:paraId="6076F4DC"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lastRenderedPageBreak/>
              <w:t>[Идентификатор]=[Идентификатор]</w:t>
            </w:r>
            <w:r w:rsidRPr="00F97200">
              <w:rPr>
                <w:rFonts w:ascii="Times New Roman" w:hAnsi="Times New Roman" w:cs="Times New Roman"/>
                <w:sz w:val="24"/>
                <w:szCs w:val="24"/>
                <w:lang w:val="ru-RU"/>
              </w:rPr>
              <w:br/>
              <w:t>+[Выражение]</w:t>
            </w:r>
          </w:p>
          <w:p w14:paraId="4E9C7636"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[Идентификатор]=[Идентификатор]</w:t>
            </w:r>
            <w:r w:rsidRPr="00F97200">
              <w:rPr>
                <w:rFonts w:ascii="Times New Roman" w:hAnsi="Times New Roman" w:cs="Times New Roman"/>
                <w:sz w:val="24"/>
                <w:szCs w:val="24"/>
                <w:lang w:val="ru-RU"/>
              </w:rPr>
              <w:br/>
              <w:t>-[Выражение]</w:t>
            </w:r>
          </w:p>
          <w:p w14:paraId="636FCABC"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[Идентификатор]=[Идентификатор]</w:t>
            </w:r>
            <w:r w:rsidRPr="00F97200">
              <w:rPr>
                <w:rFonts w:ascii="Times New Roman" w:hAnsi="Times New Roman" w:cs="Times New Roman"/>
                <w:sz w:val="24"/>
                <w:szCs w:val="24"/>
                <w:lang w:val="ru-RU"/>
              </w:rPr>
              <w:br/>
              <w:t>*[Выражение]</w:t>
            </w:r>
          </w:p>
          <w:p w14:paraId="52C17553" w14:textId="77777777" w:rsidR="00837C39" w:rsidRPr="00F97200" w:rsidRDefault="00F40636" w:rsidP="00CC4DBC">
            <w:pPr>
              <w:pStyle w:val="-0"/>
              <w:ind w:firstLineChars="0" w:firstLine="0"/>
              <w:rPr>
                <w:rFonts w:ascii="Times New Roman" w:hAnsi="Times New Roman" w:cs="Times New Roman"/>
                <w:sz w:val="24"/>
                <w:szCs w:val="24"/>
                <w:lang w:val="ru-RU"/>
              </w:rPr>
            </w:pPr>
            <w:r w:rsidRPr="00F97200">
              <w:rPr>
                <w:rFonts w:ascii="Times New Roman" w:hAnsi="Times New Roman" w:cs="Times New Roman"/>
                <w:sz w:val="24"/>
                <w:szCs w:val="24"/>
                <w:lang w:val="ru-RU"/>
              </w:rPr>
              <w:t>[Идентификатор]=[Идентификатор]</w:t>
            </w:r>
            <w:r w:rsidRPr="00F97200">
              <w:rPr>
                <w:rFonts w:ascii="Times New Roman" w:hAnsi="Times New Roman" w:cs="Times New Roman"/>
                <w:sz w:val="24"/>
                <w:szCs w:val="24"/>
                <w:lang w:val="ru-RU"/>
              </w:rPr>
              <w:br/>
              <w:t>/[Выражение]</w:t>
            </w:r>
          </w:p>
          <w:p w14:paraId="62BEC1A0"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[Идентификатор]=[Идентификатор]</w:t>
            </w:r>
            <w:r w:rsidRPr="00F97200">
              <w:rPr>
                <w:rFonts w:ascii="Times New Roman" w:hAnsi="Times New Roman" w:cs="Times New Roman"/>
                <w:sz w:val="24"/>
                <w:szCs w:val="24"/>
                <w:lang w:val="en"/>
              </w:rPr>
              <w:br/>
              <w:t>%[Выражение]</w:t>
            </w:r>
          </w:p>
        </w:tc>
      </w:tr>
      <w:tr w:rsidR="00837C39" w:rsidRPr="00F97200" w14:paraId="6D947936" w14:textId="77777777" w:rsidTr="00F97200">
        <w:tc>
          <w:tcPr>
            <w:tcW w:w="8755" w:type="dxa"/>
            <w:gridSpan w:val="2"/>
          </w:tcPr>
          <w:p w14:paraId="4A9FBFF8" w14:textId="77777777" w:rsidR="00837C39" w:rsidRPr="00F97200" w:rsidRDefault="00F40636" w:rsidP="00CC4DBC">
            <w:pPr>
              <w:pStyle w:val="-0"/>
              <w:ind w:firstLineChars="0" w:firstLine="0"/>
              <w:jc w:val="center"/>
              <w:rPr>
                <w:rFonts w:ascii="Times New Roman" w:hAnsi="Times New Roman" w:cs="Times New Roman"/>
                <w:sz w:val="24"/>
                <w:szCs w:val="24"/>
                <w:lang w:val="ru-RU"/>
              </w:rPr>
            </w:pPr>
            <w:r w:rsidRPr="00F97200">
              <w:rPr>
                <w:rFonts w:ascii="Times New Roman" w:hAnsi="Times New Roman" w:cs="Times New Roman"/>
                <w:b/>
                <w:bCs/>
                <w:i/>
                <w:iCs/>
                <w:sz w:val="24"/>
                <w:szCs w:val="24"/>
                <w:lang w:val="ru-RU"/>
              </w:rPr>
              <w:lastRenderedPageBreak/>
              <w:t>Встроенные функции языка</w:t>
            </w:r>
          </w:p>
        </w:tc>
      </w:tr>
      <w:tr w:rsidR="00837C39" w:rsidRPr="00F97200" w14:paraId="74522345" w14:textId="77777777" w:rsidTr="00F97200">
        <w:tc>
          <w:tcPr>
            <w:tcW w:w="4589" w:type="dxa"/>
          </w:tcPr>
          <w:p w14:paraId="73FB10F0"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min</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a</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b</w:t>
            </w:r>
            <w:r w:rsidRPr="00F97200">
              <w:rPr>
                <w:rFonts w:ascii="Times New Roman" w:hAnsi="Times New Roman" w:cs="Times New Roman"/>
                <w:sz w:val="24"/>
                <w:szCs w:val="24"/>
              </w:rPr>
              <w:t xml:space="preserve"> )</w:t>
            </w:r>
          </w:p>
          <w:p w14:paraId="01C5BF01"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log</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a</w:t>
            </w:r>
            <w:r w:rsidRPr="00F97200">
              <w:rPr>
                <w:rFonts w:ascii="Times New Roman" w:hAnsi="Times New Roman" w:cs="Times New Roman"/>
                <w:sz w:val="24"/>
                <w:szCs w:val="24"/>
              </w:rPr>
              <w:t xml:space="preserve"> )</w:t>
            </w:r>
          </w:p>
          <w:p w14:paraId="1A3D2790"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pow</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a</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b</w:t>
            </w:r>
            <w:r w:rsidRPr="00F97200">
              <w:rPr>
                <w:rFonts w:ascii="Times New Roman" w:hAnsi="Times New Roman" w:cs="Times New Roman"/>
                <w:sz w:val="24"/>
                <w:szCs w:val="24"/>
              </w:rPr>
              <w:t xml:space="preserve"> )</w:t>
            </w:r>
          </w:p>
          <w:p w14:paraId="37237A82"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sqrt</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a</w:t>
            </w:r>
            <w:r w:rsidRPr="00F97200">
              <w:rPr>
                <w:rFonts w:ascii="Times New Roman" w:hAnsi="Times New Roman" w:cs="Times New Roman"/>
                <w:sz w:val="24"/>
                <w:szCs w:val="24"/>
              </w:rPr>
              <w:t xml:space="preserve"> )</w:t>
            </w:r>
          </w:p>
          <w:p w14:paraId="671FAABC"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time</w:t>
            </w:r>
            <w:r w:rsidRPr="00F97200">
              <w:rPr>
                <w:rFonts w:ascii="Times New Roman" w:hAnsi="Times New Roman" w:cs="Times New Roman"/>
                <w:sz w:val="24"/>
                <w:szCs w:val="24"/>
              </w:rPr>
              <w:t xml:space="preserve">() </w:t>
            </w:r>
          </w:p>
          <w:p w14:paraId="44E5E283"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System.out.println([</w:t>
            </w:r>
            <w:r w:rsidRPr="00F97200">
              <w:rPr>
                <w:rFonts w:ascii="Times New Roman" w:hAnsi="Times New Roman" w:cs="Times New Roman"/>
                <w:sz w:val="24"/>
                <w:szCs w:val="24"/>
                <w:lang w:val="ru-RU"/>
              </w:rPr>
              <w:t>Выражение</w:t>
            </w:r>
            <w:r w:rsidRPr="00F97200">
              <w:rPr>
                <w:rFonts w:ascii="Times New Roman" w:hAnsi="Times New Roman" w:cs="Times New Roman"/>
                <w:sz w:val="24"/>
                <w:szCs w:val="24"/>
                <w:lang w:val="en"/>
              </w:rPr>
              <w:t>]</w:t>
            </w:r>
            <w:r w:rsidRPr="00F97200">
              <w:rPr>
                <w:rFonts w:ascii="Times New Roman" w:hAnsi="Times New Roman" w:cs="Times New Roman"/>
                <w:sz w:val="24"/>
                <w:szCs w:val="24"/>
              </w:rPr>
              <w:t>)</w:t>
            </w:r>
          </w:p>
          <w:p w14:paraId="422F8ADD" w14:textId="77777777" w:rsidR="00837C39" w:rsidRPr="00F97200" w:rsidRDefault="00837C39" w:rsidP="00CC4DBC">
            <w:pPr>
              <w:pStyle w:val="-0"/>
              <w:ind w:firstLineChars="0" w:firstLine="0"/>
              <w:rPr>
                <w:rFonts w:ascii="Times New Roman" w:hAnsi="Times New Roman" w:cs="Times New Roman"/>
                <w:sz w:val="24"/>
                <w:szCs w:val="24"/>
                <w:lang w:val="en"/>
              </w:rPr>
            </w:pPr>
          </w:p>
        </w:tc>
        <w:tc>
          <w:tcPr>
            <w:tcW w:w="4166" w:type="dxa"/>
          </w:tcPr>
          <w:p w14:paraId="34EF20DE" w14:textId="77777777" w:rsidR="00837C39" w:rsidRPr="00F97200" w:rsidRDefault="00F40636" w:rsidP="00CC4DBC">
            <w:pPr>
              <w:pStyle w:val="-0"/>
              <w:ind w:firstLineChars="0" w:firstLine="0"/>
              <w:rPr>
                <w:rFonts w:ascii="Times New Roman" w:hAnsi="Times New Roman" w:cs="Times New Roman"/>
                <w:sz w:val="24"/>
                <w:szCs w:val="24"/>
              </w:rPr>
            </w:pPr>
            <w:r w:rsidRPr="00F97200">
              <w:rPr>
                <w:rFonts w:ascii="Times New Roman" w:hAnsi="Times New Roman" w:cs="Times New Roman"/>
                <w:sz w:val="24"/>
                <w:szCs w:val="24"/>
                <w:lang w:val="ru-RU"/>
              </w:rPr>
              <w:t>Нет</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ru-RU"/>
              </w:rPr>
              <w:t>аналога</w:t>
            </w:r>
          </w:p>
          <w:p w14:paraId="54CCC3A8"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log</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a</w:t>
            </w:r>
            <w:r w:rsidRPr="00F97200">
              <w:rPr>
                <w:rFonts w:ascii="Times New Roman" w:hAnsi="Times New Roman" w:cs="Times New Roman"/>
                <w:sz w:val="24"/>
                <w:szCs w:val="24"/>
              </w:rPr>
              <w:t xml:space="preserve"> )</w:t>
            </w:r>
          </w:p>
          <w:p w14:paraId="4E7AEA28"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pow</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a</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b</w:t>
            </w:r>
            <w:r w:rsidRPr="00F97200">
              <w:rPr>
                <w:rFonts w:ascii="Times New Roman" w:hAnsi="Times New Roman" w:cs="Times New Roman"/>
                <w:sz w:val="24"/>
                <w:szCs w:val="24"/>
              </w:rPr>
              <w:t xml:space="preserve"> )</w:t>
            </w:r>
          </w:p>
          <w:p w14:paraId="5C75F079" w14:textId="77777777" w:rsidR="00837C39" w:rsidRPr="00F97200" w:rsidRDefault="00F40636" w:rsidP="00CC4DBC">
            <w:pPr>
              <w:pStyle w:val="-9"/>
              <w:numPr>
                <w:ilvl w:val="0"/>
                <w:numId w:val="0"/>
              </w:numPr>
              <w:rPr>
                <w:rFonts w:ascii="Times New Roman" w:hAnsi="Times New Roman" w:cs="Times New Roman"/>
                <w:sz w:val="24"/>
                <w:szCs w:val="24"/>
              </w:rPr>
            </w:pPr>
            <w:r w:rsidRPr="00F97200">
              <w:rPr>
                <w:rFonts w:ascii="Times New Roman" w:hAnsi="Times New Roman" w:cs="Times New Roman"/>
                <w:sz w:val="24"/>
                <w:szCs w:val="24"/>
                <w:lang w:val="en"/>
              </w:rPr>
              <w:t>sqrt</w:t>
            </w:r>
            <w:r w:rsidRPr="00F97200">
              <w:rPr>
                <w:rFonts w:ascii="Times New Roman" w:hAnsi="Times New Roman" w:cs="Times New Roman"/>
                <w:sz w:val="24"/>
                <w:szCs w:val="24"/>
              </w:rPr>
              <w:t xml:space="preserve">( </w:t>
            </w:r>
            <w:r w:rsidRPr="00F97200">
              <w:rPr>
                <w:rFonts w:ascii="Times New Roman" w:hAnsi="Times New Roman" w:cs="Times New Roman"/>
                <w:sz w:val="24"/>
                <w:szCs w:val="24"/>
                <w:lang w:val="en"/>
              </w:rPr>
              <w:t>a</w:t>
            </w:r>
            <w:r w:rsidRPr="00F97200">
              <w:rPr>
                <w:rFonts w:ascii="Times New Roman" w:hAnsi="Times New Roman" w:cs="Times New Roman"/>
                <w:sz w:val="24"/>
                <w:szCs w:val="24"/>
              </w:rPr>
              <w:t xml:space="preserve"> )</w:t>
            </w:r>
          </w:p>
          <w:p w14:paraId="33973A09" w14:textId="77777777" w:rsidR="00837C39" w:rsidRPr="00F97200" w:rsidRDefault="00F40636" w:rsidP="00CC4DBC">
            <w:pPr>
              <w:pStyle w:val="-0"/>
              <w:ind w:firstLineChars="0" w:firstLine="0"/>
              <w:rPr>
                <w:rFonts w:ascii="Times New Roman" w:hAnsi="Times New Roman" w:cs="Times New Roman"/>
                <w:sz w:val="24"/>
                <w:szCs w:val="24"/>
              </w:rPr>
            </w:pPr>
            <w:r w:rsidRPr="00F97200">
              <w:rPr>
                <w:rFonts w:ascii="Times New Roman" w:hAnsi="Times New Roman" w:cs="Times New Roman"/>
                <w:sz w:val="24"/>
                <w:szCs w:val="24"/>
              </w:rPr>
              <w:t>time.Now()</w:t>
            </w:r>
          </w:p>
          <w:p w14:paraId="4B9A2A35" w14:textId="77777777" w:rsidR="00837C39" w:rsidRPr="00F97200" w:rsidRDefault="00F40636" w:rsidP="00CC4DBC">
            <w:pPr>
              <w:pStyle w:val="-0"/>
              <w:ind w:firstLineChars="0" w:firstLine="0"/>
              <w:rPr>
                <w:rFonts w:ascii="Times New Roman" w:hAnsi="Times New Roman" w:cs="Times New Roman"/>
                <w:sz w:val="24"/>
                <w:szCs w:val="24"/>
                <w:lang w:val="en"/>
              </w:rPr>
            </w:pPr>
            <w:r w:rsidRPr="00F97200">
              <w:rPr>
                <w:rFonts w:ascii="Times New Roman" w:hAnsi="Times New Roman" w:cs="Times New Roman"/>
                <w:sz w:val="24"/>
                <w:szCs w:val="24"/>
                <w:lang w:val="en"/>
              </w:rPr>
              <w:t>fmt.Println([</w:t>
            </w:r>
            <w:r w:rsidRPr="00F97200">
              <w:rPr>
                <w:rFonts w:ascii="Times New Roman" w:hAnsi="Times New Roman" w:cs="Times New Roman"/>
                <w:sz w:val="24"/>
                <w:szCs w:val="24"/>
                <w:lang w:val="ru-RU"/>
              </w:rPr>
              <w:t>Выражение</w:t>
            </w:r>
            <w:r w:rsidRPr="00F97200">
              <w:rPr>
                <w:rFonts w:ascii="Times New Roman" w:hAnsi="Times New Roman" w:cs="Times New Roman"/>
                <w:sz w:val="24"/>
                <w:szCs w:val="24"/>
                <w:lang w:val="en"/>
              </w:rPr>
              <w:t>])</w:t>
            </w:r>
          </w:p>
        </w:tc>
      </w:tr>
    </w:tbl>
    <w:p w14:paraId="0E1FFD1D" w14:textId="77777777" w:rsidR="00837C39" w:rsidRDefault="00F40636">
      <w:pPr>
        <w:pStyle w:val="af5"/>
        <w:rPr>
          <w:lang w:val="en"/>
        </w:rPr>
      </w:pPr>
      <w:r>
        <w:t xml:space="preserve">Таблица </w:t>
      </w:r>
      <w:fldSimple w:instr=" SEQ Таблица \* ARABIC ">
        <w:r>
          <w:t>6</w:t>
        </w:r>
      </w:fldSimple>
      <w:r>
        <w:rPr>
          <w:lang w:val="en"/>
        </w:rPr>
        <w:t>-Соответствие Java-Go</w:t>
      </w:r>
    </w:p>
    <w:p w14:paraId="7C3DFC80" w14:textId="77777777" w:rsidR="00837C39" w:rsidRDefault="00837C39">
      <w:pPr>
        <w:rPr>
          <w:lang w:val="ru-RU"/>
        </w:rPr>
      </w:pPr>
    </w:p>
    <w:p w14:paraId="710CB8D4" w14:textId="77777777" w:rsidR="00837C39" w:rsidRDefault="00F40636" w:rsidP="00470136">
      <w:pPr>
        <w:pStyle w:val="a"/>
        <w:rPr>
          <w:lang w:val="ru-RU"/>
        </w:rPr>
      </w:pPr>
      <w:bookmarkStart w:id="10" w:name="_Toc45023913"/>
      <w:r>
        <w:rPr>
          <w:lang w:val="ru-RU"/>
        </w:rPr>
        <w:lastRenderedPageBreak/>
        <w:t>Проект лексического анализатора</w:t>
      </w:r>
      <w:bookmarkEnd w:id="10"/>
    </w:p>
    <w:p w14:paraId="101B8073" w14:textId="602FAB02" w:rsidR="00837C39" w:rsidRDefault="00F40636" w:rsidP="007C1773">
      <w:pPr>
        <w:pStyle w:val="1"/>
        <w:rPr>
          <w:lang w:val="ru-RU"/>
        </w:rPr>
      </w:pPr>
      <w:bookmarkStart w:id="11" w:name="_Toc45023914"/>
      <w:r>
        <w:rPr>
          <w:lang w:val="ru-RU"/>
        </w:rPr>
        <w:t>Таблица ключевых слов</w:t>
      </w:r>
      <w:bookmarkEnd w:id="11"/>
    </w:p>
    <w:tbl>
      <w:tblPr>
        <w:tblStyle w:val="afff0"/>
        <w:tblW w:w="8755" w:type="dxa"/>
        <w:tblLook w:val="04A0" w:firstRow="1" w:lastRow="0" w:firstColumn="1" w:lastColumn="0" w:noHBand="0" w:noVBand="1"/>
      </w:tblPr>
      <w:tblGrid>
        <w:gridCol w:w="4261"/>
        <w:gridCol w:w="4494"/>
      </w:tblGrid>
      <w:tr w:rsidR="00837C39" w14:paraId="6A8129B8" w14:textId="77777777" w:rsidTr="00E57E72">
        <w:tc>
          <w:tcPr>
            <w:tcW w:w="4261" w:type="dxa"/>
          </w:tcPr>
          <w:p w14:paraId="0A1B70C1" w14:textId="77777777" w:rsidR="00837C39" w:rsidRPr="00CC4DBC" w:rsidRDefault="00F40636" w:rsidP="00786D82">
            <w:pPr>
              <w:spacing w:after="0" w:line="360" w:lineRule="auto"/>
              <w:jc w:val="center"/>
              <w:rPr>
                <w:rFonts w:ascii="Times New Roman [TMC ]" w:hAnsi="Times New Roman [TMC ]" w:cs="Times New Roman [TMC ]"/>
                <w:b/>
                <w:bCs/>
                <w:i/>
                <w:iCs/>
                <w:sz w:val="24"/>
                <w:szCs w:val="24"/>
              </w:rPr>
            </w:pPr>
            <w:r w:rsidRPr="00CC4DBC">
              <w:rPr>
                <w:rFonts w:ascii="Times New Roman [TMC ]" w:hAnsi="Times New Roman [TMC ]" w:cs="Times New Roman [TMC ]"/>
                <w:b/>
                <w:bCs/>
                <w:i/>
                <w:iCs/>
                <w:sz w:val="24"/>
                <w:szCs w:val="24"/>
                <w:lang w:val="ru-RU"/>
              </w:rPr>
              <w:t>Ключевое слово</w:t>
            </w:r>
          </w:p>
        </w:tc>
        <w:tc>
          <w:tcPr>
            <w:tcW w:w="4494" w:type="dxa"/>
          </w:tcPr>
          <w:p w14:paraId="59C15FB3" w14:textId="77777777" w:rsidR="00837C39" w:rsidRPr="00CC4DBC" w:rsidRDefault="00F40636" w:rsidP="00786D82">
            <w:pPr>
              <w:spacing w:after="0" w:line="360" w:lineRule="auto"/>
              <w:jc w:val="center"/>
              <w:rPr>
                <w:rFonts w:ascii="Times New Roman [TMC ]" w:hAnsi="Times New Roman [TMC ]" w:cs="Times New Roman [TMC ]"/>
                <w:b/>
                <w:bCs/>
                <w:i/>
                <w:iCs/>
                <w:sz w:val="24"/>
                <w:szCs w:val="24"/>
                <w:lang w:val="ru-RU"/>
              </w:rPr>
            </w:pPr>
            <w:r w:rsidRPr="00CC4DBC">
              <w:rPr>
                <w:rFonts w:ascii="Times New Roman [TMC ]" w:hAnsi="Times New Roman [TMC ]" w:cs="Times New Roman [TMC ]"/>
                <w:b/>
                <w:bCs/>
                <w:i/>
                <w:iCs/>
                <w:sz w:val="24"/>
                <w:szCs w:val="24"/>
                <w:lang w:val="ru-RU"/>
              </w:rPr>
              <w:t>Ключ</w:t>
            </w:r>
          </w:p>
        </w:tc>
      </w:tr>
      <w:tr w:rsidR="00837C39" w14:paraId="25A0EA63" w14:textId="77777777" w:rsidTr="00E57E72">
        <w:tc>
          <w:tcPr>
            <w:tcW w:w="4261" w:type="dxa"/>
          </w:tcPr>
          <w:p w14:paraId="782A73EC" w14:textId="77777777" w:rsidR="00837C39" w:rsidRDefault="00F40636" w:rsidP="00786D82">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14:paraId="0FAE1D26" w14:textId="77777777" w:rsidR="00837C39" w:rsidRDefault="00F40636" w:rsidP="00786D82">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837C39" w14:paraId="6651D876" w14:textId="77777777" w:rsidTr="00E57E72">
        <w:tc>
          <w:tcPr>
            <w:tcW w:w="4261" w:type="dxa"/>
          </w:tcPr>
          <w:p w14:paraId="294C988E"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14:paraId="7A854916"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837C39" w14:paraId="4555C565" w14:textId="77777777" w:rsidTr="00E57E72">
        <w:tc>
          <w:tcPr>
            <w:tcW w:w="4261" w:type="dxa"/>
          </w:tcPr>
          <w:p w14:paraId="6CEA104A"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14:paraId="6A7FD686"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837C39" w14:paraId="54388584" w14:textId="77777777" w:rsidTr="00E57E72">
        <w:tc>
          <w:tcPr>
            <w:tcW w:w="4261" w:type="dxa"/>
          </w:tcPr>
          <w:p w14:paraId="0682910E"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14:paraId="5A038600"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837C39" w14:paraId="495F2483" w14:textId="77777777" w:rsidTr="00E57E72">
        <w:tc>
          <w:tcPr>
            <w:tcW w:w="4261" w:type="dxa"/>
          </w:tcPr>
          <w:p w14:paraId="1766F8CA"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14:paraId="64631D12"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837C39" w14:paraId="52E6B774" w14:textId="77777777" w:rsidTr="00E57E72">
        <w:tc>
          <w:tcPr>
            <w:tcW w:w="4261" w:type="dxa"/>
          </w:tcPr>
          <w:p w14:paraId="6208A1C9"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14:paraId="003380F4"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837C39" w14:paraId="1F677517" w14:textId="77777777" w:rsidTr="00E57E72">
        <w:tc>
          <w:tcPr>
            <w:tcW w:w="4261" w:type="dxa"/>
          </w:tcPr>
          <w:p w14:paraId="7818BA6D"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14:paraId="67B4D54A"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837C39" w14:paraId="47393BEB" w14:textId="77777777" w:rsidTr="00E57E72">
        <w:tc>
          <w:tcPr>
            <w:tcW w:w="4261" w:type="dxa"/>
          </w:tcPr>
          <w:p w14:paraId="5F03BAD6"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14:paraId="2D238886"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837C39" w14:paraId="7EAF9C5D" w14:textId="77777777" w:rsidTr="00E57E72">
        <w:tc>
          <w:tcPr>
            <w:tcW w:w="4261" w:type="dxa"/>
          </w:tcPr>
          <w:p w14:paraId="79BC8BE5"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14:paraId="514FD51D"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837C39" w14:paraId="7EA9748C" w14:textId="77777777" w:rsidTr="00E57E72">
        <w:tc>
          <w:tcPr>
            <w:tcW w:w="4261" w:type="dxa"/>
          </w:tcPr>
          <w:p w14:paraId="320E8C07"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14:paraId="731EC647"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837C39" w14:paraId="5F21E18B" w14:textId="77777777" w:rsidTr="00E57E72">
        <w:tc>
          <w:tcPr>
            <w:tcW w:w="4261" w:type="dxa"/>
          </w:tcPr>
          <w:p w14:paraId="45E90849"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14:paraId="17EFA1E1"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837C39" w14:paraId="030EDAA2" w14:textId="77777777" w:rsidTr="00E57E72">
        <w:tc>
          <w:tcPr>
            <w:tcW w:w="4261" w:type="dxa"/>
          </w:tcPr>
          <w:p w14:paraId="31D6832A"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14:paraId="0D72AACB"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837C39" w14:paraId="312BAEE0" w14:textId="77777777" w:rsidTr="00E57E72">
        <w:tc>
          <w:tcPr>
            <w:tcW w:w="4261" w:type="dxa"/>
          </w:tcPr>
          <w:p w14:paraId="6BE624C2"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14:paraId="771D1140"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837C39" w14:paraId="118AE183" w14:textId="77777777" w:rsidTr="00E57E72">
        <w:tc>
          <w:tcPr>
            <w:tcW w:w="4261" w:type="dxa"/>
          </w:tcPr>
          <w:p w14:paraId="73E08D21" w14:textId="77777777" w:rsidR="00837C39" w:rsidRDefault="00F40636" w:rsidP="00786D82">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14:paraId="08932F51" w14:textId="77777777" w:rsidR="00837C39" w:rsidRDefault="00F40636" w:rsidP="00786D82">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14:paraId="72206A7D" w14:textId="3B38C6B4" w:rsidR="00837C39" w:rsidRPr="00661297" w:rsidRDefault="00F40636" w:rsidP="00661297">
      <w:pPr>
        <w:pStyle w:val="af5"/>
      </w:pPr>
      <w:r>
        <w:t xml:space="preserve">Таблица </w:t>
      </w:r>
      <w:fldSimple w:instr=" SEQ Таблица \* ARABIC ">
        <w:r>
          <w:t>7</w:t>
        </w:r>
      </w:fldSimple>
      <w:r>
        <w:t>-Таблица ключевых слов</w:t>
      </w:r>
    </w:p>
    <w:tbl>
      <w:tblPr>
        <w:tblStyle w:val="afff0"/>
        <w:tblW w:w="8755" w:type="dxa"/>
        <w:tblLook w:val="04A0" w:firstRow="1" w:lastRow="0" w:firstColumn="1" w:lastColumn="0" w:noHBand="0" w:noVBand="1"/>
      </w:tblPr>
      <w:tblGrid>
        <w:gridCol w:w="4658"/>
        <w:gridCol w:w="4097"/>
      </w:tblGrid>
      <w:tr w:rsidR="00837C39" w14:paraId="1400DE57" w14:textId="77777777" w:rsidTr="00E57E72">
        <w:tc>
          <w:tcPr>
            <w:tcW w:w="4658" w:type="dxa"/>
          </w:tcPr>
          <w:p w14:paraId="60A22E66" w14:textId="77777777" w:rsidR="00837C39" w:rsidRPr="00D17B7B" w:rsidRDefault="00F40636" w:rsidP="00D17B7B">
            <w:pPr>
              <w:pStyle w:val="-0"/>
              <w:ind w:firstLineChars="0" w:firstLine="0"/>
              <w:jc w:val="center"/>
              <w:rPr>
                <w:rFonts w:cs="Times New Roman [TMC ]"/>
                <w:b/>
                <w:bCs/>
                <w:i/>
                <w:iCs/>
                <w:sz w:val="24"/>
                <w:szCs w:val="24"/>
                <w:lang w:eastAsia="ru-RU"/>
              </w:rPr>
            </w:pPr>
            <w:r w:rsidRPr="00D17B7B">
              <w:rPr>
                <w:rFonts w:cs="Times New Roman [TMC ]"/>
                <w:b/>
                <w:bCs/>
                <w:i/>
                <w:iCs/>
                <w:sz w:val="24"/>
                <w:szCs w:val="24"/>
                <w:lang w:val="ru-RU" w:eastAsia="ru-RU"/>
              </w:rPr>
              <w:t>Зарезервированное</w:t>
            </w:r>
            <w:r w:rsidRPr="00D17B7B">
              <w:rPr>
                <w:rFonts w:cs="Times New Roman [TMC ]"/>
                <w:b/>
                <w:bCs/>
                <w:i/>
                <w:iCs/>
                <w:sz w:val="24"/>
                <w:szCs w:val="24"/>
                <w:lang w:eastAsia="ru-RU"/>
              </w:rPr>
              <w:t xml:space="preserve"> имя</w:t>
            </w:r>
          </w:p>
        </w:tc>
        <w:tc>
          <w:tcPr>
            <w:tcW w:w="4097" w:type="dxa"/>
          </w:tcPr>
          <w:p w14:paraId="48DAFBF6" w14:textId="77777777" w:rsidR="00837C39" w:rsidRPr="00D17B7B" w:rsidRDefault="00F40636" w:rsidP="00D17B7B">
            <w:pPr>
              <w:pStyle w:val="-0"/>
              <w:ind w:firstLineChars="0" w:firstLine="0"/>
              <w:jc w:val="center"/>
              <w:rPr>
                <w:rFonts w:cs="Times New Roman [TMC ]"/>
                <w:b/>
                <w:bCs/>
                <w:i/>
                <w:iCs/>
                <w:sz w:val="24"/>
                <w:szCs w:val="24"/>
                <w:lang w:val="ru-RU" w:eastAsia="ru-RU"/>
              </w:rPr>
            </w:pPr>
            <w:r w:rsidRPr="00D17B7B">
              <w:rPr>
                <w:rFonts w:cs="Times New Roman [TMC ]"/>
                <w:b/>
                <w:bCs/>
                <w:i/>
                <w:iCs/>
                <w:sz w:val="24"/>
                <w:szCs w:val="24"/>
                <w:lang w:val="ru-RU" w:eastAsia="ru-RU"/>
              </w:rPr>
              <w:t>Значение</w:t>
            </w:r>
          </w:p>
        </w:tc>
      </w:tr>
      <w:tr w:rsidR="00837C39" w14:paraId="4D6D3D59" w14:textId="77777777" w:rsidTr="00E57E72">
        <w:tc>
          <w:tcPr>
            <w:tcW w:w="4658" w:type="dxa"/>
          </w:tcPr>
          <w:p w14:paraId="005E7E82" w14:textId="45D5AC55" w:rsidR="00837C39" w:rsidRDefault="00F40636" w:rsidP="00D17B7B">
            <w:pPr>
              <w:pStyle w:val="-0"/>
              <w:ind w:firstLineChars="0" w:firstLine="0"/>
              <w:rPr>
                <w:rFonts w:cs="Times New Roman [TMC ]"/>
                <w:sz w:val="24"/>
                <w:szCs w:val="24"/>
                <w:lang w:val="ru-RU" w:eastAsia="ru-RU"/>
              </w:rPr>
            </w:pPr>
            <w:r>
              <w:rPr>
                <w:rFonts w:cs="Times New Roman [TMC ]"/>
                <w:sz w:val="24"/>
                <w:szCs w:val="24"/>
              </w:rPr>
              <w:t>boolean</w:t>
            </w:r>
          </w:p>
        </w:tc>
        <w:tc>
          <w:tcPr>
            <w:tcW w:w="4097" w:type="dxa"/>
          </w:tcPr>
          <w:p w14:paraId="4427FEF8" w14:textId="2B62289B"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eastAsia="ru-RU"/>
              </w:rPr>
              <w:t>R1</w:t>
            </w:r>
            <w:r w:rsidR="007E4010">
              <w:rPr>
                <w:rFonts w:cs="Times New Roman [TMC ]"/>
                <w:sz w:val="24"/>
                <w:szCs w:val="24"/>
                <w:lang w:val="en" w:eastAsia="ru-RU"/>
              </w:rPr>
              <w:t xml:space="preserve"> (</w:t>
            </w:r>
            <w:r w:rsidR="007E4010">
              <w:rPr>
                <w:rFonts w:cs="Times New Roman [TMC ]"/>
                <w:sz w:val="24"/>
                <w:szCs w:val="24"/>
              </w:rPr>
              <w:t>имя типа данных)</w:t>
            </w:r>
          </w:p>
        </w:tc>
      </w:tr>
      <w:tr w:rsidR="00837C39" w14:paraId="69CA2E49" w14:textId="77777777" w:rsidTr="00E57E72">
        <w:tc>
          <w:tcPr>
            <w:tcW w:w="4658" w:type="dxa"/>
          </w:tcPr>
          <w:p w14:paraId="72D74B9B" w14:textId="3E24681A" w:rsidR="00837C39" w:rsidRDefault="00F40636" w:rsidP="00D17B7B">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14:paraId="487C7610" w14:textId="70EA8C36"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eastAsia="ru-RU"/>
              </w:rPr>
              <w:t>R2</w:t>
            </w:r>
            <w:r w:rsidR="007E4010">
              <w:rPr>
                <w:rFonts w:cs="Times New Roman [TMC ]"/>
                <w:sz w:val="24"/>
                <w:szCs w:val="24"/>
                <w:lang w:val="en" w:eastAsia="ru-RU"/>
              </w:rPr>
              <w:t xml:space="preserve"> (</w:t>
            </w:r>
            <w:r w:rsidR="007E4010">
              <w:rPr>
                <w:rFonts w:cs="Times New Roman [TMC ]"/>
                <w:sz w:val="24"/>
                <w:szCs w:val="24"/>
              </w:rPr>
              <w:t>имя типа данных</w:t>
            </w:r>
            <w:r w:rsidR="007E4010">
              <w:rPr>
                <w:rFonts w:cs="Times New Roman [TMC ]"/>
                <w:sz w:val="24"/>
                <w:szCs w:val="24"/>
                <w:lang w:val="en" w:eastAsia="ru-RU"/>
              </w:rPr>
              <w:t>)</w:t>
            </w:r>
          </w:p>
        </w:tc>
      </w:tr>
      <w:tr w:rsidR="00837C39" w14:paraId="6F1CD4E0" w14:textId="77777777" w:rsidTr="00E57E72">
        <w:tc>
          <w:tcPr>
            <w:tcW w:w="4658" w:type="dxa"/>
          </w:tcPr>
          <w:p w14:paraId="0C5E84A2" w14:textId="48814DCB" w:rsidR="00837C39" w:rsidRDefault="00F40636" w:rsidP="00D17B7B">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14:paraId="2112F3B9" w14:textId="573402F0"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eastAsia="ru-RU"/>
              </w:rPr>
              <w:t>R3</w:t>
            </w:r>
            <w:r w:rsidR="007E4010">
              <w:rPr>
                <w:rFonts w:cs="Times New Roman [TMC ]"/>
                <w:sz w:val="24"/>
                <w:szCs w:val="24"/>
                <w:lang w:val="en" w:eastAsia="ru-RU"/>
              </w:rPr>
              <w:t xml:space="preserve"> (</w:t>
            </w:r>
            <w:r w:rsidR="007E4010">
              <w:rPr>
                <w:rFonts w:cs="Times New Roman [TMC ]"/>
                <w:sz w:val="24"/>
                <w:szCs w:val="24"/>
              </w:rPr>
              <w:t>имя типа данных</w:t>
            </w:r>
            <w:r w:rsidR="007E4010">
              <w:rPr>
                <w:rFonts w:cs="Times New Roman [TMC ]"/>
                <w:sz w:val="24"/>
                <w:szCs w:val="24"/>
                <w:lang w:val="en" w:eastAsia="ru-RU"/>
              </w:rPr>
              <w:t>)</w:t>
            </w:r>
          </w:p>
        </w:tc>
      </w:tr>
      <w:tr w:rsidR="00837C39" w14:paraId="706C1FB6" w14:textId="77777777" w:rsidTr="00E57E72">
        <w:tc>
          <w:tcPr>
            <w:tcW w:w="4658" w:type="dxa"/>
          </w:tcPr>
          <w:p w14:paraId="401F78F4" w14:textId="555E62B9" w:rsidR="00837C39" w:rsidRDefault="007E4010" w:rsidP="00D17B7B">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14:paraId="127011EB" w14:textId="15AC6264"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eastAsia="ru-RU"/>
              </w:rPr>
              <w:t>R4</w:t>
            </w:r>
            <w:r w:rsidR="007E4010">
              <w:rPr>
                <w:rFonts w:cs="Times New Roman [TMC ]"/>
                <w:sz w:val="24"/>
                <w:szCs w:val="24"/>
                <w:lang w:val="en" w:eastAsia="ru-RU"/>
              </w:rPr>
              <w:t xml:space="preserve"> (</w:t>
            </w:r>
            <w:r w:rsidR="007E4010">
              <w:rPr>
                <w:rFonts w:cs="Times New Roman [TMC ]"/>
                <w:sz w:val="24"/>
                <w:szCs w:val="24"/>
              </w:rPr>
              <w:t>имя типа данных</w:t>
            </w:r>
            <w:r w:rsidR="007E4010">
              <w:rPr>
                <w:rFonts w:cs="Times New Roman [TMC ]"/>
                <w:sz w:val="24"/>
                <w:szCs w:val="24"/>
                <w:lang w:val="en" w:eastAsia="ru-RU"/>
              </w:rPr>
              <w:t>)</w:t>
            </w:r>
          </w:p>
        </w:tc>
      </w:tr>
      <w:tr w:rsidR="00837C39" w14:paraId="29160014" w14:textId="77777777" w:rsidTr="00E57E72">
        <w:tc>
          <w:tcPr>
            <w:tcW w:w="4658" w:type="dxa"/>
          </w:tcPr>
          <w:p w14:paraId="7F0983EC" w14:textId="54B398C5" w:rsidR="00837C39" w:rsidRDefault="007E4010" w:rsidP="00D17B7B">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14:paraId="2B16E9D9" w14:textId="788AEE20"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eastAsia="ru-RU"/>
              </w:rPr>
              <w:t>R5</w:t>
            </w:r>
            <w:r w:rsidR="007E4010">
              <w:rPr>
                <w:rFonts w:cs="Times New Roman [TMC ]"/>
                <w:sz w:val="24"/>
                <w:szCs w:val="24"/>
                <w:lang w:val="en" w:eastAsia="ru-RU"/>
              </w:rPr>
              <w:t xml:space="preserve"> (</w:t>
            </w:r>
            <w:r w:rsidR="007E4010">
              <w:rPr>
                <w:rFonts w:cs="Times New Roman [TMC ]"/>
                <w:sz w:val="24"/>
                <w:szCs w:val="24"/>
              </w:rPr>
              <w:t>имя типа данных</w:t>
            </w:r>
            <w:r w:rsidR="007E4010">
              <w:rPr>
                <w:rFonts w:cs="Times New Roman [TMC ]"/>
                <w:sz w:val="24"/>
                <w:szCs w:val="24"/>
                <w:lang w:val="en" w:eastAsia="ru-RU"/>
              </w:rPr>
              <w:t>)</w:t>
            </w:r>
          </w:p>
        </w:tc>
      </w:tr>
      <w:tr w:rsidR="00837C39" w14:paraId="4EEEA43A" w14:textId="77777777" w:rsidTr="00E57E72">
        <w:tc>
          <w:tcPr>
            <w:tcW w:w="4658" w:type="dxa"/>
          </w:tcPr>
          <w:p w14:paraId="4C0DB55D" w14:textId="42FACC48" w:rsidR="00837C39" w:rsidRDefault="007E4010" w:rsidP="00D17B7B">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14:paraId="44F3902B" w14:textId="5840EC17"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eastAsia="ru-RU"/>
              </w:rPr>
              <w:t>R6</w:t>
            </w:r>
            <w:r w:rsidR="007E4010">
              <w:rPr>
                <w:rFonts w:cs="Times New Roman [TMC ]"/>
                <w:sz w:val="24"/>
                <w:szCs w:val="24"/>
                <w:lang w:val="en" w:eastAsia="ru-RU"/>
              </w:rPr>
              <w:t xml:space="preserve"> (</w:t>
            </w:r>
            <w:r w:rsidR="007E4010">
              <w:rPr>
                <w:rFonts w:cs="Times New Roman [TMC ]"/>
                <w:sz w:val="24"/>
                <w:szCs w:val="24"/>
              </w:rPr>
              <w:t>целочисленный тип;</w:t>
            </w:r>
            <w:r w:rsidR="007E4010">
              <w:rPr>
                <w:rFonts w:cs="Times New Roman [TMC ]"/>
                <w:sz w:val="24"/>
                <w:szCs w:val="24"/>
                <w:lang w:val="en" w:eastAsia="ru-RU"/>
              </w:rPr>
              <w:t>)</w:t>
            </w:r>
          </w:p>
        </w:tc>
      </w:tr>
      <w:tr w:rsidR="00837C39" w14:paraId="766D1CA0" w14:textId="77777777" w:rsidTr="00E57E72">
        <w:tc>
          <w:tcPr>
            <w:tcW w:w="4658" w:type="dxa"/>
          </w:tcPr>
          <w:p w14:paraId="341F2069" w14:textId="6961A138" w:rsidR="00837C39" w:rsidRDefault="007E4010" w:rsidP="00D17B7B">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14:paraId="292B1FBB" w14:textId="2B997404"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eastAsia="ru-RU"/>
              </w:rPr>
              <w:t>R7</w:t>
            </w:r>
            <w:r w:rsidR="007E4010">
              <w:rPr>
                <w:rFonts w:cs="Times New Roman [TMC ]"/>
                <w:sz w:val="24"/>
                <w:szCs w:val="24"/>
                <w:lang w:val="en" w:eastAsia="ru-RU"/>
              </w:rPr>
              <w:t xml:space="preserve"> (</w:t>
            </w:r>
            <w:r w:rsidR="007E4010">
              <w:rPr>
                <w:rFonts w:cs="Times New Roman [TMC ]"/>
                <w:sz w:val="24"/>
                <w:szCs w:val="24"/>
              </w:rPr>
              <w:t>целочисленный тип;</w:t>
            </w:r>
            <w:r w:rsidR="007E4010">
              <w:rPr>
                <w:rFonts w:cs="Times New Roman [TMC ]"/>
                <w:sz w:val="24"/>
                <w:szCs w:val="24"/>
                <w:lang w:val="en" w:eastAsia="ru-RU"/>
              </w:rPr>
              <w:t>)</w:t>
            </w:r>
          </w:p>
        </w:tc>
      </w:tr>
      <w:tr w:rsidR="00837C39" w14:paraId="4C39E8D7" w14:textId="77777777" w:rsidTr="00E57E72">
        <w:tc>
          <w:tcPr>
            <w:tcW w:w="4658" w:type="dxa"/>
          </w:tcPr>
          <w:p w14:paraId="52F02235" w14:textId="0D04A366" w:rsidR="00837C39" w:rsidRDefault="007E4010" w:rsidP="00D17B7B">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14:paraId="615D1D4C" w14:textId="7BC33CBD"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eastAsia="ru-RU"/>
              </w:rPr>
              <w:t>R8</w:t>
            </w:r>
            <w:r w:rsidR="007E4010">
              <w:rPr>
                <w:rFonts w:cs="Times New Roman [TMC ]"/>
                <w:sz w:val="24"/>
                <w:szCs w:val="24"/>
                <w:lang w:val="en" w:eastAsia="ru-RU"/>
              </w:rPr>
              <w:t xml:space="preserve"> (</w:t>
            </w:r>
            <w:r w:rsidR="007E4010">
              <w:rPr>
                <w:rFonts w:cs="Times New Roman [TMC ]"/>
                <w:sz w:val="24"/>
                <w:szCs w:val="24"/>
              </w:rPr>
              <w:t>целочисленный тип;</w:t>
            </w:r>
            <w:r w:rsidR="007E4010">
              <w:rPr>
                <w:rFonts w:cs="Times New Roman [TMC ]"/>
                <w:sz w:val="24"/>
                <w:szCs w:val="24"/>
                <w:lang w:val="en" w:eastAsia="ru-RU"/>
              </w:rPr>
              <w:t>)</w:t>
            </w:r>
          </w:p>
        </w:tc>
      </w:tr>
      <w:tr w:rsidR="00837C39" w14:paraId="54F4C0EA" w14:textId="77777777" w:rsidTr="00E57E72">
        <w:tc>
          <w:tcPr>
            <w:tcW w:w="4658" w:type="dxa"/>
          </w:tcPr>
          <w:p w14:paraId="64A66016" w14:textId="1CD2B007" w:rsidR="00837C39" w:rsidRDefault="00F40636" w:rsidP="00D17B7B">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14:paraId="5DC11FFB" w14:textId="7B6DD6F3" w:rsidR="00837C39" w:rsidRPr="007E4010" w:rsidRDefault="00F40636" w:rsidP="00D17B7B">
            <w:pPr>
              <w:pStyle w:val="-0"/>
              <w:ind w:firstLineChars="0" w:firstLine="0"/>
              <w:rPr>
                <w:rFonts w:cs="Times New Roman [TMC ]"/>
                <w:sz w:val="24"/>
                <w:szCs w:val="24"/>
                <w:lang w:eastAsia="ru-RU"/>
              </w:rPr>
            </w:pPr>
            <w:r>
              <w:rPr>
                <w:rFonts w:cs="Times New Roman [TMC ]"/>
                <w:sz w:val="24"/>
                <w:szCs w:val="24"/>
                <w:lang w:val="en" w:eastAsia="ru-RU"/>
              </w:rPr>
              <w:t>R9</w:t>
            </w:r>
            <w:r w:rsidR="007E4010">
              <w:rPr>
                <w:rFonts w:cs="Times New Roman [TMC ]"/>
                <w:sz w:val="24"/>
                <w:szCs w:val="24"/>
                <w:lang w:val="en" w:eastAsia="ru-RU"/>
              </w:rPr>
              <w:t xml:space="preserve"> (</w:t>
            </w:r>
            <w:r w:rsidR="007E4010">
              <w:rPr>
                <w:rFonts w:cs="Times New Roman [TMC ]"/>
                <w:sz w:val="24"/>
                <w:szCs w:val="24"/>
                <w:lang w:val="ru-RU"/>
              </w:rPr>
              <w:t>встроенная функция</w:t>
            </w:r>
            <w:r w:rsidR="007E4010">
              <w:rPr>
                <w:rFonts w:cs="Times New Roman [TMC ]"/>
                <w:sz w:val="24"/>
                <w:szCs w:val="24"/>
              </w:rPr>
              <w:t>)</w:t>
            </w:r>
          </w:p>
        </w:tc>
      </w:tr>
      <w:tr w:rsidR="00837C39" w14:paraId="7AA8605E" w14:textId="77777777" w:rsidTr="00E57E72">
        <w:tc>
          <w:tcPr>
            <w:tcW w:w="4658" w:type="dxa"/>
          </w:tcPr>
          <w:p w14:paraId="4C99BDF4" w14:textId="15098A96" w:rsidR="00837C39" w:rsidRDefault="00F40636" w:rsidP="00D17B7B">
            <w:pPr>
              <w:pStyle w:val="-0"/>
              <w:ind w:firstLineChars="0" w:firstLine="0"/>
              <w:rPr>
                <w:rFonts w:cs="Times New Roman [TMC ]"/>
                <w:sz w:val="24"/>
                <w:szCs w:val="24"/>
                <w:lang w:val="en"/>
              </w:rPr>
            </w:pPr>
            <w:r>
              <w:rPr>
                <w:rFonts w:cs="Times New Roman [TMC ]"/>
                <w:sz w:val="24"/>
                <w:szCs w:val="24"/>
                <w:lang w:val="en"/>
              </w:rPr>
              <w:lastRenderedPageBreak/>
              <w:t>log</w:t>
            </w:r>
            <w:r>
              <w:rPr>
                <w:rFonts w:cs="Times New Roman [TMC ]"/>
                <w:sz w:val="24"/>
                <w:szCs w:val="24"/>
                <w:lang w:val="ru-RU"/>
              </w:rPr>
              <w:t xml:space="preserve"> </w:t>
            </w:r>
          </w:p>
        </w:tc>
        <w:tc>
          <w:tcPr>
            <w:tcW w:w="4097" w:type="dxa"/>
          </w:tcPr>
          <w:p w14:paraId="41191787" w14:textId="1790473C" w:rsidR="00837C39" w:rsidRPr="007E4010" w:rsidRDefault="00F40636" w:rsidP="00D17B7B">
            <w:pPr>
              <w:pStyle w:val="-0"/>
              <w:ind w:firstLineChars="0" w:firstLine="0"/>
              <w:rPr>
                <w:rFonts w:cs="Times New Roman [TMC ]"/>
                <w:sz w:val="24"/>
                <w:szCs w:val="24"/>
                <w:lang w:eastAsia="ru-RU"/>
              </w:rPr>
            </w:pPr>
            <w:r>
              <w:rPr>
                <w:rFonts w:cs="Times New Roman [TMC ]"/>
                <w:sz w:val="24"/>
                <w:szCs w:val="24"/>
                <w:lang w:val="en" w:eastAsia="ru-RU"/>
              </w:rPr>
              <w:t>R10</w:t>
            </w:r>
            <w:r w:rsidR="007E4010">
              <w:rPr>
                <w:rFonts w:cs="Times New Roman [TMC ]"/>
                <w:sz w:val="24"/>
                <w:szCs w:val="24"/>
                <w:lang w:val="en" w:eastAsia="ru-RU"/>
              </w:rPr>
              <w:t xml:space="preserve"> (</w:t>
            </w:r>
            <w:r w:rsidR="007E4010">
              <w:rPr>
                <w:rFonts w:cs="Times New Roman [TMC ]"/>
                <w:sz w:val="24"/>
                <w:szCs w:val="24"/>
                <w:lang w:val="ru-RU"/>
              </w:rPr>
              <w:t>встроенная функция</w:t>
            </w:r>
            <w:r w:rsidR="007E4010">
              <w:rPr>
                <w:rFonts w:cs="Times New Roman [TMC ]"/>
                <w:sz w:val="24"/>
                <w:szCs w:val="24"/>
              </w:rPr>
              <w:t>)</w:t>
            </w:r>
          </w:p>
        </w:tc>
      </w:tr>
      <w:tr w:rsidR="00837C39" w14:paraId="777400E9" w14:textId="77777777" w:rsidTr="00E57E72">
        <w:tc>
          <w:tcPr>
            <w:tcW w:w="4658" w:type="dxa"/>
          </w:tcPr>
          <w:p w14:paraId="2885FD8C" w14:textId="6BCDCA16" w:rsidR="00837C39" w:rsidRDefault="00F40636" w:rsidP="00D17B7B">
            <w:pPr>
              <w:pStyle w:val="-0"/>
              <w:ind w:firstLineChars="0" w:firstLine="0"/>
              <w:rPr>
                <w:rFonts w:cs="Times New Roman [TMC ]"/>
                <w:sz w:val="24"/>
                <w:szCs w:val="24"/>
                <w:lang w:val="en"/>
              </w:rPr>
            </w:pPr>
            <w:r>
              <w:rPr>
                <w:rFonts w:cs="Times New Roman [TMC ]"/>
                <w:sz w:val="24"/>
                <w:szCs w:val="24"/>
                <w:lang w:val="en"/>
              </w:rPr>
              <w:t>pow</w:t>
            </w:r>
          </w:p>
        </w:tc>
        <w:tc>
          <w:tcPr>
            <w:tcW w:w="4097" w:type="dxa"/>
          </w:tcPr>
          <w:p w14:paraId="375CA007" w14:textId="4BD39D53" w:rsidR="00837C39" w:rsidRPr="007E4010" w:rsidRDefault="00F40636" w:rsidP="00D17B7B">
            <w:pPr>
              <w:pStyle w:val="-0"/>
              <w:ind w:firstLineChars="0" w:firstLine="0"/>
              <w:rPr>
                <w:rFonts w:cs="Times New Roman [TMC ]"/>
                <w:sz w:val="24"/>
                <w:szCs w:val="24"/>
                <w:lang w:eastAsia="ru-RU"/>
              </w:rPr>
            </w:pPr>
            <w:r>
              <w:rPr>
                <w:rFonts w:cs="Times New Roman [TMC ]"/>
                <w:sz w:val="24"/>
                <w:szCs w:val="24"/>
                <w:lang w:val="en" w:eastAsia="ru-RU"/>
              </w:rPr>
              <w:t>R11</w:t>
            </w:r>
            <w:r w:rsidR="007E4010">
              <w:rPr>
                <w:rFonts w:cs="Times New Roman [TMC ]"/>
                <w:sz w:val="24"/>
                <w:szCs w:val="24"/>
                <w:lang w:val="en" w:eastAsia="ru-RU"/>
              </w:rPr>
              <w:t xml:space="preserve"> (</w:t>
            </w:r>
            <w:r w:rsidR="007E4010">
              <w:rPr>
                <w:rFonts w:cs="Times New Roman [TMC ]"/>
                <w:sz w:val="24"/>
                <w:szCs w:val="24"/>
                <w:lang w:val="ru-RU"/>
              </w:rPr>
              <w:t>встроенная функция</w:t>
            </w:r>
            <w:r w:rsidR="007E4010">
              <w:rPr>
                <w:rFonts w:cs="Times New Roman [TMC ]"/>
                <w:sz w:val="24"/>
                <w:szCs w:val="24"/>
              </w:rPr>
              <w:t>)</w:t>
            </w:r>
          </w:p>
        </w:tc>
      </w:tr>
      <w:tr w:rsidR="00837C39" w14:paraId="3A73EC95" w14:textId="77777777" w:rsidTr="00E57E72">
        <w:tc>
          <w:tcPr>
            <w:tcW w:w="4658" w:type="dxa"/>
          </w:tcPr>
          <w:p w14:paraId="3853D8B7" w14:textId="6C253E24" w:rsidR="00837C39" w:rsidRDefault="007E4010" w:rsidP="00D17B7B">
            <w:pPr>
              <w:pStyle w:val="-0"/>
              <w:ind w:firstLineChars="0" w:firstLine="0"/>
              <w:rPr>
                <w:rFonts w:cs="Times New Roman [TMC ]"/>
                <w:sz w:val="24"/>
                <w:szCs w:val="24"/>
                <w:lang w:val="en"/>
              </w:rPr>
            </w:pPr>
            <w:r>
              <w:rPr>
                <w:rFonts w:cs="Times New Roman [TMC ]"/>
                <w:sz w:val="24"/>
                <w:szCs w:val="24"/>
              </w:rPr>
              <w:t>sqrt</w:t>
            </w:r>
          </w:p>
        </w:tc>
        <w:tc>
          <w:tcPr>
            <w:tcW w:w="4097" w:type="dxa"/>
          </w:tcPr>
          <w:p w14:paraId="03ADB7E1" w14:textId="3AF8F422" w:rsidR="00837C39" w:rsidRPr="007E4010" w:rsidRDefault="00F40636" w:rsidP="00D17B7B">
            <w:pPr>
              <w:pStyle w:val="-0"/>
              <w:ind w:firstLineChars="0" w:firstLine="0"/>
              <w:rPr>
                <w:rFonts w:cs="Times New Roman [TMC ]"/>
                <w:sz w:val="24"/>
                <w:szCs w:val="24"/>
                <w:lang w:eastAsia="ru-RU"/>
              </w:rPr>
            </w:pPr>
            <w:r>
              <w:rPr>
                <w:rFonts w:cs="Times New Roman [TMC ]"/>
                <w:sz w:val="24"/>
                <w:szCs w:val="24"/>
                <w:lang w:val="en" w:eastAsia="ru-RU"/>
              </w:rPr>
              <w:t>R12</w:t>
            </w:r>
            <w:r w:rsidR="007E4010">
              <w:rPr>
                <w:rFonts w:cs="Times New Roman [TMC ]"/>
                <w:sz w:val="24"/>
                <w:szCs w:val="24"/>
                <w:lang w:val="en" w:eastAsia="ru-RU"/>
              </w:rPr>
              <w:t xml:space="preserve"> (</w:t>
            </w:r>
            <w:r w:rsidR="007E4010">
              <w:rPr>
                <w:rFonts w:cs="Times New Roman [TMC ]"/>
                <w:sz w:val="24"/>
                <w:szCs w:val="24"/>
                <w:lang w:val="ru-RU"/>
              </w:rPr>
              <w:t>встроенная функция</w:t>
            </w:r>
            <w:r w:rsidR="007E4010">
              <w:rPr>
                <w:rFonts w:cs="Times New Roman [TMC ]"/>
                <w:sz w:val="24"/>
                <w:szCs w:val="24"/>
              </w:rPr>
              <w:t>)</w:t>
            </w:r>
          </w:p>
        </w:tc>
      </w:tr>
      <w:tr w:rsidR="00837C39" w14:paraId="71F753E8" w14:textId="77777777" w:rsidTr="00E57E72">
        <w:tc>
          <w:tcPr>
            <w:tcW w:w="4658" w:type="dxa"/>
          </w:tcPr>
          <w:p w14:paraId="0C47F2AA" w14:textId="5C30FE11" w:rsidR="00837C39" w:rsidRDefault="00F40636" w:rsidP="00D17B7B">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14:paraId="3F3511C4" w14:textId="400D15E8" w:rsidR="00837C39" w:rsidRPr="007E4010" w:rsidRDefault="00F40636" w:rsidP="00D17B7B">
            <w:pPr>
              <w:pStyle w:val="-0"/>
              <w:ind w:firstLineChars="0" w:firstLine="0"/>
              <w:rPr>
                <w:rFonts w:cs="Times New Roman [TMC ]"/>
                <w:sz w:val="24"/>
                <w:szCs w:val="24"/>
                <w:lang w:eastAsia="ru-RU"/>
              </w:rPr>
            </w:pPr>
            <w:r>
              <w:rPr>
                <w:rFonts w:cs="Times New Roman [TMC ]"/>
                <w:sz w:val="24"/>
                <w:szCs w:val="24"/>
                <w:lang w:val="en" w:eastAsia="ru-RU"/>
              </w:rPr>
              <w:t>R13</w:t>
            </w:r>
            <w:r w:rsidR="007E4010">
              <w:rPr>
                <w:rFonts w:cs="Times New Roman [TMC ]"/>
                <w:sz w:val="24"/>
                <w:szCs w:val="24"/>
                <w:lang w:val="en" w:eastAsia="ru-RU"/>
              </w:rPr>
              <w:t xml:space="preserve"> (</w:t>
            </w:r>
            <w:r w:rsidR="007E4010">
              <w:rPr>
                <w:rFonts w:cs="Times New Roman [TMC ]"/>
                <w:sz w:val="24"/>
                <w:szCs w:val="24"/>
                <w:lang w:val="ru-RU"/>
              </w:rPr>
              <w:t>встроенная функция</w:t>
            </w:r>
            <w:r w:rsidR="007E4010">
              <w:rPr>
                <w:rFonts w:cs="Times New Roman [TMC ]"/>
                <w:sz w:val="24"/>
                <w:szCs w:val="24"/>
              </w:rPr>
              <w:t>)</w:t>
            </w:r>
          </w:p>
        </w:tc>
      </w:tr>
      <w:tr w:rsidR="00837C39" w14:paraId="58A800BF" w14:textId="77777777" w:rsidTr="00E57E72">
        <w:tc>
          <w:tcPr>
            <w:tcW w:w="4658" w:type="dxa"/>
          </w:tcPr>
          <w:p w14:paraId="385AE4F7" w14:textId="5E8FC3D7" w:rsidR="00837C39" w:rsidRDefault="00F40636" w:rsidP="00D17B7B">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14:paraId="120EB0F9" w14:textId="5FF50B9E" w:rsidR="00837C39" w:rsidRPr="007E4010" w:rsidRDefault="00F40636" w:rsidP="00D17B7B">
            <w:pPr>
              <w:pStyle w:val="-0"/>
              <w:ind w:firstLineChars="0" w:firstLine="0"/>
              <w:rPr>
                <w:rFonts w:cs="Times New Roman [TMC ]"/>
                <w:sz w:val="24"/>
                <w:szCs w:val="24"/>
                <w:lang w:eastAsia="ru-RU"/>
              </w:rPr>
            </w:pPr>
            <w:r>
              <w:rPr>
                <w:rFonts w:cs="Times New Roman [TMC ]"/>
                <w:sz w:val="24"/>
                <w:szCs w:val="24"/>
                <w:lang w:val="en" w:eastAsia="ru-RU"/>
              </w:rPr>
              <w:t>R14</w:t>
            </w:r>
            <w:r w:rsidR="007E4010">
              <w:rPr>
                <w:rFonts w:cs="Times New Roman [TMC ]"/>
                <w:sz w:val="24"/>
                <w:szCs w:val="24"/>
                <w:lang w:val="en" w:eastAsia="ru-RU"/>
              </w:rPr>
              <w:t xml:space="preserve"> (</w:t>
            </w:r>
            <w:r w:rsidR="007E4010">
              <w:rPr>
                <w:rFonts w:cs="Times New Roman [TMC ]"/>
                <w:sz w:val="24"/>
                <w:szCs w:val="24"/>
                <w:lang w:val="ru-RU"/>
              </w:rPr>
              <w:t>встроенная функция</w:t>
            </w:r>
            <w:r w:rsidR="007E4010">
              <w:rPr>
                <w:rFonts w:cs="Times New Roman [TMC ]"/>
                <w:sz w:val="24"/>
                <w:szCs w:val="24"/>
              </w:rPr>
              <w:t>)</w:t>
            </w:r>
          </w:p>
        </w:tc>
      </w:tr>
    </w:tbl>
    <w:p w14:paraId="3DFE49F1" w14:textId="06E2BEB0" w:rsidR="00837C39" w:rsidRDefault="00F40636" w:rsidP="009C7A93">
      <w:pPr>
        <w:pStyle w:val="af5"/>
      </w:pPr>
      <w:r>
        <w:t xml:space="preserve">Таблица </w:t>
      </w:r>
      <w:fldSimple w:instr=" SEQ Таблица \* ARABIC ">
        <w:r>
          <w:t>8</w:t>
        </w:r>
      </w:fldSimple>
      <w:r>
        <w:t>-Таблица зарезервированных имён</w:t>
      </w:r>
    </w:p>
    <w:p w14:paraId="5F6779EA" w14:textId="77777777" w:rsidR="00837C39" w:rsidRDefault="00F40636" w:rsidP="007C1773">
      <w:pPr>
        <w:pStyle w:val="1"/>
        <w:rPr>
          <w:lang w:val="ru-RU"/>
        </w:rPr>
      </w:pPr>
      <w:bookmarkStart w:id="12" w:name="_Toc45023915"/>
      <w:r>
        <w:rPr>
          <w:lang w:val="ru-RU"/>
        </w:rPr>
        <w:t>Типы лексем</w:t>
      </w:r>
      <w:bookmarkEnd w:id="12"/>
    </w:p>
    <w:tbl>
      <w:tblPr>
        <w:tblStyle w:val="afff0"/>
        <w:tblW w:w="8755" w:type="dxa"/>
        <w:tblLook w:val="04A0" w:firstRow="1" w:lastRow="0" w:firstColumn="1" w:lastColumn="0" w:noHBand="0" w:noVBand="1"/>
      </w:tblPr>
      <w:tblGrid>
        <w:gridCol w:w="4261"/>
        <w:gridCol w:w="4494"/>
      </w:tblGrid>
      <w:tr w:rsidR="00837C39" w:rsidRPr="00786D82" w14:paraId="55F672DC" w14:textId="77777777" w:rsidTr="00E57E72">
        <w:tc>
          <w:tcPr>
            <w:tcW w:w="4261" w:type="dxa"/>
          </w:tcPr>
          <w:p w14:paraId="1FBCFE45" w14:textId="5FA1D921" w:rsidR="00837C39" w:rsidRPr="00786D82" w:rsidRDefault="00786D82"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Идентификатор</w:t>
            </w:r>
          </w:p>
        </w:tc>
        <w:tc>
          <w:tcPr>
            <w:tcW w:w="4494" w:type="dxa"/>
          </w:tcPr>
          <w:p w14:paraId="30736500" w14:textId="79BEED88"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Ключевое слово,</w:t>
            </w:r>
            <w:r w:rsidR="00E57E72">
              <w:rPr>
                <w:rFonts w:ascii="Times New Roman [TMC ]" w:hAnsi="Times New Roman [TMC ]" w:cs="Times New Roman [TMC ]"/>
                <w:sz w:val="24"/>
                <w:szCs w:val="24"/>
              </w:rPr>
              <w:t xml:space="preserve"> </w:t>
            </w:r>
            <w:r w:rsidR="00E57E72">
              <w:rPr>
                <w:rFonts w:ascii="Times New Roman [TMC ]" w:hAnsi="Times New Roman [TMC ]" w:cs="Times New Roman [TMC ]"/>
                <w:sz w:val="24"/>
                <w:szCs w:val="24"/>
                <w:lang w:val="ru-RU"/>
              </w:rPr>
              <w:t>з</w:t>
            </w:r>
            <w:r w:rsidRPr="00786D82">
              <w:rPr>
                <w:rFonts w:ascii="Times New Roman [TMC ]" w:hAnsi="Times New Roman [TMC ]" w:cs="Times New Roman [TMC ]"/>
                <w:sz w:val="24"/>
                <w:szCs w:val="24"/>
                <w:lang w:val="ru-RU"/>
              </w:rPr>
              <w:t>арезервированное имя</w:t>
            </w:r>
          </w:p>
        </w:tc>
      </w:tr>
      <w:tr w:rsidR="00837C39" w:rsidRPr="00786D82" w14:paraId="7E913FD2" w14:textId="77777777" w:rsidTr="00E57E72">
        <w:tc>
          <w:tcPr>
            <w:tcW w:w="4261" w:type="dxa"/>
          </w:tcPr>
          <w:p w14:paraId="6AA15529"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Оператор</w:t>
            </w:r>
          </w:p>
        </w:tc>
        <w:tc>
          <w:tcPr>
            <w:tcW w:w="4494" w:type="dxa"/>
          </w:tcPr>
          <w:p w14:paraId="4A4CEDAB"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О1)</w:t>
            </w:r>
          </w:p>
          <w:p w14:paraId="0446A8EB"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2</w:t>
            </w:r>
            <w:r w:rsidRPr="00786D82">
              <w:rPr>
                <w:rFonts w:ascii="Times New Roman [TMC ]" w:hAnsi="Times New Roman [TMC ]" w:cs="Times New Roman [TMC ]"/>
                <w:sz w:val="24"/>
                <w:szCs w:val="24"/>
                <w:lang w:val="ru-RU"/>
              </w:rPr>
              <w:t>)</w:t>
            </w:r>
          </w:p>
          <w:p w14:paraId="25CAF326"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3</w:t>
            </w:r>
            <w:r w:rsidRPr="00786D82">
              <w:rPr>
                <w:rFonts w:ascii="Times New Roman [TMC ]" w:hAnsi="Times New Roman [TMC ]" w:cs="Times New Roman [TMC ]"/>
                <w:sz w:val="24"/>
                <w:szCs w:val="24"/>
                <w:lang w:val="ru-RU"/>
              </w:rPr>
              <w:t>)</w:t>
            </w:r>
          </w:p>
          <w:p w14:paraId="75DEBFFC"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4</w:t>
            </w:r>
            <w:r w:rsidRPr="00786D82">
              <w:rPr>
                <w:rFonts w:ascii="Times New Roman [TMC ]" w:hAnsi="Times New Roman [TMC ]" w:cs="Times New Roman [TMC ]"/>
                <w:sz w:val="24"/>
                <w:szCs w:val="24"/>
                <w:lang w:val="ru-RU"/>
              </w:rPr>
              <w:t>)</w:t>
            </w:r>
          </w:p>
          <w:p w14:paraId="7D7815D0"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5</w:t>
            </w:r>
            <w:r w:rsidRPr="00786D82">
              <w:rPr>
                <w:rFonts w:ascii="Times New Roman [TMC ]" w:hAnsi="Times New Roman [TMC ]" w:cs="Times New Roman [TMC ]"/>
                <w:sz w:val="24"/>
                <w:szCs w:val="24"/>
                <w:lang w:val="ru-RU"/>
              </w:rPr>
              <w:t>)</w:t>
            </w:r>
          </w:p>
          <w:p w14:paraId="02E9C2BA"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6</w:t>
            </w:r>
            <w:r w:rsidRPr="00786D82">
              <w:rPr>
                <w:rFonts w:ascii="Times New Roman [TMC ]" w:hAnsi="Times New Roman [TMC ]" w:cs="Times New Roman [TMC ]"/>
                <w:sz w:val="24"/>
                <w:szCs w:val="24"/>
                <w:lang w:val="ru-RU"/>
              </w:rPr>
              <w:t>)</w:t>
            </w:r>
          </w:p>
          <w:p w14:paraId="5CE01E47"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7</w:t>
            </w:r>
            <w:r w:rsidRPr="00786D82">
              <w:rPr>
                <w:rFonts w:ascii="Times New Roman [TMC ]" w:hAnsi="Times New Roman [TMC ]" w:cs="Times New Roman [TMC ]"/>
                <w:sz w:val="24"/>
                <w:szCs w:val="24"/>
                <w:lang w:val="ru-RU"/>
              </w:rPr>
              <w:t>)</w:t>
            </w:r>
          </w:p>
          <w:p w14:paraId="1CF6794B"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&gt;(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8</w:t>
            </w:r>
            <w:r w:rsidRPr="00786D82">
              <w:rPr>
                <w:rFonts w:ascii="Times New Roman [TMC ]" w:hAnsi="Times New Roman [TMC ]" w:cs="Times New Roman [TMC ]"/>
                <w:sz w:val="24"/>
                <w:szCs w:val="24"/>
                <w:lang w:val="ru-RU"/>
              </w:rPr>
              <w:t>)</w:t>
            </w:r>
          </w:p>
          <w:p w14:paraId="3697E127"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&lt;(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9</w:t>
            </w:r>
            <w:r w:rsidRPr="00786D82">
              <w:rPr>
                <w:rFonts w:ascii="Times New Roman [TMC ]" w:hAnsi="Times New Roman [TMC ]" w:cs="Times New Roman [TMC ]"/>
                <w:sz w:val="24"/>
                <w:szCs w:val="24"/>
                <w:lang w:val="ru-RU"/>
              </w:rPr>
              <w:t>)</w:t>
            </w:r>
          </w:p>
          <w:p w14:paraId="7BA563C4"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&gt;=(</w:t>
            </w:r>
            <w:r w:rsidRPr="00786D82">
              <w:rPr>
                <w:rFonts w:ascii="Times New Roman [TMC ]" w:hAnsi="Times New Roman [TMC ]" w:cs="Times New Roman [TMC ]"/>
                <w:sz w:val="24"/>
                <w:szCs w:val="24"/>
                <w:lang w:val="ru-RU"/>
              </w:rPr>
              <w:t>О1</w:t>
            </w:r>
            <w:r w:rsidRPr="00786D82">
              <w:rPr>
                <w:rFonts w:ascii="Times New Roman [TMC ]" w:hAnsi="Times New Roman [TMC ]" w:cs="Times New Roman [TMC ]"/>
                <w:sz w:val="24"/>
                <w:szCs w:val="24"/>
                <w:lang w:val="en"/>
              </w:rPr>
              <w:t>0</w:t>
            </w:r>
            <w:r w:rsidRPr="00786D82">
              <w:rPr>
                <w:rFonts w:ascii="Times New Roman [TMC ]" w:hAnsi="Times New Roman [TMC ]" w:cs="Times New Roman [TMC ]"/>
                <w:sz w:val="24"/>
                <w:szCs w:val="24"/>
                <w:lang w:val="ru-RU"/>
              </w:rPr>
              <w:t>)</w:t>
            </w:r>
          </w:p>
          <w:p w14:paraId="12F144CD"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&lt;=(</w:t>
            </w:r>
            <w:r w:rsidRPr="00786D82">
              <w:rPr>
                <w:rFonts w:ascii="Times New Roman [TMC ]" w:hAnsi="Times New Roman [TMC ]" w:cs="Times New Roman [TMC ]"/>
                <w:sz w:val="24"/>
                <w:szCs w:val="24"/>
                <w:lang w:val="ru-RU"/>
              </w:rPr>
              <w:t>О1</w:t>
            </w:r>
            <w:r w:rsidRPr="00786D82">
              <w:rPr>
                <w:rFonts w:ascii="Times New Roman [TMC ]" w:hAnsi="Times New Roman [TMC ]" w:cs="Times New Roman [TMC ]"/>
                <w:sz w:val="24"/>
                <w:szCs w:val="24"/>
                <w:lang w:val="en"/>
              </w:rPr>
              <w:t>1</w:t>
            </w:r>
            <w:r w:rsidRPr="00786D82">
              <w:rPr>
                <w:rFonts w:ascii="Times New Roman [TMC ]" w:hAnsi="Times New Roman [TMC ]" w:cs="Times New Roman [TMC ]"/>
                <w:sz w:val="24"/>
                <w:szCs w:val="24"/>
                <w:lang w:val="ru-RU"/>
              </w:rPr>
              <w:t>)</w:t>
            </w:r>
          </w:p>
          <w:p w14:paraId="4CE923D8"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О1</w:t>
            </w:r>
            <w:r w:rsidRPr="00786D82">
              <w:rPr>
                <w:rFonts w:ascii="Times New Roman [TMC ]" w:hAnsi="Times New Roman [TMC ]" w:cs="Times New Roman [TMC ]"/>
                <w:sz w:val="24"/>
                <w:szCs w:val="24"/>
                <w:lang w:val="en"/>
              </w:rPr>
              <w:t>2</w:t>
            </w:r>
            <w:r w:rsidRPr="00786D82">
              <w:rPr>
                <w:rFonts w:ascii="Times New Roman [TMC ]" w:hAnsi="Times New Roman [TMC ]" w:cs="Times New Roman [TMC ]"/>
                <w:sz w:val="24"/>
                <w:szCs w:val="24"/>
                <w:lang w:val="ru-RU"/>
              </w:rPr>
              <w:t>)</w:t>
            </w:r>
          </w:p>
          <w:p w14:paraId="2710F83A"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ru-RU"/>
              </w:rPr>
              <w:t>О1</w:t>
            </w:r>
            <w:r w:rsidRPr="00E57E72">
              <w:rPr>
                <w:rFonts w:ascii="Times New Roman [TMC ]" w:hAnsi="Times New Roman [TMC ]" w:cs="Times New Roman [TMC ]"/>
                <w:sz w:val="24"/>
                <w:szCs w:val="24"/>
                <w:lang w:val="ru-RU"/>
              </w:rPr>
              <w:t>3</w:t>
            </w:r>
            <w:r w:rsidRPr="00786D82">
              <w:rPr>
                <w:rFonts w:ascii="Times New Roman [TMC ]" w:hAnsi="Times New Roman [TMC ]" w:cs="Times New Roman [TMC ]"/>
                <w:sz w:val="24"/>
                <w:szCs w:val="24"/>
                <w:lang w:val="ru-RU"/>
              </w:rPr>
              <w:t>)</w:t>
            </w:r>
          </w:p>
          <w:p w14:paraId="510F8BFB"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&amp;&amp;(</w:t>
            </w:r>
            <w:r w:rsidRPr="00786D82">
              <w:rPr>
                <w:rFonts w:ascii="Times New Roman [TMC ]" w:hAnsi="Times New Roman [TMC ]" w:cs="Times New Roman [TMC ]"/>
                <w:sz w:val="24"/>
                <w:szCs w:val="24"/>
                <w:lang w:val="ru-RU"/>
              </w:rPr>
              <w:t>О1</w:t>
            </w:r>
            <w:r w:rsidRPr="00E57E72">
              <w:rPr>
                <w:rFonts w:ascii="Times New Roman [TMC ]" w:hAnsi="Times New Roman [TMC ]" w:cs="Times New Roman [TMC ]"/>
                <w:sz w:val="24"/>
                <w:szCs w:val="24"/>
                <w:lang w:val="ru-RU"/>
              </w:rPr>
              <w:t>4</w:t>
            </w:r>
            <w:r w:rsidRPr="00786D82">
              <w:rPr>
                <w:rFonts w:ascii="Times New Roman [TMC ]" w:hAnsi="Times New Roman [TMC ]" w:cs="Times New Roman [TMC ]"/>
                <w:sz w:val="24"/>
                <w:szCs w:val="24"/>
                <w:lang w:val="ru-RU"/>
              </w:rPr>
              <w:t>)</w:t>
            </w:r>
          </w:p>
          <w:p w14:paraId="5C79FDE4"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ru-RU"/>
              </w:rPr>
              <w:t>О1</w:t>
            </w:r>
            <w:r w:rsidRPr="00E57E72">
              <w:rPr>
                <w:rFonts w:ascii="Times New Roman [TMC ]" w:hAnsi="Times New Roman [TMC ]" w:cs="Times New Roman [TMC ]"/>
                <w:sz w:val="24"/>
                <w:szCs w:val="24"/>
                <w:lang w:val="ru-RU"/>
              </w:rPr>
              <w:t>5</w:t>
            </w:r>
            <w:r w:rsidRPr="00786D82">
              <w:rPr>
                <w:rFonts w:ascii="Times New Roman [TMC ]" w:hAnsi="Times New Roman [TMC ]" w:cs="Times New Roman [TMC ]"/>
                <w:sz w:val="24"/>
                <w:szCs w:val="24"/>
                <w:lang w:val="ru-RU"/>
              </w:rPr>
              <w:t>)</w:t>
            </w:r>
          </w:p>
          <w:p w14:paraId="4F0DE846"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ru-RU"/>
              </w:rPr>
              <w:t>О1</w:t>
            </w:r>
            <w:r w:rsidRPr="00E57E72">
              <w:rPr>
                <w:rFonts w:ascii="Times New Roman [TMC ]" w:hAnsi="Times New Roman [TMC ]" w:cs="Times New Roman [TMC ]"/>
                <w:sz w:val="24"/>
                <w:szCs w:val="24"/>
                <w:lang w:val="ru-RU"/>
              </w:rPr>
              <w:t>6</w:t>
            </w:r>
            <w:r w:rsidRPr="00786D82">
              <w:rPr>
                <w:rFonts w:ascii="Times New Roman [TMC ]" w:hAnsi="Times New Roman [TMC ]" w:cs="Times New Roman [TMC ]"/>
                <w:sz w:val="24"/>
                <w:szCs w:val="24"/>
                <w:lang w:val="ru-RU"/>
              </w:rPr>
              <w:t>)</w:t>
            </w:r>
          </w:p>
          <w:p w14:paraId="6394941A"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ru-RU"/>
              </w:rPr>
              <w:t>О1</w:t>
            </w:r>
            <w:r w:rsidRPr="00E57E72">
              <w:rPr>
                <w:rFonts w:ascii="Times New Roman [TMC ]" w:hAnsi="Times New Roman [TMC ]" w:cs="Times New Roman [TMC ]"/>
                <w:sz w:val="24"/>
                <w:szCs w:val="24"/>
                <w:lang w:val="ru-RU"/>
              </w:rPr>
              <w:t>7</w:t>
            </w:r>
            <w:r w:rsidRPr="00786D82">
              <w:rPr>
                <w:rFonts w:ascii="Times New Roman [TMC ]" w:hAnsi="Times New Roman [TMC ]" w:cs="Times New Roman [TMC ]"/>
                <w:sz w:val="24"/>
                <w:szCs w:val="24"/>
                <w:lang w:val="ru-RU"/>
              </w:rPr>
              <w:t>)</w:t>
            </w:r>
          </w:p>
          <w:p w14:paraId="56029F02"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ru-RU"/>
              </w:rPr>
              <w:t>О1</w:t>
            </w:r>
            <w:r w:rsidRPr="00E57E72">
              <w:rPr>
                <w:rFonts w:ascii="Times New Roman [TMC ]" w:hAnsi="Times New Roman [TMC ]" w:cs="Times New Roman [TMC ]"/>
                <w:sz w:val="24"/>
                <w:szCs w:val="24"/>
                <w:lang w:val="ru-RU"/>
              </w:rPr>
              <w:t>8</w:t>
            </w:r>
            <w:r w:rsidRPr="00786D82">
              <w:rPr>
                <w:rFonts w:ascii="Times New Roman [TMC ]" w:hAnsi="Times New Roman [TMC ]" w:cs="Times New Roman [TMC ]"/>
                <w:sz w:val="24"/>
                <w:szCs w:val="24"/>
                <w:lang w:val="ru-RU"/>
              </w:rPr>
              <w:t>)</w:t>
            </w:r>
          </w:p>
          <w:p w14:paraId="3D9AE957"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ru-RU"/>
              </w:rPr>
              <w:t>О1</w:t>
            </w:r>
            <w:r w:rsidRPr="00E57E72">
              <w:rPr>
                <w:rFonts w:ascii="Times New Roman [TMC ]" w:hAnsi="Times New Roman [TMC ]" w:cs="Times New Roman [TMC ]"/>
                <w:sz w:val="24"/>
                <w:szCs w:val="24"/>
                <w:lang w:val="ru-RU"/>
              </w:rPr>
              <w:t>9</w:t>
            </w:r>
            <w:r w:rsidRPr="00786D82">
              <w:rPr>
                <w:rFonts w:ascii="Times New Roman [TMC ]" w:hAnsi="Times New Roman [TMC ]" w:cs="Times New Roman [TMC ]"/>
                <w:sz w:val="24"/>
                <w:szCs w:val="24"/>
                <w:lang w:val="ru-RU"/>
              </w:rPr>
              <w:t>)</w:t>
            </w:r>
          </w:p>
          <w:p w14:paraId="7AF691BB"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ru-RU"/>
              </w:rPr>
              <w:t>О</w:t>
            </w:r>
            <w:r w:rsidRPr="00E57E72">
              <w:rPr>
                <w:rFonts w:ascii="Times New Roman [TMC ]" w:hAnsi="Times New Roman [TMC ]" w:cs="Times New Roman [TMC ]"/>
                <w:sz w:val="24"/>
                <w:szCs w:val="24"/>
                <w:lang w:val="ru-RU"/>
              </w:rPr>
              <w:t>20</w:t>
            </w:r>
            <w:r w:rsidRPr="00786D82">
              <w:rPr>
                <w:rFonts w:ascii="Times New Roman [TMC ]" w:hAnsi="Times New Roman [TMC ]" w:cs="Times New Roman [TMC ]"/>
                <w:sz w:val="24"/>
                <w:szCs w:val="24"/>
                <w:lang w:val="ru-RU"/>
              </w:rPr>
              <w:t>)</w:t>
            </w:r>
          </w:p>
          <w:p w14:paraId="6041BF0C"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ru-RU"/>
              </w:rPr>
              <w:t>О</w:t>
            </w:r>
            <w:r w:rsidRPr="00E57E72">
              <w:rPr>
                <w:rFonts w:ascii="Times New Roman [TMC ]" w:hAnsi="Times New Roman [TMC ]" w:cs="Times New Roman [TMC ]"/>
                <w:sz w:val="24"/>
                <w:szCs w:val="24"/>
                <w:lang w:val="ru-RU"/>
              </w:rPr>
              <w:t>21</w:t>
            </w:r>
            <w:r w:rsidRPr="00786D82">
              <w:rPr>
                <w:rFonts w:ascii="Times New Roman [TMC ]" w:hAnsi="Times New Roman [TMC ]" w:cs="Times New Roman [TMC ]"/>
                <w:sz w:val="24"/>
                <w:szCs w:val="24"/>
                <w:lang w:val="ru-RU"/>
              </w:rPr>
              <w:t>)</w:t>
            </w:r>
          </w:p>
          <w:p w14:paraId="554B22F9" w14:textId="77777777" w:rsidR="00837C39" w:rsidRPr="00E57E72" w:rsidRDefault="00F40636" w:rsidP="00786D82">
            <w:pPr>
              <w:spacing w:after="0" w:line="360" w:lineRule="auto"/>
              <w:rPr>
                <w:rFonts w:ascii="Times New Roman [TMC ]" w:hAnsi="Times New Roman [TMC ]" w:cs="Times New Roman [TMC ]"/>
                <w:sz w:val="24"/>
                <w:szCs w:val="24"/>
                <w:lang w:val="ru-RU"/>
              </w:rPr>
            </w:pPr>
            <w:r w:rsidRPr="00E57E72">
              <w:rPr>
                <w:rFonts w:ascii="Times New Roman [TMC ]" w:hAnsi="Times New Roman [TMC ]" w:cs="Times New Roman [TMC ]"/>
                <w:sz w:val="24"/>
                <w:szCs w:val="24"/>
                <w:lang w:val="ru-RU"/>
              </w:rPr>
              <w:lastRenderedPageBreak/>
              <w:t>/=(</w:t>
            </w:r>
            <w:r w:rsidRPr="00786D82">
              <w:rPr>
                <w:rFonts w:ascii="Times New Roman [TMC ]" w:hAnsi="Times New Roman [TMC ]" w:cs="Times New Roman [TMC ]"/>
                <w:sz w:val="24"/>
                <w:szCs w:val="24"/>
                <w:lang w:val="ru-RU"/>
              </w:rPr>
              <w:t>О</w:t>
            </w:r>
            <w:r w:rsidRPr="00E57E72">
              <w:rPr>
                <w:rFonts w:ascii="Times New Roman [TMC ]" w:hAnsi="Times New Roman [TMC ]" w:cs="Times New Roman [TMC ]"/>
                <w:sz w:val="24"/>
                <w:szCs w:val="24"/>
                <w:lang w:val="ru-RU"/>
              </w:rPr>
              <w:t>22</w:t>
            </w:r>
            <w:r w:rsidRPr="00786D82">
              <w:rPr>
                <w:rFonts w:ascii="Times New Roman [TMC ]" w:hAnsi="Times New Roman [TMC ]" w:cs="Times New Roman [TMC ]"/>
                <w:sz w:val="24"/>
                <w:szCs w:val="24"/>
                <w:lang w:val="ru-RU"/>
              </w:rPr>
              <w:t>)</w:t>
            </w:r>
          </w:p>
          <w:p w14:paraId="3E898EB6"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23</w:t>
            </w:r>
            <w:r w:rsidRPr="00786D82">
              <w:rPr>
                <w:rFonts w:ascii="Times New Roman [TMC ]" w:hAnsi="Times New Roman [TMC ]" w:cs="Times New Roman [TMC ]"/>
                <w:sz w:val="24"/>
                <w:szCs w:val="24"/>
                <w:lang w:val="ru-RU"/>
              </w:rPr>
              <w:t>)</w:t>
            </w:r>
          </w:p>
          <w:p w14:paraId="3E34B74E"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&lt;&lt;(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24</w:t>
            </w:r>
            <w:r w:rsidRPr="00786D82">
              <w:rPr>
                <w:rFonts w:ascii="Times New Roman [TMC ]" w:hAnsi="Times New Roman [TMC ]" w:cs="Times New Roman [TMC ]"/>
                <w:sz w:val="24"/>
                <w:szCs w:val="24"/>
                <w:lang w:val="ru-RU"/>
              </w:rPr>
              <w:t>)</w:t>
            </w:r>
          </w:p>
          <w:p w14:paraId="0769075A"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en"/>
              </w:rPr>
              <w:t>&gt;&gt;(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25</w:t>
            </w:r>
            <w:r w:rsidRPr="00786D82">
              <w:rPr>
                <w:rFonts w:ascii="Times New Roman [TMC ]" w:hAnsi="Times New Roman [TMC ]" w:cs="Times New Roman [TMC ]"/>
                <w:sz w:val="24"/>
                <w:szCs w:val="24"/>
                <w:lang w:val="ru-RU"/>
              </w:rPr>
              <w:t>)</w:t>
            </w:r>
          </w:p>
          <w:p w14:paraId="634BBD44"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&amp;(</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26</w:t>
            </w:r>
            <w:r w:rsidRPr="00786D82">
              <w:rPr>
                <w:rFonts w:ascii="Times New Roman [TMC ]" w:hAnsi="Times New Roman [TMC ]" w:cs="Times New Roman [TMC ]"/>
                <w:sz w:val="24"/>
                <w:szCs w:val="24"/>
                <w:lang w:val="ru-RU"/>
              </w:rPr>
              <w:t>)</w:t>
            </w:r>
          </w:p>
          <w:p w14:paraId="6BA8D508"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27</w:t>
            </w:r>
            <w:r w:rsidRPr="00786D82">
              <w:rPr>
                <w:rFonts w:ascii="Times New Roman [TMC ]" w:hAnsi="Times New Roman [TMC ]" w:cs="Times New Roman [TMC ]"/>
                <w:sz w:val="24"/>
                <w:szCs w:val="24"/>
                <w:lang w:val="ru-RU"/>
              </w:rPr>
              <w:t>)</w:t>
            </w:r>
          </w:p>
          <w:p w14:paraId="4701935C"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28</w:t>
            </w:r>
            <w:r w:rsidRPr="00786D82">
              <w:rPr>
                <w:rFonts w:ascii="Times New Roman [TMC ]" w:hAnsi="Times New Roman [TMC ]" w:cs="Times New Roman [TMC ]"/>
                <w:sz w:val="24"/>
                <w:szCs w:val="24"/>
                <w:lang w:val="ru-RU"/>
              </w:rPr>
              <w:t>)</w:t>
            </w:r>
          </w:p>
          <w:p w14:paraId="227F0937"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en"/>
              </w:rPr>
              <w:t>&gt;&gt;&gt;(</w:t>
            </w:r>
            <w:r w:rsidRPr="00786D82">
              <w:rPr>
                <w:rFonts w:ascii="Times New Roman [TMC ]" w:hAnsi="Times New Roman [TMC ]" w:cs="Times New Roman [TMC ]"/>
                <w:sz w:val="24"/>
                <w:szCs w:val="24"/>
                <w:lang w:val="ru-RU"/>
              </w:rPr>
              <w:t>О</w:t>
            </w:r>
            <w:r w:rsidRPr="00786D82">
              <w:rPr>
                <w:rFonts w:ascii="Times New Roman [TMC ]" w:hAnsi="Times New Roman [TMC ]" w:cs="Times New Roman [TMC ]"/>
                <w:sz w:val="24"/>
                <w:szCs w:val="24"/>
                <w:lang w:val="en"/>
              </w:rPr>
              <w:t>29</w:t>
            </w:r>
            <w:r w:rsidRPr="00786D82">
              <w:rPr>
                <w:rFonts w:ascii="Times New Roman [TMC ]" w:hAnsi="Times New Roman [TMC ]" w:cs="Times New Roman [TMC ]"/>
                <w:sz w:val="24"/>
                <w:szCs w:val="24"/>
                <w:lang w:val="ru-RU"/>
              </w:rPr>
              <w:t>)</w:t>
            </w:r>
          </w:p>
        </w:tc>
      </w:tr>
      <w:tr w:rsidR="00837C39" w:rsidRPr="00786D82" w14:paraId="3C84E83B" w14:textId="77777777" w:rsidTr="00E57E72">
        <w:tc>
          <w:tcPr>
            <w:tcW w:w="4261" w:type="dxa"/>
          </w:tcPr>
          <w:p w14:paraId="254A4803"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lastRenderedPageBreak/>
              <w:t>Разделитель</w:t>
            </w:r>
          </w:p>
        </w:tc>
        <w:tc>
          <w:tcPr>
            <w:tcW w:w="4494" w:type="dxa"/>
          </w:tcPr>
          <w:p w14:paraId="2DB96425"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en"/>
              </w:rPr>
              <w:t xml:space="preserve"> (D1)</w:t>
            </w:r>
          </w:p>
          <w:p w14:paraId="3C43BD1A"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w:t>
            </w:r>
            <w:r w:rsidRPr="00786D82">
              <w:rPr>
                <w:rFonts w:ascii="Times New Roman [TMC ]" w:hAnsi="Times New Roman [TMC ]" w:cs="Times New Roman [TMC ]"/>
                <w:sz w:val="24"/>
                <w:szCs w:val="24"/>
                <w:lang w:val="en"/>
              </w:rPr>
              <w:t xml:space="preserve"> (D2)</w:t>
            </w:r>
          </w:p>
          <w:p w14:paraId="0DBA6A3C"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 (D3)</w:t>
            </w:r>
          </w:p>
          <w:p w14:paraId="438A46D4"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 (D4)</w:t>
            </w:r>
          </w:p>
          <w:p w14:paraId="2ACC1459"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 (D5)</w:t>
            </w:r>
          </w:p>
          <w:p w14:paraId="7235724C"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 (D6)</w:t>
            </w:r>
          </w:p>
          <w:p w14:paraId="076EB0E5"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 (D7)</w:t>
            </w:r>
          </w:p>
        </w:tc>
      </w:tr>
      <w:tr w:rsidR="00837C39" w:rsidRPr="00786D82" w14:paraId="6D609947" w14:textId="77777777" w:rsidTr="00E57E72">
        <w:tc>
          <w:tcPr>
            <w:tcW w:w="4261" w:type="dxa"/>
          </w:tcPr>
          <w:p w14:paraId="51CDEB43"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Число</w:t>
            </w:r>
          </w:p>
        </w:tc>
        <w:tc>
          <w:tcPr>
            <w:tcW w:w="4494" w:type="dxa"/>
          </w:tcPr>
          <w:p w14:paraId="63C73C49"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Целое, вещественное</w:t>
            </w:r>
          </w:p>
        </w:tc>
      </w:tr>
      <w:tr w:rsidR="00837C39" w:rsidRPr="00786D82" w14:paraId="2CFF232D" w14:textId="77777777" w:rsidTr="00E57E72">
        <w:tc>
          <w:tcPr>
            <w:tcW w:w="4261" w:type="dxa"/>
          </w:tcPr>
          <w:p w14:paraId="2DE5340D"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Строка</w:t>
            </w:r>
          </w:p>
        </w:tc>
        <w:tc>
          <w:tcPr>
            <w:tcW w:w="4494" w:type="dxa"/>
          </w:tcPr>
          <w:p w14:paraId="4D0AA8EB"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ru-RU"/>
              </w:rPr>
              <w:t>Символ (</w:t>
            </w:r>
            <w:r w:rsidRPr="00786D82">
              <w:rPr>
                <w:rFonts w:ascii="Times New Roman [TMC ]" w:hAnsi="Times New Roman [TMC ]" w:cs="Times New Roman [TMC ]"/>
                <w:sz w:val="24"/>
                <w:szCs w:val="24"/>
                <w:lang w:val="en"/>
              </w:rPr>
              <w:t>‘ ‘)</w:t>
            </w:r>
          </w:p>
        </w:tc>
      </w:tr>
      <w:tr w:rsidR="00837C39" w:rsidRPr="00786D82" w14:paraId="090294A0" w14:textId="77777777" w:rsidTr="00E57E72">
        <w:tc>
          <w:tcPr>
            <w:tcW w:w="4261" w:type="dxa"/>
          </w:tcPr>
          <w:p w14:paraId="52F54D16" w14:textId="77777777" w:rsidR="00837C39" w:rsidRPr="00786D82" w:rsidRDefault="00F40636" w:rsidP="00786D82">
            <w:pPr>
              <w:spacing w:after="0" w:line="360" w:lineRule="auto"/>
              <w:rPr>
                <w:rFonts w:ascii="Times New Roman [TMC ]" w:hAnsi="Times New Roman [TMC ]" w:cs="Times New Roman [TMC ]"/>
                <w:sz w:val="24"/>
                <w:szCs w:val="24"/>
                <w:lang w:val="ru-RU"/>
              </w:rPr>
            </w:pPr>
            <w:r w:rsidRPr="00786D82">
              <w:rPr>
                <w:rFonts w:ascii="Times New Roman [TMC ]" w:hAnsi="Times New Roman [TMC ]" w:cs="Times New Roman [TMC ]"/>
                <w:sz w:val="24"/>
                <w:szCs w:val="24"/>
                <w:lang w:val="ru-RU"/>
              </w:rPr>
              <w:t>Булево значение</w:t>
            </w:r>
          </w:p>
        </w:tc>
        <w:tc>
          <w:tcPr>
            <w:tcW w:w="4494" w:type="dxa"/>
          </w:tcPr>
          <w:p w14:paraId="279B39BB" w14:textId="77777777" w:rsidR="00837C39" w:rsidRPr="00786D82" w:rsidRDefault="00F40636" w:rsidP="00786D82">
            <w:pPr>
              <w:spacing w:after="0" w:line="360" w:lineRule="auto"/>
              <w:rPr>
                <w:rFonts w:ascii="Times New Roman [TMC ]" w:hAnsi="Times New Roman [TMC ]" w:cs="Times New Roman [TMC ]"/>
                <w:sz w:val="24"/>
                <w:szCs w:val="24"/>
                <w:lang w:val="en"/>
              </w:rPr>
            </w:pPr>
            <w:r w:rsidRPr="00786D82">
              <w:rPr>
                <w:rFonts w:ascii="Times New Roman [TMC ]" w:hAnsi="Times New Roman [TMC ]" w:cs="Times New Roman [TMC ]"/>
                <w:sz w:val="24"/>
                <w:szCs w:val="24"/>
                <w:lang w:val="en"/>
              </w:rPr>
              <w:t>true, false</w:t>
            </w:r>
          </w:p>
        </w:tc>
      </w:tr>
    </w:tbl>
    <w:p w14:paraId="430C81DC" w14:textId="77777777" w:rsidR="00837C39" w:rsidRDefault="00F40636">
      <w:pPr>
        <w:pStyle w:val="af5"/>
      </w:pPr>
      <w:r>
        <w:t xml:space="preserve">Таблица </w:t>
      </w:r>
      <w:fldSimple w:instr=" SEQ Таблица \* ARABIC ">
        <w:r>
          <w:t>9</w:t>
        </w:r>
      </w:fldSimple>
      <w:r>
        <w:t>-Типы лексем</w:t>
      </w:r>
    </w:p>
    <w:p w14:paraId="51DEB68D" w14:textId="77777777" w:rsidR="00837C39" w:rsidRDefault="00F40636" w:rsidP="007C1773">
      <w:pPr>
        <w:pStyle w:val="1"/>
        <w:rPr>
          <w:lang w:val="ru-RU"/>
        </w:rPr>
      </w:pPr>
      <w:bookmarkStart w:id="13" w:name="_Toc45023916"/>
      <w:r>
        <w:rPr>
          <w:lang w:val="ru-RU"/>
        </w:rPr>
        <w:t>Ошибки лексического анализатора</w:t>
      </w:r>
      <w:bookmarkEnd w:id="13"/>
    </w:p>
    <w:p w14:paraId="680E330F" w14:textId="77777777" w:rsidR="00837C39" w:rsidRDefault="00F40636">
      <w:pPr>
        <w:pStyle w:val="-0"/>
        <w:ind w:firstLine="700"/>
        <w:rPr>
          <w:lang w:val="ru-RU"/>
        </w:rPr>
      </w:pPr>
      <w:r>
        <w:rPr>
          <w:lang w:val="ru-RU"/>
        </w:rPr>
        <w:t>В данном проекте лексический анализатор распознает следующие синтаксические ошибки:</w:t>
      </w:r>
    </w:p>
    <w:p w14:paraId="03C9BF9D" w14:textId="77777777" w:rsidR="00837C39" w:rsidRPr="00B937B8" w:rsidRDefault="00F40636" w:rsidP="00B937B8">
      <w:pPr>
        <w:pStyle w:val="-"/>
        <w:numPr>
          <w:ilvl w:val="0"/>
          <w:numId w:val="21"/>
        </w:numPr>
        <w:ind w:left="1060" w:firstLineChars="0"/>
        <w:rPr>
          <w:lang w:val="ru-RU"/>
        </w:rPr>
      </w:pPr>
      <w:r w:rsidRPr="00B937B8">
        <w:rPr>
          <w:lang w:val="ru-RU"/>
        </w:rPr>
        <w:t>Ошибка в образовании вещественного числа;</w:t>
      </w:r>
    </w:p>
    <w:p w14:paraId="6DC8927E" w14:textId="77777777" w:rsidR="00837C39" w:rsidRDefault="00F40636" w:rsidP="00B937B8">
      <w:pPr>
        <w:pStyle w:val="-"/>
        <w:ind w:firstLine="700"/>
      </w:pPr>
      <w:r>
        <w:rPr>
          <w:lang w:val="ru-RU"/>
        </w:rPr>
        <w:t>Неправильное формирование строки (символа)</w:t>
      </w:r>
      <w:r>
        <w:rPr>
          <w:lang w:val="en"/>
        </w:rPr>
        <w:t>;</w:t>
      </w:r>
    </w:p>
    <w:p w14:paraId="42A8EF46" w14:textId="77777777" w:rsidR="00837C39" w:rsidRDefault="00F40636" w:rsidP="00B937B8">
      <w:pPr>
        <w:pStyle w:val="-"/>
        <w:ind w:firstLine="700"/>
      </w:pPr>
      <w:r>
        <w:rPr>
          <w:lang w:val="ru-RU"/>
        </w:rPr>
        <w:t>Н</w:t>
      </w:r>
      <w:r>
        <w:t>еправильное формирование оператора;</w:t>
      </w:r>
    </w:p>
    <w:p w14:paraId="65F021E0" w14:textId="77777777" w:rsidR="00837C39" w:rsidRDefault="00F40636" w:rsidP="00B937B8">
      <w:pPr>
        <w:pStyle w:val="-"/>
        <w:ind w:firstLine="700"/>
      </w:pPr>
      <w:r>
        <w:rPr>
          <w:lang w:val="ru-RU"/>
        </w:rPr>
        <w:t>Н</w:t>
      </w:r>
      <w:r>
        <w:t>еверное образование имен переменных;</w:t>
      </w:r>
    </w:p>
    <w:p w14:paraId="48507939" w14:textId="77777777" w:rsidR="00837C39" w:rsidRDefault="00F40636" w:rsidP="00B937B8">
      <w:pPr>
        <w:pStyle w:val="-"/>
        <w:ind w:firstLine="700"/>
      </w:pPr>
      <w:r>
        <w:rPr>
          <w:lang w:val="ru-RU"/>
        </w:rPr>
        <w:t>Н</w:t>
      </w:r>
      <w:r>
        <w:t>еверное написание служебных слов;</w:t>
      </w:r>
    </w:p>
    <w:p w14:paraId="52475A4B" w14:textId="77777777" w:rsidR="00837C39" w:rsidRDefault="00F40636" w:rsidP="007C1773">
      <w:pPr>
        <w:pStyle w:val="1"/>
        <w:rPr>
          <w:lang w:val="ru-RU"/>
        </w:rPr>
      </w:pPr>
      <w:bookmarkStart w:id="14" w:name="_Toc45023917"/>
      <w:r>
        <w:rPr>
          <w:lang w:val="ru-RU"/>
        </w:rPr>
        <w:lastRenderedPageBreak/>
        <w:t>Конечный автомат лексического анализаторау</w:t>
      </w:r>
      <w:bookmarkEnd w:id="14"/>
    </w:p>
    <w:p w14:paraId="165FE03E" w14:textId="77777777" w:rsidR="00837C39" w:rsidRDefault="00F40636">
      <w:pPr>
        <w:rPr>
          <w:lang w:val="ru-RU"/>
        </w:rPr>
      </w:pPr>
      <w:r>
        <w:rPr>
          <w:noProof/>
          <w:lang w:val="ru-RU"/>
        </w:rPr>
        <w:drawing>
          <wp:inline distT="0" distB="0" distL="114300" distR="114300" wp14:anchorId="7B40DE59" wp14:editId="029EFBB7">
            <wp:extent cx="5137785" cy="5983605"/>
            <wp:effectExtent l="0" t="0" r="5715" b="0"/>
            <wp:docPr id="13" name="Изображение 13" descr="finally_automat-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page1"/>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137785" cy="5983605"/>
                    </a:xfrm>
                    <a:prstGeom prst="rect">
                      <a:avLst/>
                    </a:prstGeom>
                  </pic:spPr>
                </pic:pic>
              </a:graphicData>
            </a:graphic>
          </wp:inline>
        </w:drawing>
      </w:r>
    </w:p>
    <w:p w14:paraId="772A5AB3" w14:textId="77777777" w:rsidR="00837C39" w:rsidRDefault="00F40636">
      <w:pPr>
        <w:pStyle w:val="af5"/>
        <w:sectPr w:rsidR="00837C39">
          <w:footerReference w:type="default" r:id="rId11"/>
          <w:pgSz w:w="11906" w:h="16838"/>
          <w:pgMar w:top="1440" w:right="1800" w:bottom="1440" w:left="1800" w:header="720" w:footer="720" w:gutter="0"/>
          <w:pgNumType w:start="3"/>
          <w:cols w:space="720"/>
          <w:docGrid w:linePitch="360"/>
        </w:sectPr>
      </w:pPr>
      <w:r>
        <w:t xml:space="preserve">Изображение </w:t>
      </w:r>
      <w:fldSimple w:instr=" SEQ Изображение \* ARABIC ">
        <w:r>
          <w:t>1</w:t>
        </w:r>
      </w:fldSimple>
      <w:r>
        <w:t>-Конечный автомат 1 часть</w:t>
      </w:r>
    </w:p>
    <w:p w14:paraId="2EE67D5D" w14:textId="77777777" w:rsidR="00837C39" w:rsidRDefault="00F40636">
      <w:pPr>
        <w:rPr>
          <w:lang w:val="ru-RU"/>
        </w:rPr>
      </w:pPr>
      <w:r>
        <w:rPr>
          <w:noProof/>
          <w:lang w:val="ru-RU"/>
        </w:rPr>
        <w:lastRenderedPageBreak/>
        <w:drawing>
          <wp:inline distT="0" distB="0" distL="114300" distR="114300" wp14:anchorId="282B46DE" wp14:editId="1F4A6CA6">
            <wp:extent cx="9325610" cy="4585335"/>
            <wp:effectExtent l="0" t="0" r="8890" b="5715"/>
            <wp:docPr id="12" name="Изображение 12" descr="finally_automa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page2"/>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9325610" cy="4585335"/>
                    </a:xfrm>
                    <a:prstGeom prst="rect">
                      <a:avLst/>
                    </a:prstGeom>
                  </pic:spPr>
                </pic:pic>
              </a:graphicData>
            </a:graphic>
          </wp:inline>
        </w:drawing>
      </w:r>
    </w:p>
    <w:p w14:paraId="5B6427D5" w14:textId="77777777" w:rsidR="00837C39" w:rsidRDefault="00F40636">
      <w:pPr>
        <w:pStyle w:val="af5"/>
        <w:sectPr w:rsidR="00837C39">
          <w:pgSz w:w="16838" w:h="11906" w:orient="landscape"/>
          <w:pgMar w:top="1800" w:right="1440" w:bottom="1800" w:left="1440" w:header="720" w:footer="720" w:gutter="0"/>
          <w:pgNumType w:start="3"/>
          <w:cols w:space="720"/>
          <w:docGrid w:linePitch="360"/>
        </w:sectPr>
      </w:pPr>
      <w:r>
        <w:t xml:space="preserve">Изображение </w:t>
      </w:r>
      <w:fldSimple w:instr=" SEQ Изображение \* ARABIC ">
        <w:r>
          <w:t>2</w:t>
        </w:r>
      </w:fldSimple>
      <w:r>
        <w:t>-Конечный автомат 2 часть</w:t>
      </w:r>
    </w:p>
    <w:p w14:paraId="2C59086C" w14:textId="77777777" w:rsidR="00837C39" w:rsidRDefault="00F40636">
      <w:pPr>
        <w:rPr>
          <w:lang w:val="ru-RU"/>
        </w:rPr>
      </w:pPr>
      <w:r>
        <w:rPr>
          <w:noProof/>
          <w:lang w:val="ru-RU"/>
        </w:rPr>
        <w:lastRenderedPageBreak/>
        <w:drawing>
          <wp:inline distT="0" distB="0" distL="114300" distR="114300" wp14:anchorId="0536D70D" wp14:editId="23E4D0C9">
            <wp:extent cx="6097270" cy="6155055"/>
            <wp:effectExtent l="0" t="0" r="17780" b="17145"/>
            <wp:docPr id="11" name="Изображение 11" descr="finally_automat-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page3"/>
                    <pic:cNvPicPr>
                      <a:picLocks noChangeAspect="1"/>
                    </pic:cNvPicPr>
                  </pic:nvPicPr>
                  <pic:blipFill>
                    <a:blip r:embed="rId14">
                      <a:extLst>
                        <a:ext uri="{96DAC541-7B7A-43D3-8B79-37D633B846F1}">
                          <asvg:svgBlip xmlns:asvg="http://schemas.microsoft.com/office/drawing/2016/SVG/main" r:embed="rId15"/>
                        </a:ext>
                      </a:extLst>
                    </a:blip>
                    <a:srcRect r="7660"/>
                    <a:stretch>
                      <a:fillRect/>
                    </a:stretch>
                  </pic:blipFill>
                  <pic:spPr>
                    <a:xfrm>
                      <a:off x="0" y="0"/>
                      <a:ext cx="6097270" cy="6155055"/>
                    </a:xfrm>
                    <a:prstGeom prst="rect">
                      <a:avLst/>
                    </a:prstGeom>
                  </pic:spPr>
                </pic:pic>
              </a:graphicData>
            </a:graphic>
          </wp:inline>
        </w:drawing>
      </w:r>
    </w:p>
    <w:p w14:paraId="6EA4DC3E" w14:textId="77777777" w:rsidR="00837C39" w:rsidRDefault="00F40636">
      <w:pPr>
        <w:pStyle w:val="af5"/>
      </w:pPr>
      <w:r>
        <w:t xml:space="preserve">Изображение </w:t>
      </w:r>
      <w:fldSimple w:instr=" SEQ Изображение \* ARABIC ">
        <w:r>
          <w:t>3</w:t>
        </w:r>
      </w:fldSimple>
      <w:r>
        <w:t>-Конечный автомат 3 часть</w:t>
      </w:r>
    </w:p>
    <w:p w14:paraId="45A21B87" w14:textId="77777777" w:rsidR="00837C39" w:rsidRDefault="00F40636">
      <w:pPr>
        <w:rPr>
          <w:lang w:val="ru-RU"/>
        </w:rPr>
      </w:pPr>
      <w:r>
        <w:rPr>
          <w:noProof/>
          <w:lang w:val="ru-RU"/>
        </w:rPr>
        <w:lastRenderedPageBreak/>
        <w:drawing>
          <wp:inline distT="0" distB="0" distL="114300" distR="114300" wp14:anchorId="1C2A784D" wp14:editId="2455EE2D">
            <wp:extent cx="4591050" cy="8057515"/>
            <wp:effectExtent l="0" t="0" r="0" b="635"/>
            <wp:docPr id="10" name="Изображение 10" descr="finally_automat-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finally_automat-page4"/>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4591050" cy="8057515"/>
                    </a:xfrm>
                    <a:prstGeom prst="rect">
                      <a:avLst/>
                    </a:prstGeom>
                  </pic:spPr>
                </pic:pic>
              </a:graphicData>
            </a:graphic>
          </wp:inline>
        </w:drawing>
      </w:r>
    </w:p>
    <w:p w14:paraId="7706DE2F" w14:textId="77777777" w:rsidR="00837C39" w:rsidRDefault="00F40636">
      <w:pPr>
        <w:pStyle w:val="af5"/>
      </w:pPr>
      <w:r>
        <w:t xml:space="preserve">Изображение </w:t>
      </w:r>
      <w:fldSimple w:instr=" SEQ Изображение \* ARABIC ">
        <w:r>
          <w:t>4</w:t>
        </w:r>
      </w:fldSimple>
      <w:r>
        <w:t>-Конечный автомат 4 часть</w:t>
      </w:r>
    </w:p>
    <w:p w14:paraId="5D86B09A" w14:textId="77777777" w:rsidR="00837C39" w:rsidRDefault="00F40636">
      <w:pPr>
        <w:rPr>
          <w:lang w:val="ru-RU"/>
        </w:rPr>
      </w:pPr>
      <w:r>
        <w:rPr>
          <w:noProof/>
          <w:lang w:val="ru-RU"/>
        </w:rPr>
        <w:lastRenderedPageBreak/>
        <w:drawing>
          <wp:inline distT="0" distB="0" distL="114300" distR="114300" wp14:anchorId="0F9F03C6" wp14:editId="62608B15">
            <wp:extent cx="5264785" cy="4565650"/>
            <wp:effectExtent l="0" t="0" r="12065" b="6350"/>
            <wp:docPr id="9" name="Изображение 9" descr="finally_automat-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page5"/>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5264785" cy="4565650"/>
                    </a:xfrm>
                    <a:prstGeom prst="rect">
                      <a:avLst/>
                    </a:prstGeom>
                  </pic:spPr>
                </pic:pic>
              </a:graphicData>
            </a:graphic>
          </wp:inline>
        </w:drawing>
      </w:r>
    </w:p>
    <w:p w14:paraId="1331E3C8" w14:textId="77777777" w:rsidR="00837C39" w:rsidRDefault="00F40636">
      <w:pPr>
        <w:pStyle w:val="af5"/>
      </w:pPr>
      <w:r>
        <w:t xml:space="preserve">Изображение </w:t>
      </w:r>
      <w:fldSimple w:instr=" SEQ Изображение \* ARABIC ">
        <w:r>
          <w:t>5</w:t>
        </w:r>
      </w:fldSimple>
      <w:r>
        <w:t>-Конечный автомат часть 5</w:t>
      </w:r>
    </w:p>
    <w:p w14:paraId="7BFC2F58" w14:textId="77777777" w:rsidR="00837C39" w:rsidRDefault="00F40636">
      <w:pPr>
        <w:rPr>
          <w:lang w:val="ru-RU"/>
        </w:rPr>
      </w:pPr>
      <w:r>
        <w:rPr>
          <w:noProof/>
          <w:lang w:val="ru-RU"/>
        </w:rPr>
        <w:lastRenderedPageBreak/>
        <w:drawing>
          <wp:inline distT="0" distB="0" distL="114300" distR="114300" wp14:anchorId="2CC4A1C3" wp14:editId="0E7E765B">
            <wp:extent cx="5266690" cy="5426710"/>
            <wp:effectExtent l="0" t="0" r="10160" b="2540"/>
            <wp:docPr id="8" name="Изображение 8" descr="finally_automat-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finally_automat-page6"/>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266690" cy="5426710"/>
                    </a:xfrm>
                    <a:prstGeom prst="rect">
                      <a:avLst/>
                    </a:prstGeom>
                  </pic:spPr>
                </pic:pic>
              </a:graphicData>
            </a:graphic>
          </wp:inline>
        </w:drawing>
      </w:r>
    </w:p>
    <w:p w14:paraId="14B12BF2" w14:textId="77777777" w:rsidR="00837C39" w:rsidRDefault="00F40636">
      <w:pPr>
        <w:pStyle w:val="af5"/>
      </w:pPr>
      <w:r>
        <w:t xml:space="preserve">Изображение </w:t>
      </w:r>
      <w:fldSimple w:instr=" SEQ Изображение \* ARABIC ">
        <w:r>
          <w:t>6</w:t>
        </w:r>
      </w:fldSimple>
      <w:r>
        <w:t>-Конечный автомат 6 часть</w:t>
      </w:r>
    </w:p>
    <w:p w14:paraId="6BEFA8D2" w14:textId="77777777" w:rsidR="00837C39" w:rsidRDefault="00F40636">
      <w:pPr>
        <w:jc w:val="center"/>
        <w:rPr>
          <w:lang w:val="ru-RU"/>
        </w:rPr>
      </w:pPr>
      <w:r>
        <w:rPr>
          <w:noProof/>
          <w:lang w:val="ru-RU"/>
        </w:rPr>
        <w:lastRenderedPageBreak/>
        <w:drawing>
          <wp:inline distT="0" distB="0" distL="114300" distR="114300" wp14:anchorId="248F4399" wp14:editId="27210373">
            <wp:extent cx="3823970" cy="8042275"/>
            <wp:effectExtent l="0" t="0" r="0" b="15875"/>
            <wp:docPr id="7" name="Изображение 7" descr="finally_automat-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finally_automat-page7"/>
                    <pic:cNvPicPr>
                      <a:picLocks noChangeAspect="1"/>
                    </pic:cNvPicPr>
                  </pic:nvPicPr>
                  <pic:blipFill>
                    <a:blip r:embed="rId22">
                      <a:extLst>
                        <a:ext uri="{96DAC541-7B7A-43D3-8B79-37D633B846F1}">
                          <asvg:svgBlip xmlns:asvg="http://schemas.microsoft.com/office/drawing/2016/SVG/main" r:embed="rId23"/>
                        </a:ext>
                      </a:extLst>
                    </a:blip>
                    <a:srcRect l="44023" t="62953"/>
                    <a:stretch>
                      <a:fillRect/>
                    </a:stretch>
                  </pic:blipFill>
                  <pic:spPr>
                    <a:xfrm>
                      <a:off x="0" y="0"/>
                      <a:ext cx="3823970" cy="8042275"/>
                    </a:xfrm>
                    <a:prstGeom prst="rect">
                      <a:avLst/>
                    </a:prstGeom>
                  </pic:spPr>
                </pic:pic>
              </a:graphicData>
            </a:graphic>
          </wp:inline>
        </w:drawing>
      </w:r>
    </w:p>
    <w:p w14:paraId="642C6C2F" w14:textId="77777777" w:rsidR="00837C39" w:rsidRDefault="00F40636">
      <w:pPr>
        <w:pStyle w:val="af5"/>
      </w:pPr>
      <w:r>
        <w:t xml:space="preserve">Изображение </w:t>
      </w:r>
      <w:fldSimple w:instr=" SEQ Изображение \* ARABIC ">
        <w:r>
          <w:t>7</w:t>
        </w:r>
      </w:fldSimple>
      <w:r>
        <w:t>-Конечный автомат 7 часть</w:t>
      </w:r>
    </w:p>
    <w:p w14:paraId="173F367F" w14:textId="77777777" w:rsidR="00837C39" w:rsidRDefault="00F40636" w:rsidP="00E366AC">
      <w:pPr>
        <w:pStyle w:val="a"/>
        <w:rPr>
          <w:lang w:val="ru-RU"/>
        </w:rPr>
      </w:pPr>
      <w:bookmarkStart w:id="15" w:name="_Toc45023918"/>
      <w:r>
        <w:rPr>
          <w:lang w:val="ru-RU"/>
        </w:rPr>
        <w:lastRenderedPageBreak/>
        <w:t>Проект синтаксического анализатора</w:t>
      </w:r>
      <w:bookmarkEnd w:id="15"/>
    </w:p>
    <w:p w14:paraId="6F1A5D6E" w14:textId="77777777" w:rsidR="00837C39" w:rsidRDefault="00F40636">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14:paraId="617F471C" w14:textId="77777777" w:rsidR="00837C39" w:rsidRDefault="00F40636">
      <w:pPr>
        <w:pStyle w:val="-0"/>
        <w:ind w:firstLine="700"/>
        <w:rPr>
          <w:lang w:val="ru-RU"/>
        </w:rPr>
      </w:pPr>
      <w:r>
        <w:rPr>
          <w:lang w:val="ru-RU"/>
        </w:rPr>
        <w:t xml:space="preserve">Для синтаксического анализатора был выбран </w:t>
      </w:r>
      <w:r>
        <w:t>LL</w:t>
      </w:r>
      <w:r>
        <w:rPr>
          <w:lang w:val="ru-RU"/>
        </w:rPr>
        <w:t xml:space="preserve">(1)-предсказывающий алгоритм нисходящего разбора для </w:t>
      </w:r>
      <w:r>
        <w:t>LL</w:t>
      </w:r>
      <w:r>
        <w:rPr>
          <w:lang w:val="ru-RU"/>
        </w:rPr>
        <w:t>-грамматик.</w:t>
      </w:r>
    </w:p>
    <w:p w14:paraId="6AD7EAA4" w14:textId="77777777" w:rsidR="00837C39" w:rsidRDefault="00F40636">
      <w:pPr>
        <w:pStyle w:val="-0"/>
        <w:ind w:firstLine="703"/>
        <w:rPr>
          <w:b/>
          <w:bCs/>
          <w:lang w:val="ru-RU"/>
        </w:rPr>
      </w:pPr>
      <w:r>
        <w:rPr>
          <w:b/>
          <w:bCs/>
          <w:lang w:val="ru-RU"/>
        </w:rPr>
        <w:t>Модель данных</w:t>
      </w:r>
    </w:p>
    <w:p w14:paraId="78517DE0" w14:textId="77777777" w:rsidR="00837C39" w:rsidRDefault="00F40636">
      <w:pPr>
        <w:pStyle w:val="-0"/>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LLAlgorithm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левый разбор входной цепочки.</w:t>
      </w:r>
    </w:p>
    <w:p w14:paraId="6956F495" w14:textId="77777777" w:rsidR="00837C39" w:rsidRDefault="00F40636">
      <w:pPr>
        <w:pStyle w:val="-0"/>
        <w:keepNext/>
        <w:ind w:firstLine="700"/>
      </w:pPr>
      <w:r>
        <w:rPr>
          <w:noProof/>
          <w:lang w:val="ru-RU"/>
        </w:rPr>
        <w:drawing>
          <wp:inline distT="0" distB="0" distL="0" distR="0" wp14:anchorId="388E1577" wp14:editId="3DDA4308">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14:paraId="47F1DBDC" w14:textId="77777777" w:rsidR="00837C39" w:rsidRDefault="00F40636" w:rsidP="00712DA5">
      <w:pPr>
        <w:pStyle w:val="af5"/>
      </w:pPr>
      <w:r>
        <w:t xml:space="preserve">Рисунок </w:t>
      </w:r>
      <w:fldSimple w:instr=" SEQ Рисунок \* ARABIC ">
        <w:r>
          <w:t>1</w:t>
        </w:r>
      </w:fldSimple>
      <w:r>
        <w:t xml:space="preserve"> – Диаграмма потока данных</w:t>
      </w:r>
    </w:p>
    <w:p w14:paraId="248C57B2" w14:textId="77777777" w:rsidR="00837C39" w:rsidRDefault="00F40636">
      <w:pPr>
        <w:pStyle w:val="-0"/>
        <w:ind w:firstLine="703"/>
        <w:rPr>
          <w:b/>
          <w:bCs/>
          <w:lang w:val="ru-RU"/>
        </w:rPr>
      </w:pPr>
      <w:r>
        <w:rPr>
          <w:b/>
          <w:bCs/>
          <w:lang w:val="ru-RU"/>
        </w:rPr>
        <w:t xml:space="preserve">Класс </w:t>
      </w:r>
      <w:r>
        <w:rPr>
          <w:b/>
          <w:bCs/>
        </w:rPr>
        <w:t>SyntaxAnalyzer</w:t>
      </w:r>
    </w:p>
    <w:p w14:paraId="370D1A29" w14:textId="77777777" w:rsidR="00837C39" w:rsidRDefault="00F40636">
      <w:pPr>
        <w:pStyle w:val="-0"/>
        <w:ind w:firstLine="700"/>
        <w:rPr>
          <w:lang w:val="ru-RU"/>
        </w:rPr>
      </w:pPr>
      <w:r>
        <w:lastRenderedPageBreak/>
        <w:t>getParsed</w:t>
      </w:r>
      <w:r>
        <w:rPr>
          <w:lang w:val="ru-RU"/>
        </w:rPr>
        <w:t>(</w:t>
      </w:r>
      <w:r>
        <w:t>inputText</w:t>
      </w:r>
      <w:r>
        <w:rPr>
          <w:lang w:val="ru-RU"/>
        </w:rPr>
        <w:t xml:space="preserve">) // метод возвращает цепочку правил – левый вывод цепочки </w:t>
      </w:r>
      <w:r>
        <w:t>inputText</w:t>
      </w:r>
      <w:r>
        <w:rPr>
          <w:lang w:val="ru-RU"/>
        </w:rPr>
        <w:t>.</w:t>
      </w:r>
    </w:p>
    <w:p w14:paraId="0CB17036" w14:textId="77777777" w:rsidR="00837C39" w:rsidRDefault="00F40636">
      <w:pPr>
        <w:pStyle w:val="-0"/>
        <w:ind w:firstLine="703"/>
        <w:rPr>
          <w:b/>
          <w:bCs/>
          <w:lang w:val="ru-RU"/>
        </w:rPr>
      </w:pPr>
      <w:r>
        <w:rPr>
          <w:b/>
          <w:bCs/>
          <w:lang w:val="ru-RU"/>
        </w:rPr>
        <w:t xml:space="preserve">Класс </w:t>
      </w:r>
      <w:r>
        <w:rPr>
          <w:b/>
          <w:bCs/>
        </w:rPr>
        <w:t>Grammar</w:t>
      </w:r>
    </w:p>
    <w:p w14:paraId="0E2A8EE1" w14:textId="77777777" w:rsidR="00837C39" w:rsidRDefault="00F40636">
      <w:pPr>
        <w:pStyle w:val="-0"/>
        <w:ind w:firstLine="700"/>
        <w:rPr>
          <w:lang w:val="ru-RU"/>
        </w:rPr>
      </w:pPr>
      <w:r>
        <w:t>getTerminal</w:t>
      </w:r>
      <w:r>
        <w:rPr>
          <w:lang w:val="ru-RU"/>
        </w:rPr>
        <w:t>() // метод возвращает множество терминальных символов грамматики.</w:t>
      </w:r>
    </w:p>
    <w:p w14:paraId="11B7F740" w14:textId="77777777" w:rsidR="00837C39" w:rsidRDefault="00F40636">
      <w:pPr>
        <w:pStyle w:val="-0"/>
        <w:ind w:firstLine="700"/>
        <w:rPr>
          <w:lang w:val="ru-RU"/>
        </w:rPr>
      </w:pPr>
      <w:r>
        <w:t>getNonterminal</w:t>
      </w:r>
      <w:r>
        <w:rPr>
          <w:lang w:val="ru-RU"/>
        </w:rPr>
        <w:t>() // метод возвращает множество нетерминальных символов грамматики.</w:t>
      </w:r>
    </w:p>
    <w:p w14:paraId="59951DDA" w14:textId="77777777" w:rsidR="00837C39" w:rsidRDefault="00F40636">
      <w:pPr>
        <w:pStyle w:val="-0"/>
        <w:ind w:firstLine="700"/>
        <w:rPr>
          <w:lang w:val="ru-RU"/>
        </w:rPr>
      </w:pPr>
      <w:r>
        <w:t>getAxiom</w:t>
      </w:r>
      <w:r>
        <w:rPr>
          <w:lang w:val="ru-RU"/>
        </w:rPr>
        <w:t>() // метод возвращает начальный символ грамматики.</w:t>
      </w:r>
    </w:p>
    <w:p w14:paraId="48A71899" w14:textId="77777777" w:rsidR="00837C39" w:rsidRDefault="00F40636">
      <w:pPr>
        <w:pStyle w:val="-0"/>
        <w:ind w:firstLine="700"/>
        <w:rPr>
          <w:lang w:val="ru-RU"/>
        </w:rPr>
      </w:pPr>
      <w:r>
        <w:t>getRules</w:t>
      </w:r>
      <w:r>
        <w:rPr>
          <w:lang w:val="ru-RU"/>
        </w:rPr>
        <w:t>() // метод возвращает множество правил вывода грамматики.</w:t>
      </w:r>
    </w:p>
    <w:p w14:paraId="4D678EB5" w14:textId="77777777" w:rsidR="00837C39" w:rsidRDefault="00F40636">
      <w:pPr>
        <w:pStyle w:val="-0"/>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14:paraId="18DA8987" w14:textId="77777777" w:rsidR="00837C39" w:rsidRDefault="00F40636">
      <w:pPr>
        <w:pStyle w:val="-0"/>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14:paraId="12DAB65E" w14:textId="77777777" w:rsidR="00837C39" w:rsidRDefault="00F40636">
      <w:pPr>
        <w:pStyle w:val="-0"/>
        <w:ind w:firstLine="700"/>
        <w:rPr>
          <w:lang w:val="ru-RU"/>
        </w:rPr>
      </w:pPr>
      <w:r>
        <w:t>setAxiom</w:t>
      </w:r>
      <w:r>
        <w:rPr>
          <w:lang w:val="ru-RU"/>
        </w:rPr>
        <w:t>(</w:t>
      </w:r>
      <w:r>
        <w:t>newAxiom</w:t>
      </w:r>
      <w:r>
        <w:rPr>
          <w:lang w:val="ru-RU"/>
        </w:rPr>
        <w:t>) // метод устанавливает начальный символ грамматики.</w:t>
      </w:r>
    </w:p>
    <w:p w14:paraId="6B930212" w14:textId="77777777" w:rsidR="00837C39" w:rsidRDefault="00F40636">
      <w:pPr>
        <w:pStyle w:val="-0"/>
        <w:ind w:firstLine="700"/>
        <w:rPr>
          <w:lang w:val="ru-RU"/>
        </w:rPr>
      </w:pPr>
      <w:r>
        <w:t>setRules</w:t>
      </w:r>
      <w:r>
        <w:rPr>
          <w:lang w:val="ru-RU"/>
        </w:rPr>
        <w:t>(</w:t>
      </w:r>
      <w:r>
        <w:t>newRules</w:t>
      </w:r>
      <w:r>
        <w:rPr>
          <w:lang w:val="ru-RU"/>
        </w:rPr>
        <w:t>) // метод устанавливает множество правил вывода грамматики.</w:t>
      </w:r>
    </w:p>
    <w:p w14:paraId="01C36926" w14:textId="77777777" w:rsidR="00837C39" w:rsidRDefault="00F40636">
      <w:pPr>
        <w:pStyle w:val="-0"/>
        <w:ind w:firstLine="703"/>
        <w:rPr>
          <w:b/>
          <w:bCs/>
          <w:lang w:val="ru-RU"/>
        </w:rPr>
      </w:pPr>
      <w:r>
        <w:rPr>
          <w:b/>
          <w:bCs/>
          <w:lang w:val="ru-RU"/>
        </w:rPr>
        <w:t xml:space="preserve">Класс </w:t>
      </w:r>
      <w:r>
        <w:rPr>
          <w:b/>
          <w:bCs/>
        </w:rPr>
        <w:t>LexicalAnalyzer</w:t>
      </w:r>
    </w:p>
    <w:p w14:paraId="40A58CFA" w14:textId="77777777" w:rsidR="00837C39" w:rsidRDefault="00F40636">
      <w:pPr>
        <w:pStyle w:val="-0"/>
        <w:ind w:firstLine="700"/>
        <w:rPr>
          <w:lang w:val="ru-RU"/>
        </w:rPr>
      </w:pPr>
      <w:r>
        <w:t>setStateMachine</w:t>
      </w:r>
      <w:r>
        <w:rPr>
          <w:lang w:val="ru-RU"/>
        </w:rPr>
        <w:t>(</w:t>
      </w:r>
      <w:r>
        <w:t>stateMachine</w:t>
      </w:r>
      <w:r>
        <w:rPr>
          <w:lang w:val="ru-RU"/>
        </w:rPr>
        <w:t>) // метод устанавливает конечный автомат лексического анализатора.</w:t>
      </w:r>
    </w:p>
    <w:p w14:paraId="2A1E392D" w14:textId="77777777" w:rsidR="00837C39" w:rsidRDefault="00F40636">
      <w:pPr>
        <w:pStyle w:val="-0"/>
        <w:ind w:firstLine="700"/>
        <w:rPr>
          <w:lang w:val="ru-RU"/>
        </w:rPr>
      </w:pPr>
      <w:r>
        <w:t>getTokenList</w:t>
      </w:r>
      <w:r>
        <w:rPr>
          <w:lang w:val="ru-RU"/>
        </w:rPr>
        <w:t>(</w:t>
      </w:r>
      <w:r>
        <w:t>inputText</w:t>
      </w:r>
      <w:r>
        <w:rPr>
          <w:lang w:val="ru-RU"/>
        </w:rPr>
        <w:t>) // метод возвращает множество токенов входной цепочки.</w:t>
      </w:r>
    </w:p>
    <w:p w14:paraId="64844278" w14:textId="77777777" w:rsidR="00837C39" w:rsidRDefault="00F40636">
      <w:pPr>
        <w:pStyle w:val="-0"/>
        <w:ind w:firstLine="703"/>
        <w:rPr>
          <w:b/>
          <w:bCs/>
          <w:lang w:val="ru-RU"/>
        </w:rPr>
      </w:pPr>
      <w:r>
        <w:rPr>
          <w:b/>
          <w:bCs/>
          <w:lang w:val="ru-RU"/>
        </w:rPr>
        <w:t xml:space="preserve">Класс </w:t>
      </w:r>
      <w:r>
        <w:rPr>
          <w:b/>
          <w:bCs/>
        </w:rPr>
        <w:t>LLAlgorithm</w:t>
      </w:r>
    </w:p>
    <w:p w14:paraId="40F6EE9A" w14:textId="77777777" w:rsidR="00837C39" w:rsidRDefault="00F40636">
      <w:pPr>
        <w:pStyle w:val="-0"/>
        <w:ind w:firstLine="700"/>
        <w:rPr>
          <w:lang w:val="ru-RU"/>
        </w:rPr>
      </w:pPr>
      <w:r>
        <w:lastRenderedPageBreak/>
        <w:t>setGrammar</w:t>
      </w:r>
      <w:r>
        <w:rPr>
          <w:lang w:val="ru-RU"/>
        </w:rPr>
        <w:t>(</w:t>
      </w:r>
      <w:r>
        <w:t>inputGrammar</w:t>
      </w:r>
      <w:r>
        <w:rPr>
          <w:lang w:val="ru-RU"/>
        </w:rPr>
        <w:t>) // метод устанавливает грамматику с которой работает алгоритм.</w:t>
      </w:r>
    </w:p>
    <w:p w14:paraId="5C2C7132" w14:textId="77777777" w:rsidR="00837C39" w:rsidRDefault="00F40636">
      <w:pPr>
        <w:pStyle w:val="-0"/>
        <w:ind w:firstLine="700"/>
        <w:rPr>
          <w:lang w:val="ru-RU"/>
        </w:rPr>
      </w:pPr>
      <w:r>
        <w:t>getParsed</w:t>
      </w:r>
      <w:r>
        <w:rPr>
          <w:lang w:val="ru-RU"/>
        </w:rPr>
        <w:t>(</w:t>
      </w:r>
      <w:r>
        <w:t>inputText</w:t>
      </w:r>
      <w:r>
        <w:rPr>
          <w:lang w:val="ru-RU"/>
        </w:rPr>
        <w:t xml:space="preserve">) // метод возвращает цепочку правил – левый вывод цепочки </w:t>
      </w:r>
      <w:r>
        <w:t>inputText</w:t>
      </w:r>
      <w:r>
        <w:rPr>
          <w:lang w:val="ru-RU"/>
        </w:rPr>
        <w:t>.</w:t>
      </w:r>
    </w:p>
    <w:p w14:paraId="2FFF708B" w14:textId="77777777" w:rsidR="00837C39" w:rsidRDefault="00F40636">
      <w:pPr>
        <w:pStyle w:val="-0"/>
        <w:keepNext/>
        <w:ind w:firstLine="700"/>
      </w:pPr>
      <w:r>
        <w:rPr>
          <w:noProof/>
          <w:lang w:val="ru-RU"/>
        </w:rPr>
        <w:drawing>
          <wp:inline distT="0" distB="0" distL="0" distR="0" wp14:anchorId="794A6AB6" wp14:editId="36ECBC08">
            <wp:extent cx="5273675" cy="378587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108" cy="3785870"/>
                    </a:xfrm>
                    <a:prstGeom prst="rect">
                      <a:avLst/>
                    </a:prstGeom>
                  </pic:spPr>
                </pic:pic>
              </a:graphicData>
            </a:graphic>
          </wp:inline>
        </w:drawing>
      </w:r>
    </w:p>
    <w:p w14:paraId="758D551E" w14:textId="77777777" w:rsidR="00837C39" w:rsidRDefault="00F40636" w:rsidP="00CE61C3">
      <w:pPr>
        <w:pStyle w:val="af5"/>
      </w:pPr>
      <w:r>
        <w:t xml:space="preserve">Рисунок </w:t>
      </w:r>
      <w:fldSimple w:instr=" SEQ Рисунок \* ARABIC ">
        <w:r>
          <w:t>2</w:t>
        </w:r>
      </w:fldSimple>
      <w:r>
        <w:t xml:space="preserve"> – Диаграмма классов синтаксического анализатора</w:t>
      </w:r>
    </w:p>
    <w:p w14:paraId="4A074AD2" w14:textId="77777777" w:rsidR="00837C39" w:rsidRDefault="00F40636">
      <w:pPr>
        <w:pStyle w:val="-0"/>
        <w:ind w:firstLine="703"/>
        <w:rPr>
          <w:b/>
          <w:bCs/>
          <w:lang w:val="ru-RU"/>
        </w:rPr>
      </w:pPr>
      <w:r>
        <w:rPr>
          <w:b/>
          <w:bCs/>
          <w:lang w:val="ru-RU"/>
        </w:rPr>
        <w:t xml:space="preserve">Проект </w:t>
      </w:r>
      <w:r>
        <w:rPr>
          <w:b/>
          <w:bCs/>
        </w:rPr>
        <w:t>LL</w:t>
      </w:r>
      <w:r>
        <w:rPr>
          <w:b/>
          <w:bCs/>
          <w:lang w:val="ru-RU"/>
        </w:rPr>
        <w:t>(1)-предсказывающего алгоритма</w:t>
      </w:r>
    </w:p>
    <w:p w14:paraId="14CE3BEC" w14:textId="77777777" w:rsidR="00837C39" w:rsidRDefault="00F40636">
      <w:pPr>
        <w:pStyle w:val="-0"/>
        <w:keepNext/>
        <w:ind w:firstLine="700"/>
      </w:pPr>
      <w:r>
        <w:rPr>
          <w:noProof/>
          <w:lang w:val="ru-RU"/>
        </w:rPr>
        <w:lastRenderedPageBreak/>
        <w:drawing>
          <wp:inline distT="0" distB="0" distL="0" distR="0" wp14:anchorId="32F658BF" wp14:editId="2FB7690F">
            <wp:extent cx="5274310" cy="6294755"/>
            <wp:effectExtent l="0" t="0" r="2540" b="0"/>
            <wp:docPr id="1" name="Рисунок 1"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карта&#10;&#10;Автоматически созданное описание"/>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6294755"/>
                    </a:xfrm>
                    <a:prstGeom prst="rect">
                      <a:avLst/>
                    </a:prstGeom>
                  </pic:spPr>
                </pic:pic>
              </a:graphicData>
            </a:graphic>
          </wp:inline>
        </w:drawing>
      </w:r>
    </w:p>
    <w:p w14:paraId="46DD9A36" w14:textId="77777777" w:rsidR="00837C39" w:rsidRDefault="00F40636">
      <w:pPr>
        <w:pStyle w:val="af5"/>
        <w:jc w:val="both"/>
      </w:pPr>
      <w:r>
        <w:t xml:space="preserve">Рисунок </w:t>
      </w:r>
      <w:fldSimple w:instr=" SEQ Рисунок \* ARABIC ">
        <w:r>
          <w:t>3</w:t>
        </w:r>
      </w:fldSimple>
      <w:r>
        <w:t xml:space="preserve"> - Проект LL(1)-предсказывающего алгоритма</w:t>
      </w:r>
    </w:p>
    <w:p w14:paraId="3E71DC6A" w14:textId="77777777" w:rsidR="00837C39" w:rsidRDefault="00F40636">
      <w:pPr>
        <w:rPr>
          <w:lang w:val="ru-RU" w:eastAsia="ru-RU"/>
        </w:rPr>
      </w:pPr>
      <w:r>
        <w:rPr>
          <w:lang w:val="ru-RU" w:eastAsia="ru-RU"/>
        </w:rPr>
        <w:br w:type="page"/>
      </w:r>
    </w:p>
    <w:p w14:paraId="31219D55" w14:textId="77777777" w:rsidR="00837C39" w:rsidRDefault="00F40636" w:rsidP="007C1773">
      <w:pPr>
        <w:pStyle w:val="1"/>
        <w:rPr>
          <w:lang w:val="ru-RU"/>
        </w:rPr>
      </w:pPr>
      <w:bookmarkStart w:id="16" w:name="_Toc45023919"/>
      <w:r>
        <w:rPr>
          <w:lang w:val="ru-RU"/>
        </w:rPr>
        <w:lastRenderedPageBreak/>
        <w:t>Заключение</w:t>
      </w:r>
      <w:bookmarkEnd w:id="16"/>
    </w:p>
    <w:p w14:paraId="719DA303" w14:textId="77777777" w:rsidR="00837C39" w:rsidRDefault="00F40636">
      <w:pPr>
        <w:pStyle w:val="-"/>
        <w:numPr>
          <w:ilvl w:val="0"/>
          <w:numId w:val="19"/>
        </w:numPr>
        <w:tabs>
          <w:tab w:val="clear" w:pos="360"/>
          <w:tab w:val="clear" w:pos="786"/>
          <w:tab w:val="left" w:pos="800"/>
        </w:tabs>
        <w:ind w:left="0" w:firstLine="700"/>
        <w:rPr>
          <w:lang w:val="ru-RU"/>
        </w:rPr>
      </w:pPr>
      <w:r>
        <w:rPr>
          <w:lang w:val="ru-RU"/>
        </w:rPr>
        <w:t>В ходе курсового проекта были решены следующие задачи:</w:t>
      </w:r>
    </w:p>
    <w:p w14:paraId="4783A1D3" w14:textId="77777777" w:rsidR="00837C39" w:rsidRDefault="00F40636">
      <w:pPr>
        <w:pStyle w:val="-"/>
        <w:numPr>
          <w:ilvl w:val="0"/>
          <w:numId w:val="19"/>
        </w:numPr>
        <w:tabs>
          <w:tab w:val="clear" w:pos="360"/>
          <w:tab w:val="clear" w:pos="786"/>
          <w:tab w:val="left" w:pos="800"/>
        </w:tabs>
        <w:ind w:left="0" w:firstLine="700"/>
        <w:rPr>
          <w:lang w:val="ru-RU"/>
        </w:rPr>
      </w:pPr>
      <w:r>
        <w:rPr>
          <w:lang w:val="ru-RU"/>
        </w:rPr>
        <w:t>Сформулирована неформальная постановка задачи.</w:t>
      </w:r>
    </w:p>
    <w:p w14:paraId="1FE3FFAF" w14:textId="77777777" w:rsidR="00837C39" w:rsidRDefault="00F40636">
      <w:pPr>
        <w:pStyle w:val="-"/>
        <w:numPr>
          <w:ilvl w:val="0"/>
          <w:numId w:val="19"/>
        </w:numPr>
        <w:tabs>
          <w:tab w:val="clear" w:pos="360"/>
          <w:tab w:val="clear" w:pos="786"/>
          <w:tab w:val="left" w:pos="800"/>
        </w:tabs>
        <w:ind w:left="0" w:firstLine="700"/>
        <w:rPr>
          <w:lang w:val="ru-RU"/>
        </w:rPr>
      </w:pPr>
      <w:r>
        <w:rPr>
          <w:lang w:val="ru-RU"/>
        </w:rPr>
        <w:t>Разработан синтаксис входного языка.</w:t>
      </w:r>
    </w:p>
    <w:p w14:paraId="08D4A2DC" w14:textId="77777777" w:rsidR="00837C39" w:rsidRDefault="00F40636">
      <w:pPr>
        <w:pStyle w:val="-"/>
        <w:numPr>
          <w:ilvl w:val="0"/>
          <w:numId w:val="19"/>
        </w:numPr>
        <w:tabs>
          <w:tab w:val="clear" w:pos="360"/>
          <w:tab w:val="clear" w:pos="786"/>
          <w:tab w:val="left" w:pos="800"/>
        </w:tabs>
        <w:ind w:left="0" w:firstLine="700"/>
        <w:rPr>
          <w:lang w:val="ru-RU"/>
        </w:rPr>
      </w:pPr>
      <w:r>
        <w:rPr>
          <w:lang w:val="ru-RU"/>
        </w:rPr>
        <w:t>Описаны контекстные условия.</w:t>
      </w:r>
    </w:p>
    <w:p w14:paraId="607893EF" w14:textId="77777777" w:rsidR="00837C39" w:rsidRDefault="00F40636">
      <w:pPr>
        <w:pStyle w:val="-"/>
        <w:numPr>
          <w:ilvl w:val="0"/>
          <w:numId w:val="19"/>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14:paraId="0CD012A4" w14:textId="77777777" w:rsidR="00837C39" w:rsidRDefault="00F40636">
      <w:pPr>
        <w:pStyle w:val="-"/>
        <w:numPr>
          <w:ilvl w:val="0"/>
          <w:numId w:val="19"/>
        </w:numPr>
        <w:tabs>
          <w:tab w:val="clear" w:pos="360"/>
          <w:tab w:val="clear" w:pos="786"/>
          <w:tab w:val="left" w:pos="800"/>
        </w:tabs>
        <w:ind w:left="0" w:firstLine="700"/>
        <w:rPr>
          <w:lang w:val="ru-RU"/>
        </w:r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14:paraId="2567D6C0" w14:textId="77777777" w:rsidR="00837C39" w:rsidRDefault="00F40636" w:rsidP="00F91CC1">
      <w:pPr>
        <w:pStyle w:val="1"/>
        <w:numPr>
          <w:ilvl w:val="0"/>
          <w:numId w:val="0"/>
        </w:numPr>
        <w:ind w:left="840"/>
        <w:rPr>
          <w:lang w:val="ru-RU"/>
        </w:rPr>
      </w:pPr>
      <w:bookmarkStart w:id="17" w:name="_Toc45023920"/>
      <w:r>
        <w:rPr>
          <w:lang w:val="ru-RU"/>
        </w:rPr>
        <w:t>Список литературы</w:t>
      </w:r>
      <w:bookmarkEnd w:id="17"/>
    </w:p>
    <w:p w14:paraId="1BA64DEE" w14:textId="77777777" w:rsidR="00837C39" w:rsidRDefault="00F40636">
      <w:pPr>
        <w:pStyle w:val="afff5"/>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том 1 Основы 10-е изд.: Пер. с англ. — М .: ООО "И.Д. Вильямс", 2014. — 864 с. </w:t>
      </w:r>
    </w:p>
    <w:p w14:paraId="5608768E" w14:textId="77777777" w:rsidR="00837C39" w:rsidRDefault="00F40636">
      <w:pPr>
        <w:pStyle w:val="afff5"/>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Керниган.Б.У.,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Пер. с англ. — М.: ООО “И.Д. Вильямс”, 2016. — 432 с.</w:t>
      </w:r>
    </w:p>
    <w:p w14:paraId="1DB91049" w14:textId="77777777" w:rsidR="00837C39" w:rsidRDefault="00F40636">
      <w:pPr>
        <w:pStyle w:val="afff5"/>
        <w:numPr>
          <w:ilvl w:val="0"/>
          <w:numId w:val="20"/>
        </w:numPr>
        <w:spacing w:line="360" w:lineRule="auto"/>
        <w:ind w:left="357" w:firstLine="357"/>
        <w:jc w:val="both"/>
        <w:rPr>
          <w:rFonts w:ascii="Times New Roman [TMC ]" w:hAnsi="Times New Roman [TMC ]" w:cs="Times New Roman [TMC ]"/>
          <w:sz w:val="28"/>
          <w:szCs w:val="28"/>
        </w:rPr>
      </w:pPr>
      <w:r>
        <w:rPr>
          <w:rFonts w:ascii="Times New Roman [TMC ]" w:hAnsi="Times New Roman [TMC ]" w:cs="Times New Roman [TMC ]"/>
          <w:sz w:val="28"/>
          <w:szCs w:val="28"/>
          <w:lang w:val="ru-RU"/>
        </w:rPr>
        <w:t xml:space="preserve">Ахо А., Ульман Д., Теория синтаксического анализа, перевода и компиляции. </w:t>
      </w:r>
      <w:r>
        <w:rPr>
          <w:rFonts w:ascii="Times New Roman [TMC ]" w:hAnsi="Times New Roman [TMC ]" w:cs="Times New Roman [TMC ]"/>
          <w:sz w:val="28"/>
          <w:szCs w:val="28"/>
        </w:rPr>
        <w:t>Синтаксический анализ: Том 1. М.: Мир, 1978 - 384 с.</w:t>
      </w:r>
    </w:p>
    <w:p w14:paraId="5FB28D2B" w14:textId="77777777" w:rsidR="00837C39" w:rsidRDefault="00F40636">
      <w:pPr>
        <w:pStyle w:val="afff5"/>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Галочкин.М.П., Основы конструирования компиляторов. М.: УРСС, 2001</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192 с. </w:t>
      </w:r>
      <w:r>
        <w:rPr>
          <w:rFonts w:ascii="Times New Roman [TMC ]" w:hAnsi="Times New Roman [TMC ]" w:cs="Times New Roman [TMC ]"/>
          <w:sz w:val="28"/>
          <w:szCs w:val="28"/>
          <w:lang w:val="ru-RU"/>
        </w:rPr>
        <w:t xml:space="preserve">Режим </w:t>
      </w:r>
      <w:r>
        <w:rPr>
          <w:rFonts w:ascii="Times New Roman [TMC ]" w:hAnsi="Times New Roman [TMC ]" w:cs="Times New Roman [TMC ]"/>
          <w:sz w:val="28"/>
          <w:szCs w:val="28"/>
          <w:lang w:val="ru-RU"/>
        </w:rPr>
        <w:lastRenderedPageBreak/>
        <w:t xml:space="preserve">доступа: </w:t>
      </w:r>
      <w:r>
        <w:rPr>
          <w:rFonts w:ascii="Times New Roman [TMC ]" w:hAnsi="Times New Roman [TMC ]" w:cs="Times New Roman [TMC ]"/>
          <w:sz w:val="28"/>
          <w:szCs w:val="28"/>
        </w:rPr>
        <w:t>https</w:t>
      </w:r>
      <w:r>
        <w:rPr>
          <w:rFonts w:ascii="Times New Roman [TMC ]" w:hAnsi="Times New Roman [TMC ]" w:cs="Times New Roman [TMC ]"/>
          <w:sz w:val="28"/>
          <w:szCs w:val="28"/>
          <w:lang w:val="ru-RU"/>
        </w:rPr>
        <w:t>://</w:t>
      </w:r>
      <w:r>
        <w:rPr>
          <w:rFonts w:ascii="Times New Roman [TMC ]" w:hAnsi="Times New Roman [TMC ]" w:cs="Times New Roman [TMC ]"/>
          <w:sz w:val="28"/>
          <w:szCs w:val="28"/>
        </w:rPr>
        <w:t>ru</w:t>
      </w:r>
      <w:r>
        <w:rPr>
          <w:rFonts w:ascii="Times New Roman [TMC ]" w:hAnsi="Times New Roman [TMC ]" w:cs="Times New Roman [TMC ]"/>
          <w:sz w:val="28"/>
          <w:szCs w:val="28"/>
          <w:lang w:val="ru-RU"/>
        </w:rPr>
        <w:t>.</w:t>
      </w:r>
      <w:r>
        <w:rPr>
          <w:rFonts w:ascii="Times New Roman [TMC ]" w:hAnsi="Times New Roman [TMC ]" w:cs="Times New Roman [TMC ]"/>
          <w:sz w:val="28"/>
          <w:szCs w:val="28"/>
        </w:rPr>
        <w:t>scribd</w:t>
      </w:r>
      <w:r>
        <w:rPr>
          <w:rFonts w:ascii="Times New Roman [TMC ]" w:hAnsi="Times New Roman [TMC ]" w:cs="Times New Roman [TMC ]"/>
          <w:sz w:val="28"/>
          <w:szCs w:val="28"/>
          <w:lang w:val="ru-RU"/>
        </w:rPr>
        <w:t>.</w:t>
      </w:r>
      <w:r>
        <w:rPr>
          <w:rFonts w:ascii="Times New Roman [TMC ]" w:hAnsi="Times New Roman [TMC ]" w:cs="Times New Roman [TMC ]"/>
          <w:sz w:val="28"/>
          <w:szCs w:val="28"/>
        </w:rPr>
        <w:t>com</w:t>
      </w:r>
      <w:r>
        <w:rPr>
          <w:rFonts w:ascii="Times New Roman [TMC ]" w:hAnsi="Times New Roman [TMC ]" w:cs="Times New Roman [TMC ]"/>
          <w:sz w:val="28"/>
          <w:szCs w:val="28"/>
          <w:lang w:val="ru-RU"/>
        </w:rPr>
        <w:t>/</w:t>
      </w:r>
      <w:r>
        <w:rPr>
          <w:rFonts w:ascii="Times New Roman [TMC ]" w:hAnsi="Times New Roman [TMC ]" w:cs="Times New Roman [TMC ]"/>
          <w:sz w:val="28"/>
          <w:szCs w:val="28"/>
        </w:rPr>
        <w:t>doc</w:t>
      </w:r>
      <w:r>
        <w:rPr>
          <w:rFonts w:ascii="Times New Roman [TMC ]" w:hAnsi="Times New Roman [TMC ]" w:cs="Times New Roman [TMC ]"/>
          <w:sz w:val="28"/>
          <w:szCs w:val="28"/>
          <w:lang w:val="ru-RU"/>
        </w:rPr>
        <w:t>/49153216(дата обращения: 30.01.2020)</w:t>
      </w:r>
    </w:p>
    <w:p w14:paraId="5FDEA3DA" w14:textId="77777777" w:rsidR="00837C39" w:rsidRDefault="00F40636">
      <w:pPr>
        <w:pStyle w:val="afff5"/>
        <w:numPr>
          <w:ilvl w:val="0"/>
          <w:numId w:val="20"/>
        </w:numPr>
        <w:spacing w:line="360" w:lineRule="auto"/>
        <w:ind w:left="357" w:firstLine="357"/>
        <w:jc w:val="both"/>
        <w:rPr>
          <w:lang w:val="ru-RU"/>
        </w:rPr>
      </w:pPr>
      <w:r>
        <w:rPr>
          <w:rFonts w:ascii="Times New Roman [TMC ]" w:hAnsi="Times New Roman [TMC ]" w:cs="Times New Roman [TMC ]"/>
          <w:sz w:val="28"/>
          <w:szCs w:val="28"/>
          <w:shd w:val="clear" w:color="auto" w:fill="FFFFFF"/>
          <w:lang w:val="ru-RU"/>
        </w:rPr>
        <w:t xml:space="preserve">Грис.Д.,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w:t>
      </w:r>
      <w:r>
        <w:rPr>
          <w:rFonts w:ascii="Times New Roman [TMC ]" w:hAnsi="Times New Roman [TMC ]" w:cs="Times New Roman [TMC ]"/>
          <w:sz w:val="28"/>
          <w:szCs w:val="28"/>
        </w:rPr>
        <w:t>М.: Мир, 1975 -575с.</w:t>
      </w:r>
    </w:p>
    <w:sectPr w:rsidR="00837C39">
      <w:type w:val="continuous"/>
      <w:pgSz w:w="11906" w:h="16838"/>
      <w:pgMar w:top="1440" w:right="1800" w:bottom="1440" w:left="180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72822" w14:textId="77777777" w:rsidR="00B429EB" w:rsidRDefault="00B429EB">
      <w:pPr>
        <w:spacing w:line="240" w:lineRule="auto"/>
      </w:pPr>
      <w:r>
        <w:separator/>
      </w:r>
    </w:p>
  </w:endnote>
  <w:endnote w:type="continuationSeparator" w:id="0">
    <w:p w14:paraId="482688FB" w14:textId="77777777" w:rsidR="00B429EB" w:rsidRDefault="00B429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2FE2D" w14:textId="77777777" w:rsidR="00245C60" w:rsidRDefault="00245C60">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EFF26" w14:textId="77777777" w:rsidR="00245C60" w:rsidRDefault="00245C60">
    <w:pPr>
      <w:pStyle w:val="aff6"/>
    </w:pPr>
    <w:r>
      <w:rPr>
        <w:noProof/>
      </w:rPr>
      <mc:AlternateContent>
        <mc:Choice Requires="wps">
          <w:drawing>
            <wp:anchor distT="0" distB="0" distL="114300" distR="114300" simplePos="0" relativeHeight="251658752" behindDoc="0" locked="0" layoutInCell="1" allowOverlap="1" wp14:anchorId="614CCB4C" wp14:editId="5A20073D">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1"/>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C286D4" w14:textId="77777777" w:rsidR="00245C60" w:rsidRDefault="00245C60">
                          <w:pPr>
                            <w:pStyle w:val="aff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614CCB4C" id="_x0000_t202" coordsize="21600,21600" o:spt="202" path="m,l,21600r21600,l21600,xe">
              <v:stroke joinstyle="miter"/>
              <v:path gradientshapeok="t" o:connecttype="rect"/>
            </v:shapetype>
            <v:shape id="Текстовое поле 4" o:spid="_x0000_s1026" type="#_x0000_t202" style="position:absolute;margin-left:405.6pt;margin-top:.05pt;width:9.8pt;height:2in;z-index:251658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" filled="f" stroked="f" strokeweight=".5pt">
              <v:textbox style="mso-fit-shape-to-text:t" inset="0,0,0,0">
                <w:txbxContent>
                  <w:p w14:paraId="19C286D4" w14:textId="77777777" w:rsidR="00245C60" w:rsidRDefault="00245C60">
                    <w:pPr>
                      <w:pStyle w:val="aff6"/>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ADD42" w14:textId="77777777" w:rsidR="00B429EB" w:rsidRDefault="00B429EB">
      <w:pPr>
        <w:spacing w:line="240" w:lineRule="auto"/>
      </w:pPr>
      <w:r>
        <w:separator/>
      </w:r>
    </w:p>
  </w:footnote>
  <w:footnote w:type="continuationSeparator" w:id="0">
    <w:p w14:paraId="0F82E5D5" w14:textId="77777777" w:rsidR="00B429EB" w:rsidRDefault="00B429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576209C"/>
    <w:multiLevelType w:val="multilevel"/>
    <w:tmpl w:val="638A17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E1F870EA"/>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4"/>
  </w:num>
  <w:num w:numId="3">
    <w:abstractNumId w:val="3"/>
  </w:num>
  <w:num w:numId="4">
    <w:abstractNumId w:val="6"/>
  </w:num>
  <w:num w:numId="5">
    <w:abstractNumId w:val="7"/>
  </w:num>
  <w:num w:numId="6">
    <w:abstractNumId w:val="11"/>
  </w:num>
  <w:num w:numId="7">
    <w:abstractNumId w:val="9"/>
  </w:num>
  <w:num w:numId="8">
    <w:abstractNumId w:val="8"/>
  </w:num>
  <w:num w:numId="9">
    <w:abstractNumId w:val="10"/>
  </w:num>
  <w:num w:numId="10">
    <w:abstractNumId w:val="5"/>
  </w:num>
  <w:num w:numId="11">
    <w:abstractNumId w:val="1"/>
  </w:num>
  <w:num w:numId="12">
    <w:abstractNumId w:val="12"/>
  </w:num>
  <w:num w:numId="13">
    <w:abstractNumId w:val="0"/>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 w:numId="2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BFEF1F9D"/>
    <w:rsid w:val="DFCC2A66"/>
    <w:rsid w:val="DFDFF706"/>
    <w:rsid w:val="DFDFF73C"/>
    <w:rsid w:val="DFEBEF50"/>
    <w:rsid w:val="DFED0D23"/>
    <w:rsid w:val="DFEDB85F"/>
    <w:rsid w:val="DFF5C01B"/>
    <w:rsid w:val="DFF7A59E"/>
    <w:rsid w:val="DFFC1516"/>
    <w:rsid w:val="DFFD146D"/>
    <w:rsid w:val="DFFF9CBD"/>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E6743"/>
    <w:rsid w:val="FBB7FC83"/>
    <w:rsid w:val="FBBAF705"/>
    <w:rsid w:val="FBBF1ED6"/>
    <w:rsid w:val="FBCF4AA3"/>
    <w:rsid w:val="FBDE81B5"/>
    <w:rsid w:val="FBDFA2EA"/>
    <w:rsid w:val="FBE5F1E1"/>
    <w:rsid w:val="FBF38537"/>
    <w:rsid w:val="FBF4E538"/>
    <w:rsid w:val="FBFE6AF3"/>
    <w:rsid w:val="FBFF6145"/>
    <w:rsid w:val="FC7FB9D2"/>
    <w:rsid w:val="FCBFDF1A"/>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F196A"/>
    <w:rsid w:val="FE737301"/>
    <w:rsid w:val="FE7E6279"/>
    <w:rsid w:val="FE7F70E8"/>
    <w:rsid w:val="FE7F7D49"/>
    <w:rsid w:val="FE7FC6ED"/>
    <w:rsid w:val="FEAD8708"/>
    <w:rsid w:val="FEBEDBC9"/>
    <w:rsid w:val="FEBF7424"/>
    <w:rsid w:val="FEDAB206"/>
    <w:rsid w:val="FEDF8B47"/>
    <w:rsid w:val="FEEF60A6"/>
    <w:rsid w:val="FEFEE4EC"/>
    <w:rsid w:val="FF27E47F"/>
    <w:rsid w:val="FF3FE050"/>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4A451"/>
    <w:rsid w:val="FFF53FF4"/>
    <w:rsid w:val="FFF7710A"/>
    <w:rsid w:val="FFF77AAF"/>
    <w:rsid w:val="FFFB6DC8"/>
    <w:rsid w:val="FFFBECAB"/>
    <w:rsid w:val="FFFC9D62"/>
    <w:rsid w:val="FFFE7FDA"/>
    <w:rsid w:val="FFFF4C7C"/>
    <w:rsid w:val="FFFF5E89"/>
    <w:rsid w:val="FFFF79CE"/>
    <w:rsid w:val="FFFFCCAB"/>
    <w:rsid w:val="FFFFCFBB"/>
    <w:rsid w:val="FFFFE43E"/>
    <w:rsid w:val="000103A1"/>
    <w:rsid w:val="000216E7"/>
    <w:rsid w:val="00046255"/>
    <w:rsid w:val="00050A31"/>
    <w:rsid w:val="000657E6"/>
    <w:rsid w:val="000716D2"/>
    <w:rsid w:val="00071AAB"/>
    <w:rsid w:val="00082D67"/>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E0B38"/>
    <w:rsid w:val="00313B0C"/>
    <w:rsid w:val="003300C7"/>
    <w:rsid w:val="0033518C"/>
    <w:rsid w:val="003437C2"/>
    <w:rsid w:val="00364F50"/>
    <w:rsid w:val="00377186"/>
    <w:rsid w:val="0038160F"/>
    <w:rsid w:val="00394733"/>
    <w:rsid w:val="003A1C03"/>
    <w:rsid w:val="003D3ED9"/>
    <w:rsid w:val="003E3FF4"/>
    <w:rsid w:val="003F243D"/>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43033"/>
    <w:rsid w:val="00644CC3"/>
    <w:rsid w:val="00661297"/>
    <w:rsid w:val="00661468"/>
    <w:rsid w:val="00663836"/>
    <w:rsid w:val="006649F0"/>
    <w:rsid w:val="00670CEA"/>
    <w:rsid w:val="006712FB"/>
    <w:rsid w:val="0067245D"/>
    <w:rsid w:val="00673A4F"/>
    <w:rsid w:val="0068470E"/>
    <w:rsid w:val="00684B8A"/>
    <w:rsid w:val="00695DCD"/>
    <w:rsid w:val="006A05CC"/>
    <w:rsid w:val="006A35A7"/>
    <w:rsid w:val="006A559D"/>
    <w:rsid w:val="00712DA5"/>
    <w:rsid w:val="007152D7"/>
    <w:rsid w:val="00746C14"/>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200C9"/>
    <w:rsid w:val="00A24662"/>
    <w:rsid w:val="00A250D5"/>
    <w:rsid w:val="00A32F56"/>
    <w:rsid w:val="00A36028"/>
    <w:rsid w:val="00A36191"/>
    <w:rsid w:val="00A37A78"/>
    <w:rsid w:val="00A732BA"/>
    <w:rsid w:val="00A810B7"/>
    <w:rsid w:val="00A91424"/>
    <w:rsid w:val="00AA2C77"/>
    <w:rsid w:val="00AA5725"/>
    <w:rsid w:val="00AC3FB9"/>
    <w:rsid w:val="00AC702A"/>
    <w:rsid w:val="00AD226F"/>
    <w:rsid w:val="00AD2DA9"/>
    <w:rsid w:val="00AD790D"/>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B7C2B"/>
    <w:rsid w:val="00BC1664"/>
    <w:rsid w:val="00BC2546"/>
    <w:rsid w:val="00BC5C33"/>
    <w:rsid w:val="00C05085"/>
    <w:rsid w:val="00C14FB4"/>
    <w:rsid w:val="00C1593D"/>
    <w:rsid w:val="00C33F7B"/>
    <w:rsid w:val="00C47B47"/>
    <w:rsid w:val="00C56C7E"/>
    <w:rsid w:val="00C60C40"/>
    <w:rsid w:val="00C7335B"/>
    <w:rsid w:val="00C776A4"/>
    <w:rsid w:val="00CA2C6C"/>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65F07"/>
    <w:rsid w:val="00D92BB7"/>
    <w:rsid w:val="00DA4328"/>
    <w:rsid w:val="00DC76D2"/>
    <w:rsid w:val="00DD30ED"/>
    <w:rsid w:val="00DE15E6"/>
    <w:rsid w:val="00DE28D5"/>
    <w:rsid w:val="00DF3CC7"/>
    <w:rsid w:val="00DF6887"/>
    <w:rsid w:val="00E366AC"/>
    <w:rsid w:val="00E57E72"/>
    <w:rsid w:val="00E6119B"/>
    <w:rsid w:val="00E64C21"/>
    <w:rsid w:val="00E71E11"/>
    <w:rsid w:val="00E7568E"/>
    <w:rsid w:val="00E84160"/>
    <w:rsid w:val="00EA33E4"/>
    <w:rsid w:val="00EC24C6"/>
    <w:rsid w:val="00EC2567"/>
    <w:rsid w:val="00EF2933"/>
    <w:rsid w:val="00F05146"/>
    <w:rsid w:val="00F1115D"/>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B60EF"/>
    <w:rsid w:val="00FB7A74"/>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FC2B12"/>
    <w:rsid w:val="1FFCDC69"/>
    <w:rsid w:val="21FF5B87"/>
    <w:rsid w:val="257F30F7"/>
    <w:rsid w:val="25FFEB01"/>
    <w:rsid w:val="29FE867A"/>
    <w:rsid w:val="29FFE559"/>
    <w:rsid w:val="2BA2B583"/>
    <w:rsid w:val="2D56CFCD"/>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7E8114"/>
    <w:rsid w:val="4BEF31FC"/>
    <w:rsid w:val="4D2F2215"/>
    <w:rsid w:val="4D5DF643"/>
    <w:rsid w:val="4DB60D06"/>
    <w:rsid w:val="4FFF90DB"/>
    <w:rsid w:val="4FFFD12B"/>
    <w:rsid w:val="51BF58CD"/>
    <w:rsid w:val="51FF31A4"/>
    <w:rsid w:val="53D534C7"/>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9FD77D"/>
    <w:rsid w:val="5EBF24F4"/>
    <w:rsid w:val="5ED6EE25"/>
    <w:rsid w:val="5EED10D3"/>
    <w:rsid w:val="5EFB5F33"/>
    <w:rsid w:val="5F537D5F"/>
    <w:rsid w:val="5F614220"/>
    <w:rsid w:val="5F77972C"/>
    <w:rsid w:val="5FB7C6AD"/>
    <w:rsid w:val="5FBBC589"/>
    <w:rsid w:val="5FBF9A3F"/>
    <w:rsid w:val="5FBFDF2D"/>
    <w:rsid w:val="5FEA8814"/>
    <w:rsid w:val="5FEF67EC"/>
    <w:rsid w:val="5FEFFC57"/>
    <w:rsid w:val="5FF121FB"/>
    <w:rsid w:val="5FF3D593"/>
    <w:rsid w:val="5FF60825"/>
    <w:rsid w:val="64D5709C"/>
    <w:rsid w:val="65E79267"/>
    <w:rsid w:val="66BF01F9"/>
    <w:rsid w:val="66DBC8A2"/>
    <w:rsid w:val="66EF9313"/>
    <w:rsid w:val="67392188"/>
    <w:rsid w:val="677B0702"/>
    <w:rsid w:val="67BD9F6B"/>
    <w:rsid w:val="67CFF213"/>
    <w:rsid w:val="67EDE7B8"/>
    <w:rsid w:val="67EF56DA"/>
    <w:rsid w:val="67FC28EC"/>
    <w:rsid w:val="69BB29D6"/>
    <w:rsid w:val="69E25584"/>
    <w:rsid w:val="6AEBFC90"/>
    <w:rsid w:val="6B7D8064"/>
    <w:rsid w:val="6BA91734"/>
    <w:rsid w:val="6BB7D880"/>
    <w:rsid w:val="6BBF3B4D"/>
    <w:rsid w:val="6BF761EC"/>
    <w:rsid w:val="6BFFEA58"/>
    <w:rsid w:val="6C3F5F24"/>
    <w:rsid w:val="6D3AA5D3"/>
    <w:rsid w:val="6D7F1C3D"/>
    <w:rsid w:val="6DBEA839"/>
    <w:rsid w:val="6ED7928C"/>
    <w:rsid w:val="6EDBB380"/>
    <w:rsid w:val="6EEF2CE7"/>
    <w:rsid w:val="6EF382A4"/>
    <w:rsid w:val="6EFBBCB9"/>
    <w:rsid w:val="6EFEA87A"/>
    <w:rsid w:val="6F0B4FEB"/>
    <w:rsid w:val="6F67D000"/>
    <w:rsid w:val="6F6FA00A"/>
    <w:rsid w:val="6F7E3BBF"/>
    <w:rsid w:val="6F7F0A59"/>
    <w:rsid w:val="6F7FF204"/>
    <w:rsid w:val="6FA7319F"/>
    <w:rsid w:val="6FBF79E0"/>
    <w:rsid w:val="6FDDCACE"/>
    <w:rsid w:val="6FEDFD2F"/>
    <w:rsid w:val="6FF74037"/>
    <w:rsid w:val="6FF9F637"/>
    <w:rsid w:val="6FFEC851"/>
    <w:rsid w:val="6FFFB041"/>
    <w:rsid w:val="6FFFE860"/>
    <w:rsid w:val="713F6B6F"/>
    <w:rsid w:val="73563A46"/>
    <w:rsid w:val="735F27A6"/>
    <w:rsid w:val="737FC771"/>
    <w:rsid w:val="73BF4869"/>
    <w:rsid w:val="73BFDE76"/>
    <w:rsid w:val="73F6CE4D"/>
    <w:rsid w:val="73FFFA56"/>
    <w:rsid w:val="74E8E3DA"/>
    <w:rsid w:val="74FF67A1"/>
    <w:rsid w:val="75BEDC3C"/>
    <w:rsid w:val="75BFF41E"/>
    <w:rsid w:val="75FB1AED"/>
    <w:rsid w:val="76D54EBB"/>
    <w:rsid w:val="76DBB28B"/>
    <w:rsid w:val="76EF978C"/>
    <w:rsid w:val="7729FEAD"/>
    <w:rsid w:val="773D2002"/>
    <w:rsid w:val="775FADFB"/>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F5C35"/>
    <w:rsid w:val="7877B667"/>
    <w:rsid w:val="78F175BB"/>
    <w:rsid w:val="78FF822B"/>
    <w:rsid w:val="79BE4A6D"/>
    <w:rsid w:val="79D32D9C"/>
    <w:rsid w:val="79E7565E"/>
    <w:rsid w:val="79F41DB6"/>
    <w:rsid w:val="7A2F9BEA"/>
    <w:rsid w:val="7A59DF13"/>
    <w:rsid w:val="7AB7A71F"/>
    <w:rsid w:val="7AB7CB9E"/>
    <w:rsid w:val="7ABF0C1F"/>
    <w:rsid w:val="7AE5D355"/>
    <w:rsid w:val="7AF207E1"/>
    <w:rsid w:val="7B960111"/>
    <w:rsid w:val="7BEFE724"/>
    <w:rsid w:val="7BF3064E"/>
    <w:rsid w:val="7BF69E38"/>
    <w:rsid w:val="7BFF1B50"/>
    <w:rsid w:val="7BFF2353"/>
    <w:rsid w:val="7CBBD58F"/>
    <w:rsid w:val="7CCF952A"/>
    <w:rsid w:val="7CDF7854"/>
    <w:rsid w:val="7CF63A6D"/>
    <w:rsid w:val="7CF7F351"/>
    <w:rsid w:val="7CF86A33"/>
    <w:rsid w:val="7D4BAD3A"/>
    <w:rsid w:val="7D6701F1"/>
    <w:rsid w:val="7D7FCE47"/>
    <w:rsid w:val="7D9686BB"/>
    <w:rsid w:val="7D9E8D86"/>
    <w:rsid w:val="7DB26F84"/>
    <w:rsid w:val="7DBF446B"/>
    <w:rsid w:val="7DDE0992"/>
    <w:rsid w:val="7DDFBB68"/>
    <w:rsid w:val="7DFB62A3"/>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DE3A"/>
    <w:rsid w:val="7EFF291E"/>
    <w:rsid w:val="7EFFA6F3"/>
    <w:rsid w:val="7F05064B"/>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639D"/>
    <w:rsid w:val="7FDD5A7B"/>
    <w:rsid w:val="7FDF4299"/>
    <w:rsid w:val="7FEB2460"/>
    <w:rsid w:val="7FEFFE74"/>
    <w:rsid w:val="7FF16F17"/>
    <w:rsid w:val="7FF54422"/>
    <w:rsid w:val="7FF5C0CB"/>
    <w:rsid w:val="7FF5EC2F"/>
    <w:rsid w:val="7FF7CF3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EC96B6"/>
    <w:rsid w:val="9D9F2A2C"/>
    <w:rsid w:val="9E975437"/>
    <w:rsid w:val="9F751282"/>
    <w:rsid w:val="9F7574F7"/>
    <w:rsid w:val="9FCF7DA5"/>
    <w:rsid w:val="9FE783F0"/>
    <w:rsid w:val="9FFE1872"/>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A5F32E8"/>
    <w:rsid w:val="BAFF0B59"/>
    <w:rsid w:val="BB6FD4C4"/>
    <w:rsid w:val="BBEAE3D6"/>
    <w:rsid w:val="BBFBB0CC"/>
    <w:rsid w:val="BC322296"/>
    <w:rsid w:val="BCEC040A"/>
    <w:rsid w:val="BCFF2418"/>
    <w:rsid w:val="BCFF75C2"/>
    <w:rsid w:val="BD3BFE12"/>
    <w:rsid w:val="BD91DC8F"/>
    <w:rsid w:val="BDABF4E8"/>
    <w:rsid w:val="BDF55543"/>
    <w:rsid w:val="BDF9CDED"/>
    <w:rsid w:val="BDFEE44D"/>
    <w:rsid w:val="BDFFBBC1"/>
    <w:rsid w:val="BEBF3C56"/>
    <w:rsid w:val="BEF6A7FD"/>
    <w:rsid w:val="BF36536E"/>
    <w:rsid w:val="BF75184B"/>
    <w:rsid w:val="BF8DE2E5"/>
    <w:rsid w:val="BFAF957D"/>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 w:val="D2D69774"/>
    <w:rsid w:val="D2DE04A5"/>
    <w:rsid w:val="D3FD5EDC"/>
    <w:rsid w:val="D6DF6483"/>
    <w:rsid w:val="D777E539"/>
    <w:rsid w:val="D7FB4C94"/>
    <w:rsid w:val="D7FE539E"/>
    <w:rsid w:val="D9FDDF29"/>
    <w:rsid w:val="DB6F6EAD"/>
    <w:rsid w:val="DBD4C8A8"/>
    <w:rsid w:val="DBDE40C0"/>
    <w:rsid w:val="DBFE5DD6"/>
    <w:rsid w:val="DBFFBBAE"/>
    <w:rsid w:val="DCF7950B"/>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CC1FF"/>
  <w15:docId w15:val="{C988EDA3-650F-4234-AB42-B5B0AF2C5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autoRedefine/>
    <w:qFormat/>
    <w:rsid w:val="009C7A93"/>
    <w:pPr>
      <w:keepNext/>
      <w:numPr>
        <w:ilvl w:val="1"/>
        <w:numId w:val="13"/>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1"/>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2"/>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3"/>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autoRedefine/>
    <w:uiPriority w:val="39"/>
    <w:qFormat/>
    <w:rsid w:val="009702BB"/>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4"/>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5"/>
      </w:numPr>
    </w:pPr>
  </w:style>
  <w:style w:type="paragraph" w:styleId="a1">
    <w:name w:val="List Bullet"/>
    <w:basedOn w:val="a2"/>
    <w:qFormat/>
    <w:pPr>
      <w:numPr>
        <w:numId w:val="6"/>
      </w:numPr>
    </w:pPr>
  </w:style>
  <w:style w:type="paragraph" w:styleId="20">
    <w:name w:val="List Bullet 2"/>
    <w:basedOn w:val="a2"/>
    <w:qFormat/>
    <w:pPr>
      <w:numPr>
        <w:numId w:val="7"/>
      </w:numPr>
    </w:pPr>
  </w:style>
  <w:style w:type="paragraph" w:styleId="30">
    <w:name w:val="List Bullet 3"/>
    <w:basedOn w:val="a2"/>
    <w:qFormat/>
    <w:pPr>
      <w:numPr>
        <w:numId w:val="8"/>
      </w:numPr>
    </w:pPr>
  </w:style>
  <w:style w:type="paragraph" w:styleId="a">
    <w:name w:val="Title"/>
    <w:basedOn w:val="a2"/>
    <w:autoRedefine/>
    <w:qFormat/>
    <w:rsid w:val="00470136"/>
    <w:pPr>
      <w:pageBreakBefore/>
      <w:numPr>
        <w:numId w:val="13"/>
      </w:numPr>
      <w:spacing w:after="0" w:line="360" w:lineRule="auto"/>
      <w:jc w:val="center"/>
      <w:outlineLvl w:val="0"/>
    </w:pPr>
    <w:rPr>
      <w:rFonts w:ascii="Times New Roman" w:hAnsi="Times New Roman" w:cs="Arial"/>
      <w:b/>
      <w:bCs/>
      <w:kern w:val="28"/>
      <w:sz w:val="28"/>
      <w:szCs w:val="32"/>
    </w:rPr>
  </w:style>
  <w:style w:type="paragraph" w:styleId="aff6">
    <w:name w:val="footer"/>
    <w:basedOn w:val="a2"/>
    <w:qFormat/>
    <w:pPr>
      <w:tabs>
        <w:tab w:val="center" w:pos="4153"/>
        <w:tab w:val="right" w:pos="8306"/>
      </w:tabs>
    </w:pPr>
  </w:style>
  <w:style w:type="paragraph" w:styleId="a0">
    <w:name w:val="List Number"/>
    <w:basedOn w:val="a2"/>
    <w:qFormat/>
    <w:pPr>
      <w:numPr>
        <w:numId w:val="9"/>
      </w:numPr>
    </w:pPr>
  </w:style>
  <w:style w:type="paragraph" w:styleId="2">
    <w:name w:val="List Number 2"/>
    <w:basedOn w:val="a2"/>
    <w:qFormat/>
    <w:pPr>
      <w:numPr>
        <w:numId w:val="10"/>
      </w:numPr>
    </w:pPr>
  </w:style>
  <w:style w:type="paragraph" w:styleId="aff7">
    <w:name w:val="List"/>
    <w:basedOn w:val="a2"/>
    <w:qFormat/>
    <w:pPr>
      <w:ind w:left="360" w:hanging="360"/>
    </w:pPr>
  </w:style>
  <w:style w:type="paragraph" w:styleId="aff8">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9">
    <w:name w:val="Subtitle"/>
    <w:basedOn w:val="a2"/>
    <w:qFormat/>
    <w:pPr>
      <w:spacing w:after="60"/>
      <w:jc w:val="center"/>
      <w:outlineLvl w:val="1"/>
    </w:pPr>
    <w:rPr>
      <w:rFonts w:ascii="Arial" w:hAnsi="Arial" w:cs="Arial"/>
      <w:sz w:val="24"/>
      <w:szCs w:val="24"/>
    </w:rPr>
  </w:style>
  <w:style w:type="paragraph" w:styleId="affa">
    <w:name w:val="Signature"/>
    <w:basedOn w:val="a2"/>
    <w:qFormat/>
    <w:pPr>
      <w:ind w:left="4320"/>
    </w:pPr>
  </w:style>
  <w:style w:type="paragraph" w:styleId="affb">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c">
    <w:name w:val="Block Text"/>
    <w:basedOn w:val="a2"/>
    <w:qFormat/>
    <w:pPr>
      <w:spacing w:after="120"/>
      <w:ind w:left="1440" w:right="1440"/>
    </w:pPr>
  </w:style>
  <w:style w:type="paragraph" w:styleId="affd">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e">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0">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1">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2">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3">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4">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rsid w:val="00B000B2"/>
    <w:pPr>
      <w:numPr>
        <w:numId w:val="11"/>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rsid w:val="00DA4328"/>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sid w:val="00DA4328"/>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sid w:val="00B000B2"/>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autoRedefine/>
    <w:qFormat/>
    <w:rsid w:val="001809E6"/>
    <w:pPr>
      <w:tabs>
        <w:tab w:val="clear" w:pos="360"/>
      </w:tabs>
      <w:spacing w:after="0" w:line="360" w:lineRule="auto"/>
      <w:ind w:left="0" w:firstLineChars="250" w:firstLine="700"/>
      <w:jc w:val="both"/>
    </w:pPr>
    <w:rPr>
      <w:rFonts w:ascii="Times New Roman [TMC ]" w:hAnsi="Times New Roman [TMC ]"/>
      <w:sz w:val="28"/>
    </w:rPr>
  </w:style>
  <w:style w:type="paragraph" w:styleId="afff5">
    <w:name w:val="List Paragraph"/>
    <w:basedOn w:val="a2"/>
    <w:uiPriority w:val="34"/>
    <w:qFormat/>
    <w:pPr>
      <w:ind w:left="720"/>
      <w:contextualSpacing/>
    </w:pPr>
  </w:style>
  <w:style w:type="character" w:styleId="afff6">
    <w:name w:val="Placeholder Text"/>
    <w:basedOn w:val="a3"/>
    <w:uiPriority w:val="99"/>
    <w:semiHidden/>
    <w:rsid w:val="00F751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35</Pages>
  <Words>3347</Words>
  <Characters>19081</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Admin</cp:lastModifiedBy>
  <cp:revision>86</cp:revision>
  <dcterms:created xsi:type="dcterms:W3CDTF">2020-04-19T14:52:00Z</dcterms:created>
  <dcterms:modified xsi:type="dcterms:W3CDTF">2020-07-07T12:03:00Z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1049-11.1.0.9505</vt:lpwstr>
  </property>
</Properties>
</file>