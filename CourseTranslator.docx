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C6A20" w:rsidRDefault="00740C1A">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rsidR="001C6A20" w:rsidRDefault="00740C1A">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rsidR="001C6A20" w:rsidRDefault="00740C1A">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rsidR="001C6A20" w:rsidRDefault="001C6A20">
      <w:pPr>
        <w:pBdr>
          <w:top w:val="thinThickSmallGap" w:sz="24" w:space="0" w:color="00000A"/>
        </w:pBdr>
        <w:spacing w:after="0" w:line="240" w:lineRule="auto"/>
        <w:ind w:right="-1049"/>
        <w:jc w:val="center"/>
        <w:rPr>
          <w:rFonts w:ascii="Times New Roman" w:hAnsi="Times New Roman" w:cs="Times New Roman"/>
          <w:sz w:val="24"/>
          <w:szCs w:val="32"/>
          <w:lang w:val="ru-RU"/>
        </w:rPr>
      </w:pPr>
    </w:p>
    <w:p w:rsidR="001C6A20" w:rsidRDefault="00740C1A">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rsidR="001C6A20" w:rsidRDefault="00740C1A">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rsidR="001C6A20" w:rsidRDefault="00740C1A">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rsidR="001C6A20" w:rsidRDefault="001C6A20">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rsidR="001C6A20" w:rsidRDefault="001C6A20">
      <w:pPr>
        <w:spacing w:after="0" w:line="240" w:lineRule="auto"/>
        <w:ind w:right="-1049"/>
        <w:jc w:val="center"/>
        <w:rPr>
          <w:rFonts w:ascii="Times New Roman" w:eastAsia="MS Mincho" w:hAnsi="Times New Roman" w:cs="Times New Roman"/>
          <w:color w:val="000000"/>
          <w:sz w:val="24"/>
          <w:szCs w:val="36"/>
          <w:lang w:val="ru-RU" w:eastAsia="ru-RU"/>
        </w:rPr>
      </w:pPr>
    </w:p>
    <w:p w:rsidR="001C6A20" w:rsidRDefault="00740C1A">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rsidR="001C6A20" w:rsidRDefault="00740C1A">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___________ Дейко А.О.</w:t>
      </w:r>
    </w:p>
    <w:p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Проскурин Д.А.</w:t>
      </w:r>
    </w:p>
    <w:p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И.В..</w:t>
      </w:r>
    </w:p>
    <w:p w:rsidR="001C6A20" w:rsidRDefault="00740C1A">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старший преподаватель кафедры </w:t>
      </w:r>
      <w:proofErr w:type="spellStart"/>
      <w:r>
        <w:rPr>
          <w:rFonts w:ascii="Times New Roman" w:hAnsi="Times New Roman" w:cs="Times New Roman"/>
          <w:sz w:val="28"/>
          <w:szCs w:val="28"/>
          <w:lang w:val="ru-RU"/>
        </w:rPr>
        <w:t>ПММУиПО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Лемза</w:t>
      </w:r>
      <w:proofErr w:type="spellEnd"/>
      <w:r>
        <w:rPr>
          <w:rFonts w:ascii="Times New Roman" w:hAnsi="Times New Roman" w:cs="Times New Roman"/>
          <w:sz w:val="28"/>
          <w:szCs w:val="28"/>
          <w:lang w:val="ru-RU"/>
        </w:rPr>
        <w:t xml:space="preserve"> А.О.</w:t>
      </w:r>
    </w:p>
    <w:p w:rsidR="001C6A20" w:rsidRDefault="00740C1A">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rsidR="001C6A20" w:rsidRDefault="00740C1A">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rsidR="001C6A20" w:rsidRDefault="001C6A20">
      <w:pPr>
        <w:spacing w:after="0" w:line="360" w:lineRule="auto"/>
        <w:ind w:right="-1049"/>
        <w:rPr>
          <w:rFonts w:ascii="Times New Roman" w:eastAsia="MS Mincho" w:hAnsi="Times New Roman" w:cs="Times New Roman"/>
          <w:color w:val="000000"/>
          <w:sz w:val="28"/>
          <w:szCs w:val="40"/>
          <w:lang w:val="ru-RU"/>
        </w:rPr>
      </w:pPr>
    </w:p>
    <w:p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rsidR="001C6A20" w:rsidRDefault="00740C1A">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rsidR="001C6A20" w:rsidRDefault="00740C1A">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1C6A20">
      <w:pPr>
        <w:spacing w:after="0" w:line="240" w:lineRule="auto"/>
        <w:ind w:right="-1049"/>
        <w:jc w:val="both"/>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 xml:space="preserve">г. </w:t>
      </w:r>
      <w:proofErr w:type="spellStart"/>
      <w:r>
        <w:rPr>
          <w:rFonts w:ascii="Times New Roman" w:eastAsia="MS Mincho" w:hAnsi="Times New Roman" w:cs="Times New Roman"/>
          <w:color w:val="000000"/>
          <w:sz w:val="28"/>
          <w:szCs w:val="40"/>
        </w:rPr>
        <w:t>Владивосток</w:t>
      </w:r>
      <w:proofErr w:type="spellEnd"/>
    </w:p>
    <w:p w:rsidR="001C6A20" w:rsidRDefault="00740C1A">
      <w:pPr>
        <w:spacing w:after="0" w:line="240" w:lineRule="auto"/>
        <w:ind w:right="-1049"/>
        <w:jc w:val="center"/>
        <w:rPr>
          <w:rFonts w:ascii="Times New Roman" w:hAnsi="Times New Roman" w:cs="Times New Roman"/>
          <w:sz w:val="28"/>
          <w:szCs w:val="28"/>
        </w:rPr>
        <w:sectPr w:rsidR="001C6A20">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rsidR="001C6A20" w:rsidRDefault="00740C1A">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rsidR="00E75C71" w:rsidRDefault="00740C1A">
      <w:pPr>
        <w:pStyle w:val="11"/>
        <w:tabs>
          <w:tab w:val="right" w:leader="dot" w:pos="8296"/>
        </w:tabs>
        <w:rPr>
          <w:rFonts w:asciiTheme="minorHAnsi" w:hAnsiTheme="minorHAnsi"/>
          <w:noProof/>
          <w:sz w:val="22"/>
          <w:szCs w:val="22"/>
          <w:lang w:val="ru-RU" w:eastAsia="ru-RU"/>
        </w:rPr>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45968464" w:history="1">
        <w:r w:rsidR="00E75C71" w:rsidRPr="00734C1E">
          <w:rPr>
            <w:rStyle w:val="ab"/>
            <w:noProof/>
            <w:lang w:val="ru-RU"/>
          </w:rPr>
          <w:t>Введение</w:t>
        </w:r>
        <w:r w:rsidR="00E75C71">
          <w:rPr>
            <w:noProof/>
          </w:rPr>
          <w:tab/>
        </w:r>
        <w:r w:rsidR="00E75C71">
          <w:rPr>
            <w:noProof/>
          </w:rPr>
          <w:fldChar w:fldCharType="begin"/>
        </w:r>
        <w:r w:rsidR="00E75C71">
          <w:rPr>
            <w:noProof/>
          </w:rPr>
          <w:instrText xml:space="preserve"> PAGEREF _Toc45968464 \h </w:instrText>
        </w:r>
        <w:r w:rsidR="00E75C71">
          <w:rPr>
            <w:noProof/>
          </w:rPr>
        </w:r>
        <w:r w:rsidR="00E75C71">
          <w:rPr>
            <w:noProof/>
          </w:rPr>
          <w:fldChar w:fldCharType="separate"/>
        </w:r>
        <w:r w:rsidR="00B219A1">
          <w:rPr>
            <w:noProof/>
          </w:rPr>
          <w:t>3</w:t>
        </w:r>
        <w:r w:rsidR="00E75C71">
          <w:rPr>
            <w:noProof/>
          </w:rPr>
          <w:fldChar w:fldCharType="end"/>
        </w:r>
      </w:hyperlink>
    </w:p>
    <w:p w:rsidR="00E75C71" w:rsidRDefault="001F67AF">
      <w:pPr>
        <w:pStyle w:val="11"/>
        <w:tabs>
          <w:tab w:val="left" w:pos="420"/>
          <w:tab w:val="right" w:leader="dot" w:pos="8296"/>
        </w:tabs>
        <w:rPr>
          <w:rFonts w:asciiTheme="minorHAnsi" w:hAnsiTheme="minorHAnsi"/>
          <w:noProof/>
          <w:sz w:val="22"/>
          <w:szCs w:val="22"/>
          <w:lang w:val="ru-RU" w:eastAsia="ru-RU"/>
        </w:rPr>
      </w:pPr>
      <w:hyperlink w:anchor="_Toc45968465" w:history="1">
        <w:r w:rsidR="00E75C71" w:rsidRPr="00734C1E">
          <w:rPr>
            <w:rStyle w:val="ab"/>
            <w:rFonts w:ascii="SimSun" w:eastAsia="SimSun" w:hAnsi="SimSun" w:cs="SimSun"/>
            <w:noProof/>
            <w:lang w:val="ru-RU"/>
          </w:rPr>
          <w:t>1</w:t>
        </w:r>
        <w:r w:rsidR="00E75C71">
          <w:rPr>
            <w:rFonts w:asciiTheme="minorHAnsi" w:hAnsiTheme="minorHAnsi"/>
            <w:noProof/>
            <w:sz w:val="22"/>
            <w:szCs w:val="22"/>
            <w:lang w:val="ru-RU" w:eastAsia="ru-RU"/>
          </w:rPr>
          <w:tab/>
        </w:r>
        <w:r w:rsidR="00E75C71" w:rsidRPr="00734C1E">
          <w:rPr>
            <w:rStyle w:val="ab"/>
            <w:noProof/>
            <w:lang w:val="ru-RU"/>
          </w:rPr>
          <w:t>Неформальная постановка задачи</w:t>
        </w:r>
        <w:r w:rsidR="00E75C71">
          <w:rPr>
            <w:noProof/>
          </w:rPr>
          <w:tab/>
        </w:r>
        <w:r w:rsidR="00E75C71">
          <w:rPr>
            <w:noProof/>
          </w:rPr>
          <w:fldChar w:fldCharType="begin"/>
        </w:r>
        <w:r w:rsidR="00E75C71">
          <w:rPr>
            <w:noProof/>
          </w:rPr>
          <w:instrText xml:space="preserve"> PAGEREF _Toc45968465 \h </w:instrText>
        </w:r>
        <w:r w:rsidR="00E75C71">
          <w:rPr>
            <w:noProof/>
          </w:rPr>
        </w:r>
        <w:r w:rsidR="00E75C71">
          <w:rPr>
            <w:noProof/>
          </w:rPr>
          <w:fldChar w:fldCharType="separate"/>
        </w:r>
        <w:r w:rsidR="00B219A1">
          <w:rPr>
            <w:noProof/>
          </w:rPr>
          <w:t>4</w:t>
        </w:r>
        <w:r w:rsidR="00E75C71">
          <w:rPr>
            <w:noProof/>
          </w:rPr>
          <w:fldChar w:fldCharType="end"/>
        </w:r>
      </w:hyperlink>
    </w:p>
    <w:p w:rsidR="00E75C71" w:rsidRDefault="001F67AF">
      <w:pPr>
        <w:pStyle w:val="11"/>
        <w:tabs>
          <w:tab w:val="left" w:pos="420"/>
          <w:tab w:val="right" w:leader="dot" w:pos="8296"/>
        </w:tabs>
        <w:rPr>
          <w:rFonts w:asciiTheme="minorHAnsi" w:hAnsiTheme="minorHAnsi"/>
          <w:noProof/>
          <w:sz w:val="22"/>
          <w:szCs w:val="22"/>
          <w:lang w:val="ru-RU" w:eastAsia="ru-RU"/>
        </w:rPr>
      </w:pPr>
      <w:hyperlink w:anchor="_Toc45968466" w:history="1">
        <w:r w:rsidR="00E75C71" w:rsidRPr="00734C1E">
          <w:rPr>
            <w:rStyle w:val="ab"/>
            <w:rFonts w:ascii="SimSun" w:eastAsia="SimSun" w:hAnsi="SimSun" w:cs="SimSun"/>
            <w:noProof/>
            <w:lang w:val="ru-RU"/>
          </w:rPr>
          <w:t>2</w:t>
        </w:r>
        <w:r w:rsidR="00E75C71">
          <w:rPr>
            <w:rFonts w:asciiTheme="minorHAnsi" w:hAnsiTheme="minorHAnsi"/>
            <w:noProof/>
            <w:sz w:val="22"/>
            <w:szCs w:val="22"/>
            <w:lang w:val="ru-RU" w:eastAsia="ru-RU"/>
          </w:rPr>
          <w:tab/>
        </w:r>
        <w:r w:rsidR="00E75C71" w:rsidRPr="00734C1E">
          <w:rPr>
            <w:rStyle w:val="ab"/>
            <w:noProof/>
            <w:lang w:val="ru-RU"/>
          </w:rPr>
          <w:t>Синтаксис входного языка</w:t>
        </w:r>
        <w:r w:rsidR="00E75C71">
          <w:rPr>
            <w:noProof/>
          </w:rPr>
          <w:tab/>
        </w:r>
        <w:r w:rsidR="00E75C71">
          <w:rPr>
            <w:noProof/>
          </w:rPr>
          <w:fldChar w:fldCharType="begin"/>
        </w:r>
        <w:r w:rsidR="00E75C71">
          <w:rPr>
            <w:noProof/>
          </w:rPr>
          <w:instrText xml:space="preserve"> PAGEREF _Toc45968466 \h </w:instrText>
        </w:r>
        <w:r w:rsidR="00E75C71">
          <w:rPr>
            <w:noProof/>
          </w:rPr>
        </w:r>
        <w:r w:rsidR="00E75C71">
          <w:rPr>
            <w:noProof/>
          </w:rPr>
          <w:fldChar w:fldCharType="separate"/>
        </w:r>
        <w:r w:rsidR="00B219A1">
          <w:rPr>
            <w:noProof/>
          </w:rPr>
          <w:t>9</w:t>
        </w:r>
        <w:r w:rsidR="00E75C71">
          <w:rPr>
            <w:noProof/>
          </w:rPr>
          <w:fldChar w:fldCharType="end"/>
        </w:r>
      </w:hyperlink>
    </w:p>
    <w:p w:rsidR="00E75C71" w:rsidRDefault="001F67AF">
      <w:pPr>
        <w:pStyle w:val="11"/>
        <w:tabs>
          <w:tab w:val="left" w:pos="420"/>
          <w:tab w:val="right" w:leader="dot" w:pos="8296"/>
        </w:tabs>
        <w:rPr>
          <w:rFonts w:asciiTheme="minorHAnsi" w:hAnsiTheme="minorHAnsi"/>
          <w:noProof/>
          <w:sz w:val="22"/>
          <w:szCs w:val="22"/>
          <w:lang w:val="ru-RU" w:eastAsia="ru-RU"/>
        </w:rPr>
      </w:pPr>
      <w:hyperlink w:anchor="_Toc45968467" w:history="1">
        <w:r w:rsidR="00E75C71" w:rsidRPr="00734C1E">
          <w:rPr>
            <w:rStyle w:val="ab"/>
            <w:rFonts w:ascii="SimSun" w:eastAsia="SimSun" w:hAnsi="SimSun" w:cs="SimSun"/>
            <w:noProof/>
            <w:lang w:val="ru-RU"/>
          </w:rPr>
          <w:t>3</w:t>
        </w:r>
        <w:r w:rsidR="00E75C71">
          <w:rPr>
            <w:rFonts w:asciiTheme="minorHAnsi" w:hAnsiTheme="minorHAnsi"/>
            <w:noProof/>
            <w:sz w:val="22"/>
            <w:szCs w:val="22"/>
            <w:lang w:val="ru-RU" w:eastAsia="ru-RU"/>
          </w:rPr>
          <w:tab/>
        </w:r>
        <w:r w:rsidR="00E75C71" w:rsidRPr="00734C1E">
          <w:rPr>
            <w:rStyle w:val="ab"/>
            <w:noProof/>
            <w:lang w:val="ru-RU"/>
          </w:rPr>
          <w:t>Контекстные условия</w:t>
        </w:r>
        <w:r w:rsidR="00E75C71">
          <w:rPr>
            <w:noProof/>
          </w:rPr>
          <w:tab/>
        </w:r>
        <w:r w:rsidR="00E75C71">
          <w:rPr>
            <w:noProof/>
          </w:rPr>
          <w:fldChar w:fldCharType="begin"/>
        </w:r>
        <w:r w:rsidR="00E75C71">
          <w:rPr>
            <w:noProof/>
          </w:rPr>
          <w:instrText xml:space="preserve"> PAGEREF _Toc45968467 \h </w:instrText>
        </w:r>
        <w:r w:rsidR="00E75C71">
          <w:rPr>
            <w:noProof/>
          </w:rPr>
        </w:r>
        <w:r w:rsidR="00E75C71">
          <w:rPr>
            <w:noProof/>
          </w:rPr>
          <w:fldChar w:fldCharType="separate"/>
        </w:r>
        <w:r w:rsidR="00B219A1">
          <w:rPr>
            <w:noProof/>
          </w:rPr>
          <w:t>15</w:t>
        </w:r>
        <w:r w:rsidR="00E75C71">
          <w:rPr>
            <w:noProof/>
          </w:rPr>
          <w:fldChar w:fldCharType="end"/>
        </w:r>
      </w:hyperlink>
    </w:p>
    <w:p w:rsidR="00E75C71" w:rsidRDefault="001F67AF">
      <w:pPr>
        <w:pStyle w:val="11"/>
        <w:tabs>
          <w:tab w:val="left" w:pos="420"/>
          <w:tab w:val="right" w:leader="dot" w:pos="8296"/>
        </w:tabs>
        <w:rPr>
          <w:rFonts w:asciiTheme="minorHAnsi" w:hAnsiTheme="minorHAnsi"/>
          <w:noProof/>
          <w:sz w:val="22"/>
          <w:szCs w:val="22"/>
          <w:lang w:val="ru-RU" w:eastAsia="ru-RU"/>
        </w:rPr>
      </w:pPr>
      <w:hyperlink w:anchor="_Toc45968468" w:history="1">
        <w:r w:rsidR="00E75C71" w:rsidRPr="00734C1E">
          <w:rPr>
            <w:rStyle w:val="ab"/>
            <w:rFonts w:ascii="SimSun" w:eastAsia="SimSun" w:hAnsi="SimSun" w:cs="SimSun"/>
            <w:noProof/>
            <w:lang w:val="ru-RU"/>
          </w:rPr>
          <w:t>4</w:t>
        </w:r>
        <w:r w:rsidR="00E75C71">
          <w:rPr>
            <w:rFonts w:asciiTheme="minorHAnsi" w:hAnsiTheme="minorHAnsi"/>
            <w:noProof/>
            <w:sz w:val="22"/>
            <w:szCs w:val="22"/>
            <w:lang w:val="ru-RU" w:eastAsia="ru-RU"/>
          </w:rPr>
          <w:tab/>
        </w:r>
        <w:r w:rsidR="00E75C71" w:rsidRPr="00734C1E">
          <w:rPr>
            <w:rStyle w:val="ab"/>
            <w:noProof/>
            <w:lang w:val="ru-RU"/>
          </w:rPr>
          <w:t>Таблица соответствия</w:t>
        </w:r>
        <w:r w:rsidR="00E75C71">
          <w:rPr>
            <w:noProof/>
          </w:rPr>
          <w:tab/>
        </w:r>
        <w:r w:rsidR="00E75C71">
          <w:rPr>
            <w:noProof/>
          </w:rPr>
          <w:fldChar w:fldCharType="begin"/>
        </w:r>
        <w:r w:rsidR="00E75C71">
          <w:rPr>
            <w:noProof/>
          </w:rPr>
          <w:instrText xml:space="preserve"> PAGEREF _Toc45968468 \h </w:instrText>
        </w:r>
        <w:r w:rsidR="00E75C71">
          <w:rPr>
            <w:noProof/>
          </w:rPr>
        </w:r>
        <w:r w:rsidR="00E75C71">
          <w:rPr>
            <w:noProof/>
          </w:rPr>
          <w:fldChar w:fldCharType="separate"/>
        </w:r>
        <w:r w:rsidR="00B219A1">
          <w:rPr>
            <w:noProof/>
          </w:rPr>
          <w:t>17</w:t>
        </w:r>
        <w:r w:rsidR="00E75C71">
          <w:rPr>
            <w:noProof/>
          </w:rPr>
          <w:fldChar w:fldCharType="end"/>
        </w:r>
      </w:hyperlink>
    </w:p>
    <w:p w:rsidR="00E75C71" w:rsidRDefault="001F67AF">
      <w:pPr>
        <w:pStyle w:val="11"/>
        <w:tabs>
          <w:tab w:val="left" w:pos="420"/>
          <w:tab w:val="right" w:leader="dot" w:pos="8296"/>
        </w:tabs>
        <w:rPr>
          <w:rFonts w:asciiTheme="minorHAnsi" w:hAnsiTheme="minorHAnsi"/>
          <w:noProof/>
          <w:sz w:val="22"/>
          <w:szCs w:val="22"/>
          <w:lang w:val="ru-RU" w:eastAsia="ru-RU"/>
        </w:rPr>
      </w:pPr>
      <w:hyperlink w:anchor="_Toc45968469" w:history="1">
        <w:r w:rsidR="00E75C71" w:rsidRPr="00734C1E">
          <w:rPr>
            <w:rStyle w:val="ab"/>
            <w:rFonts w:ascii="SimSun" w:eastAsia="SimSun" w:hAnsi="SimSun" w:cs="SimSun"/>
            <w:noProof/>
            <w:lang w:val="ru-RU"/>
          </w:rPr>
          <w:t>5</w:t>
        </w:r>
        <w:r w:rsidR="00E75C71">
          <w:rPr>
            <w:rFonts w:asciiTheme="minorHAnsi" w:hAnsiTheme="minorHAnsi"/>
            <w:noProof/>
            <w:sz w:val="22"/>
            <w:szCs w:val="22"/>
            <w:lang w:val="ru-RU" w:eastAsia="ru-RU"/>
          </w:rPr>
          <w:tab/>
        </w:r>
        <w:r w:rsidR="00E75C71" w:rsidRPr="00734C1E">
          <w:rPr>
            <w:rStyle w:val="ab"/>
            <w:noProof/>
            <w:lang w:val="ru-RU"/>
          </w:rPr>
          <w:t>Проект лексического анализатора</w:t>
        </w:r>
        <w:r w:rsidR="00E75C71">
          <w:rPr>
            <w:noProof/>
          </w:rPr>
          <w:tab/>
        </w:r>
        <w:r w:rsidR="00E75C71">
          <w:rPr>
            <w:noProof/>
          </w:rPr>
          <w:fldChar w:fldCharType="begin"/>
        </w:r>
        <w:r w:rsidR="00E75C71">
          <w:rPr>
            <w:noProof/>
          </w:rPr>
          <w:instrText xml:space="preserve"> PAGEREF _Toc45968469 \h </w:instrText>
        </w:r>
        <w:r w:rsidR="00E75C71">
          <w:rPr>
            <w:noProof/>
          </w:rPr>
        </w:r>
        <w:r w:rsidR="00E75C71">
          <w:rPr>
            <w:noProof/>
          </w:rPr>
          <w:fldChar w:fldCharType="separate"/>
        </w:r>
        <w:r w:rsidR="00B219A1">
          <w:rPr>
            <w:noProof/>
          </w:rPr>
          <w:t>21</w:t>
        </w:r>
        <w:r w:rsidR="00E75C71">
          <w:rPr>
            <w:noProof/>
          </w:rPr>
          <w:fldChar w:fldCharType="end"/>
        </w:r>
      </w:hyperlink>
    </w:p>
    <w:p w:rsidR="00E75C71" w:rsidRDefault="001F67AF">
      <w:pPr>
        <w:pStyle w:val="11"/>
        <w:tabs>
          <w:tab w:val="left" w:pos="840"/>
          <w:tab w:val="right" w:leader="dot" w:pos="8296"/>
        </w:tabs>
        <w:rPr>
          <w:rFonts w:asciiTheme="minorHAnsi" w:hAnsiTheme="minorHAnsi"/>
          <w:noProof/>
          <w:sz w:val="22"/>
          <w:szCs w:val="22"/>
          <w:lang w:val="ru-RU" w:eastAsia="ru-RU"/>
        </w:rPr>
      </w:pPr>
      <w:hyperlink w:anchor="_Toc45968470" w:history="1">
        <w:r w:rsidR="00E75C71" w:rsidRPr="00734C1E">
          <w:rPr>
            <w:rStyle w:val="ab"/>
            <w:rFonts w:ascii="SimSun" w:eastAsia="SimSun" w:hAnsi="SimSun" w:cs="SimSun"/>
            <w:noProof/>
            <w:lang w:val="ru-RU"/>
          </w:rPr>
          <w:t>5.1</w:t>
        </w:r>
        <w:r w:rsidR="00E75C71">
          <w:rPr>
            <w:rFonts w:asciiTheme="minorHAnsi" w:hAnsiTheme="minorHAnsi"/>
            <w:noProof/>
            <w:sz w:val="22"/>
            <w:szCs w:val="22"/>
            <w:lang w:val="ru-RU" w:eastAsia="ru-RU"/>
          </w:rPr>
          <w:tab/>
        </w:r>
        <w:r w:rsidR="00E75C71" w:rsidRPr="00734C1E">
          <w:rPr>
            <w:rStyle w:val="ab"/>
            <w:noProof/>
            <w:lang w:val="ru-RU"/>
          </w:rPr>
          <w:t>Таблица ключевых слов</w:t>
        </w:r>
        <w:r w:rsidR="00E75C71">
          <w:rPr>
            <w:noProof/>
          </w:rPr>
          <w:tab/>
        </w:r>
        <w:r w:rsidR="00E75C71">
          <w:rPr>
            <w:noProof/>
          </w:rPr>
          <w:fldChar w:fldCharType="begin"/>
        </w:r>
        <w:r w:rsidR="00E75C71">
          <w:rPr>
            <w:noProof/>
          </w:rPr>
          <w:instrText xml:space="preserve"> PAGEREF _Toc45968470 \h </w:instrText>
        </w:r>
        <w:r w:rsidR="00E75C71">
          <w:rPr>
            <w:noProof/>
          </w:rPr>
        </w:r>
        <w:r w:rsidR="00E75C71">
          <w:rPr>
            <w:noProof/>
          </w:rPr>
          <w:fldChar w:fldCharType="separate"/>
        </w:r>
        <w:r w:rsidR="00B219A1">
          <w:rPr>
            <w:noProof/>
          </w:rPr>
          <w:t>21</w:t>
        </w:r>
        <w:r w:rsidR="00E75C71">
          <w:rPr>
            <w:noProof/>
          </w:rPr>
          <w:fldChar w:fldCharType="end"/>
        </w:r>
      </w:hyperlink>
    </w:p>
    <w:p w:rsidR="00E75C71" w:rsidRDefault="001F67AF">
      <w:pPr>
        <w:pStyle w:val="11"/>
        <w:tabs>
          <w:tab w:val="left" w:pos="840"/>
          <w:tab w:val="right" w:leader="dot" w:pos="8296"/>
        </w:tabs>
        <w:rPr>
          <w:rFonts w:asciiTheme="minorHAnsi" w:hAnsiTheme="minorHAnsi"/>
          <w:noProof/>
          <w:sz w:val="22"/>
          <w:szCs w:val="22"/>
          <w:lang w:val="ru-RU" w:eastAsia="ru-RU"/>
        </w:rPr>
      </w:pPr>
      <w:hyperlink w:anchor="_Toc45968471" w:history="1">
        <w:r w:rsidR="00E75C71" w:rsidRPr="00734C1E">
          <w:rPr>
            <w:rStyle w:val="ab"/>
            <w:rFonts w:ascii="SimSun" w:eastAsia="SimSun" w:hAnsi="SimSun" w:cs="SimSun"/>
            <w:noProof/>
            <w:lang w:val="ru-RU"/>
          </w:rPr>
          <w:t>5.2</w:t>
        </w:r>
        <w:r w:rsidR="00E75C71">
          <w:rPr>
            <w:rFonts w:asciiTheme="minorHAnsi" w:hAnsiTheme="minorHAnsi"/>
            <w:noProof/>
            <w:sz w:val="22"/>
            <w:szCs w:val="22"/>
            <w:lang w:val="ru-RU" w:eastAsia="ru-RU"/>
          </w:rPr>
          <w:tab/>
        </w:r>
        <w:r w:rsidR="00E75C71" w:rsidRPr="00734C1E">
          <w:rPr>
            <w:rStyle w:val="ab"/>
            <w:noProof/>
            <w:lang w:val="ru-RU"/>
          </w:rPr>
          <w:t>Типы лексем</w:t>
        </w:r>
        <w:r w:rsidR="00E75C71">
          <w:rPr>
            <w:noProof/>
          </w:rPr>
          <w:tab/>
        </w:r>
        <w:r w:rsidR="00E75C71">
          <w:rPr>
            <w:noProof/>
          </w:rPr>
          <w:fldChar w:fldCharType="begin"/>
        </w:r>
        <w:r w:rsidR="00E75C71">
          <w:rPr>
            <w:noProof/>
          </w:rPr>
          <w:instrText xml:space="preserve"> PAGEREF _Toc45968471 \h </w:instrText>
        </w:r>
        <w:r w:rsidR="00E75C71">
          <w:rPr>
            <w:noProof/>
          </w:rPr>
        </w:r>
        <w:r w:rsidR="00E75C71">
          <w:rPr>
            <w:noProof/>
          </w:rPr>
          <w:fldChar w:fldCharType="separate"/>
        </w:r>
        <w:r w:rsidR="00B219A1">
          <w:rPr>
            <w:noProof/>
          </w:rPr>
          <w:t>23</w:t>
        </w:r>
        <w:r w:rsidR="00E75C71">
          <w:rPr>
            <w:noProof/>
          </w:rPr>
          <w:fldChar w:fldCharType="end"/>
        </w:r>
      </w:hyperlink>
    </w:p>
    <w:p w:rsidR="00E75C71" w:rsidRDefault="001F67AF">
      <w:pPr>
        <w:pStyle w:val="11"/>
        <w:tabs>
          <w:tab w:val="left" w:pos="840"/>
          <w:tab w:val="right" w:leader="dot" w:pos="8296"/>
        </w:tabs>
        <w:rPr>
          <w:rFonts w:asciiTheme="minorHAnsi" w:hAnsiTheme="minorHAnsi"/>
          <w:noProof/>
          <w:sz w:val="22"/>
          <w:szCs w:val="22"/>
          <w:lang w:val="ru-RU" w:eastAsia="ru-RU"/>
        </w:rPr>
      </w:pPr>
      <w:hyperlink w:anchor="_Toc45968472" w:history="1">
        <w:r w:rsidR="00E75C71" w:rsidRPr="00734C1E">
          <w:rPr>
            <w:rStyle w:val="ab"/>
            <w:rFonts w:ascii="SimSun" w:eastAsia="SimSun" w:hAnsi="SimSun" w:cs="SimSun"/>
            <w:noProof/>
            <w:lang w:val="ru-RU"/>
          </w:rPr>
          <w:t>5.3</w:t>
        </w:r>
        <w:r w:rsidR="00E75C71">
          <w:rPr>
            <w:rFonts w:asciiTheme="minorHAnsi" w:hAnsiTheme="minorHAnsi"/>
            <w:noProof/>
            <w:sz w:val="22"/>
            <w:szCs w:val="22"/>
            <w:lang w:val="ru-RU" w:eastAsia="ru-RU"/>
          </w:rPr>
          <w:tab/>
        </w:r>
        <w:r w:rsidR="00E75C71" w:rsidRPr="00734C1E">
          <w:rPr>
            <w:rStyle w:val="ab"/>
            <w:noProof/>
            <w:lang w:val="ru-RU"/>
          </w:rPr>
          <w:t>Ошибки лексического анализатора</w:t>
        </w:r>
        <w:r w:rsidR="00E75C71">
          <w:rPr>
            <w:noProof/>
          </w:rPr>
          <w:tab/>
        </w:r>
        <w:r w:rsidR="00E75C71">
          <w:rPr>
            <w:noProof/>
          </w:rPr>
          <w:fldChar w:fldCharType="begin"/>
        </w:r>
        <w:r w:rsidR="00E75C71">
          <w:rPr>
            <w:noProof/>
          </w:rPr>
          <w:instrText xml:space="preserve"> PAGEREF _Toc45968472 \h </w:instrText>
        </w:r>
        <w:r w:rsidR="00E75C71">
          <w:rPr>
            <w:noProof/>
          </w:rPr>
        </w:r>
        <w:r w:rsidR="00E75C71">
          <w:rPr>
            <w:noProof/>
          </w:rPr>
          <w:fldChar w:fldCharType="separate"/>
        </w:r>
        <w:r w:rsidR="00B219A1">
          <w:rPr>
            <w:noProof/>
          </w:rPr>
          <w:t>24</w:t>
        </w:r>
        <w:r w:rsidR="00E75C71">
          <w:rPr>
            <w:noProof/>
          </w:rPr>
          <w:fldChar w:fldCharType="end"/>
        </w:r>
      </w:hyperlink>
    </w:p>
    <w:p w:rsidR="00E75C71" w:rsidRDefault="001F67AF">
      <w:pPr>
        <w:pStyle w:val="11"/>
        <w:tabs>
          <w:tab w:val="left" w:pos="840"/>
          <w:tab w:val="right" w:leader="dot" w:pos="8296"/>
        </w:tabs>
        <w:rPr>
          <w:rFonts w:asciiTheme="minorHAnsi" w:hAnsiTheme="minorHAnsi"/>
          <w:noProof/>
          <w:sz w:val="22"/>
          <w:szCs w:val="22"/>
          <w:lang w:val="ru-RU" w:eastAsia="ru-RU"/>
        </w:rPr>
      </w:pPr>
      <w:hyperlink w:anchor="_Toc45968473" w:history="1">
        <w:r w:rsidR="00E75C71" w:rsidRPr="00734C1E">
          <w:rPr>
            <w:rStyle w:val="ab"/>
            <w:rFonts w:ascii="SimSun" w:eastAsia="SimSun" w:hAnsi="SimSun" w:cs="SimSun"/>
            <w:noProof/>
            <w:lang w:val="ru-RU"/>
          </w:rPr>
          <w:t>5.4</w:t>
        </w:r>
        <w:r w:rsidR="00E75C71">
          <w:rPr>
            <w:rFonts w:asciiTheme="minorHAnsi" w:hAnsiTheme="minorHAnsi"/>
            <w:noProof/>
            <w:sz w:val="22"/>
            <w:szCs w:val="22"/>
            <w:lang w:val="ru-RU" w:eastAsia="ru-RU"/>
          </w:rPr>
          <w:tab/>
        </w:r>
        <w:r w:rsidR="00E75C71" w:rsidRPr="00734C1E">
          <w:rPr>
            <w:rStyle w:val="ab"/>
            <w:noProof/>
            <w:lang w:val="ru-RU"/>
          </w:rPr>
          <w:t>Конечный автомат лексического анализатора</w:t>
        </w:r>
        <w:r w:rsidR="00E75C71">
          <w:rPr>
            <w:noProof/>
          </w:rPr>
          <w:tab/>
        </w:r>
        <w:r w:rsidR="00E75C71">
          <w:rPr>
            <w:noProof/>
          </w:rPr>
          <w:fldChar w:fldCharType="begin"/>
        </w:r>
        <w:r w:rsidR="00E75C71">
          <w:rPr>
            <w:noProof/>
          </w:rPr>
          <w:instrText xml:space="preserve"> PAGEREF _Toc45968473 \h </w:instrText>
        </w:r>
        <w:r w:rsidR="00E75C71">
          <w:rPr>
            <w:noProof/>
          </w:rPr>
        </w:r>
        <w:r w:rsidR="00E75C71">
          <w:rPr>
            <w:noProof/>
          </w:rPr>
          <w:fldChar w:fldCharType="separate"/>
        </w:r>
        <w:r w:rsidR="00B219A1">
          <w:rPr>
            <w:noProof/>
          </w:rPr>
          <w:t>25</w:t>
        </w:r>
        <w:r w:rsidR="00E75C71">
          <w:rPr>
            <w:noProof/>
          </w:rPr>
          <w:fldChar w:fldCharType="end"/>
        </w:r>
      </w:hyperlink>
    </w:p>
    <w:p w:rsidR="00E75C71" w:rsidRDefault="001F67AF">
      <w:pPr>
        <w:pStyle w:val="11"/>
        <w:tabs>
          <w:tab w:val="left" w:pos="420"/>
          <w:tab w:val="right" w:leader="dot" w:pos="8296"/>
        </w:tabs>
        <w:rPr>
          <w:rFonts w:asciiTheme="minorHAnsi" w:hAnsiTheme="minorHAnsi"/>
          <w:noProof/>
          <w:sz w:val="22"/>
          <w:szCs w:val="22"/>
          <w:lang w:val="ru-RU" w:eastAsia="ru-RU"/>
        </w:rPr>
      </w:pPr>
      <w:hyperlink w:anchor="_Toc45968474" w:history="1">
        <w:r w:rsidR="00E75C71" w:rsidRPr="00734C1E">
          <w:rPr>
            <w:rStyle w:val="ab"/>
            <w:rFonts w:ascii="SimSun" w:eastAsia="SimSun" w:hAnsi="SimSun" w:cs="SimSun"/>
            <w:noProof/>
            <w:lang w:val="ru-RU"/>
          </w:rPr>
          <w:t>6</w:t>
        </w:r>
        <w:r w:rsidR="00E75C71">
          <w:rPr>
            <w:rFonts w:asciiTheme="minorHAnsi" w:hAnsiTheme="minorHAnsi"/>
            <w:noProof/>
            <w:sz w:val="22"/>
            <w:szCs w:val="22"/>
            <w:lang w:val="ru-RU" w:eastAsia="ru-RU"/>
          </w:rPr>
          <w:tab/>
        </w:r>
        <w:r w:rsidR="00E75C71" w:rsidRPr="00734C1E">
          <w:rPr>
            <w:rStyle w:val="ab"/>
            <w:noProof/>
            <w:lang w:val="ru-RU"/>
          </w:rPr>
          <w:t>Проект синтаксического анализатора</w:t>
        </w:r>
        <w:r w:rsidR="00E75C71">
          <w:rPr>
            <w:noProof/>
          </w:rPr>
          <w:tab/>
        </w:r>
        <w:r w:rsidR="00E75C71">
          <w:rPr>
            <w:noProof/>
          </w:rPr>
          <w:fldChar w:fldCharType="begin"/>
        </w:r>
        <w:r w:rsidR="00E75C71">
          <w:rPr>
            <w:noProof/>
          </w:rPr>
          <w:instrText xml:space="preserve"> PAGEREF _Toc45968474 \h </w:instrText>
        </w:r>
        <w:r w:rsidR="00E75C71">
          <w:rPr>
            <w:noProof/>
          </w:rPr>
        </w:r>
        <w:r w:rsidR="00E75C71">
          <w:rPr>
            <w:noProof/>
          </w:rPr>
          <w:fldChar w:fldCharType="separate"/>
        </w:r>
        <w:r w:rsidR="00B219A1">
          <w:rPr>
            <w:noProof/>
          </w:rPr>
          <w:t>31</w:t>
        </w:r>
        <w:r w:rsidR="00E75C71">
          <w:rPr>
            <w:noProof/>
          </w:rPr>
          <w:fldChar w:fldCharType="end"/>
        </w:r>
      </w:hyperlink>
    </w:p>
    <w:p w:rsidR="00E75C71" w:rsidRDefault="001F67AF">
      <w:pPr>
        <w:pStyle w:val="11"/>
        <w:tabs>
          <w:tab w:val="right" w:leader="dot" w:pos="8296"/>
        </w:tabs>
        <w:rPr>
          <w:rFonts w:asciiTheme="minorHAnsi" w:hAnsiTheme="minorHAnsi"/>
          <w:noProof/>
          <w:sz w:val="22"/>
          <w:szCs w:val="22"/>
          <w:lang w:val="ru-RU" w:eastAsia="ru-RU"/>
        </w:rPr>
      </w:pPr>
      <w:hyperlink w:anchor="_Toc45968475" w:history="1">
        <w:r w:rsidR="00E75C71" w:rsidRPr="00734C1E">
          <w:rPr>
            <w:rStyle w:val="ab"/>
            <w:noProof/>
            <w:lang w:val="ru-RU"/>
          </w:rPr>
          <w:t>Заключение</w:t>
        </w:r>
        <w:r w:rsidR="00E75C71">
          <w:rPr>
            <w:noProof/>
          </w:rPr>
          <w:tab/>
        </w:r>
        <w:r w:rsidR="00E75C71">
          <w:rPr>
            <w:noProof/>
          </w:rPr>
          <w:fldChar w:fldCharType="begin"/>
        </w:r>
        <w:r w:rsidR="00E75C71">
          <w:rPr>
            <w:noProof/>
          </w:rPr>
          <w:instrText xml:space="preserve"> PAGEREF _Toc45968475 \h </w:instrText>
        </w:r>
        <w:r w:rsidR="00E75C71">
          <w:rPr>
            <w:noProof/>
          </w:rPr>
        </w:r>
        <w:r w:rsidR="00E75C71">
          <w:rPr>
            <w:noProof/>
          </w:rPr>
          <w:fldChar w:fldCharType="separate"/>
        </w:r>
        <w:r w:rsidR="00B219A1">
          <w:rPr>
            <w:noProof/>
          </w:rPr>
          <w:t>42</w:t>
        </w:r>
        <w:r w:rsidR="00E75C71">
          <w:rPr>
            <w:noProof/>
          </w:rPr>
          <w:fldChar w:fldCharType="end"/>
        </w:r>
      </w:hyperlink>
    </w:p>
    <w:p w:rsidR="00E75C71" w:rsidRDefault="001F67AF">
      <w:pPr>
        <w:pStyle w:val="11"/>
        <w:tabs>
          <w:tab w:val="right" w:leader="dot" w:pos="8296"/>
        </w:tabs>
        <w:rPr>
          <w:rFonts w:asciiTheme="minorHAnsi" w:hAnsiTheme="minorHAnsi"/>
          <w:noProof/>
          <w:sz w:val="22"/>
          <w:szCs w:val="22"/>
          <w:lang w:val="ru-RU" w:eastAsia="ru-RU"/>
        </w:rPr>
      </w:pPr>
      <w:hyperlink w:anchor="_Toc45968476" w:history="1">
        <w:r w:rsidR="00E75C71" w:rsidRPr="00734C1E">
          <w:rPr>
            <w:rStyle w:val="ab"/>
            <w:noProof/>
            <w:lang w:val="ru-RU"/>
          </w:rPr>
          <w:t>Список литературы</w:t>
        </w:r>
        <w:r w:rsidR="00E75C71">
          <w:rPr>
            <w:noProof/>
          </w:rPr>
          <w:tab/>
        </w:r>
        <w:r w:rsidR="00E75C71">
          <w:rPr>
            <w:noProof/>
          </w:rPr>
          <w:fldChar w:fldCharType="begin"/>
        </w:r>
        <w:r w:rsidR="00E75C71">
          <w:rPr>
            <w:noProof/>
          </w:rPr>
          <w:instrText xml:space="preserve"> PAGEREF _Toc45968476 \h </w:instrText>
        </w:r>
        <w:r w:rsidR="00E75C71">
          <w:rPr>
            <w:noProof/>
          </w:rPr>
        </w:r>
        <w:r w:rsidR="00E75C71">
          <w:rPr>
            <w:noProof/>
          </w:rPr>
          <w:fldChar w:fldCharType="separate"/>
        </w:r>
        <w:r w:rsidR="00B219A1">
          <w:rPr>
            <w:noProof/>
          </w:rPr>
          <w:t>43</w:t>
        </w:r>
        <w:r w:rsidR="00E75C71">
          <w:rPr>
            <w:noProof/>
          </w:rPr>
          <w:fldChar w:fldCharType="end"/>
        </w:r>
      </w:hyperlink>
    </w:p>
    <w:p w:rsidR="001C6A20" w:rsidRDefault="00740C1A">
      <w:pPr>
        <w:spacing w:after="0" w:line="240" w:lineRule="auto"/>
        <w:ind w:right="-1049"/>
        <w:jc w:val="center"/>
        <w:rPr>
          <w:rFonts w:ascii="Times New Roman [TMC ]" w:hAnsi="Times New Roman [TMC ]" w:cs="Times New Roman [TMC ]"/>
          <w:sz w:val="28"/>
          <w:szCs w:val="28"/>
        </w:rPr>
        <w:sectPr w:rsidR="001C6A20">
          <w:footerReference w:type="default" r:id="rId9"/>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p>
    <w:p w:rsidR="001C6A20" w:rsidRDefault="00740C1A">
      <w:pPr>
        <w:pStyle w:val="1"/>
        <w:numPr>
          <w:ilvl w:val="0"/>
          <w:numId w:val="0"/>
        </w:numPr>
        <w:ind w:left="840"/>
        <w:rPr>
          <w:lang w:val="ru-RU"/>
        </w:rPr>
      </w:pPr>
      <w:bookmarkStart w:id="0" w:name="_Toc45968464"/>
      <w:r>
        <w:rPr>
          <w:lang w:val="ru-RU"/>
        </w:rPr>
        <w:lastRenderedPageBreak/>
        <w:t>Введение</w:t>
      </w:r>
      <w:bookmarkEnd w:id="0"/>
    </w:p>
    <w:p w:rsidR="001C6A20" w:rsidRDefault="00740C1A">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rsidR="001C6A20" w:rsidRDefault="00740C1A">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rsidR="001C6A20" w:rsidRDefault="00740C1A">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rsidR="001C6A20" w:rsidRDefault="00740C1A">
      <w:pPr>
        <w:pStyle w:val="-0"/>
        <w:ind w:firstLine="703"/>
        <w:rPr>
          <w:b/>
          <w:bCs/>
          <w:i/>
          <w:iCs/>
          <w:lang w:val="ru-RU"/>
        </w:rPr>
      </w:pPr>
      <w:r>
        <w:rPr>
          <w:b/>
          <w:bCs/>
          <w:i/>
          <w:iCs/>
          <w:lang w:val="ru-RU"/>
        </w:rPr>
        <w:t xml:space="preserve">Задачи: </w:t>
      </w:r>
    </w:p>
    <w:p w:rsidR="001C6A20" w:rsidRDefault="00740C1A">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rsidR="001C6A20" w:rsidRDefault="00740C1A">
      <w:pPr>
        <w:pStyle w:val="-0"/>
        <w:numPr>
          <w:ilvl w:val="0"/>
          <w:numId w:val="13"/>
        </w:numPr>
        <w:ind w:firstLineChars="0"/>
        <w:rPr>
          <w:lang w:val="ru-RU"/>
        </w:rPr>
      </w:pPr>
      <w:r>
        <w:rPr>
          <w:lang w:val="ru-RU"/>
        </w:rPr>
        <w:t>описать контекстные условия входного языка;</w:t>
      </w:r>
    </w:p>
    <w:p w:rsidR="001C6A20" w:rsidRDefault="00740C1A">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rsidR="001C6A20" w:rsidRDefault="00740C1A">
      <w:pPr>
        <w:pStyle w:val="-0"/>
        <w:numPr>
          <w:ilvl w:val="0"/>
          <w:numId w:val="13"/>
        </w:numPr>
        <w:ind w:firstLineChars="0"/>
        <w:rPr>
          <w:lang w:val="ru-RU"/>
        </w:rPr>
      </w:pPr>
      <w:r>
        <w:rPr>
          <w:lang w:val="ru-RU"/>
        </w:rPr>
        <w:t xml:space="preserve">разработать проект лексического анализатора; </w:t>
      </w:r>
    </w:p>
    <w:p w:rsidR="001C6A20" w:rsidRDefault="00740C1A">
      <w:pPr>
        <w:pStyle w:val="-0"/>
        <w:numPr>
          <w:ilvl w:val="0"/>
          <w:numId w:val="13"/>
        </w:numPr>
        <w:ind w:firstLineChars="0"/>
        <w:rPr>
          <w:lang w:val="ru-RU"/>
        </w:rPr>
      </w:pPr>
      <w:r>
        <w:rPr>
          <w:lang w:val="ru-RU"/>
        </w:rPr>
        <w:t>разработать проект синтаксического анализатора.</w:t>
      </w:r>
    </w:p>
    <w:p w:rsidR="001C6A20" w:rsidRDefault="00740C1A">
      <w:pPr>
        <w:pStyle w:val="a"/>
        <w:rPr>
          <w:lang w:val="ru-RU"/>
        </w:rPr>
      </w:pPr>
      <w:bookmarkStart w:id="1" w:name="_Toc45968465"/>
      <w:r>
        <w:rPr>
          <w:lang w:val="ru-RU"/>
        </w:rPr>
        <w:lastRenderedPageBreak/>
        <w:t>Неформальная постановка задачи</w:t>
      </w:r>
      <w:bookmarkEnd w:id="1"/>
    </w:p>
    <w:p w:rsidR="001C6A20" w:rsidRDefault="00740C1A">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rsidR="001C6A20" w:rsidRDefault="00740C1A">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rsidR="001C6A20" w:rsidRDefault="00740C1A">
      <w:pPr>
        <w:pStyle w:val="-"/>
        <w:ind w:firstLine="700"/>
        <w:rPr>
          <w:lang w:val="en"/>
        </w:rPr>
      </w:pPr>
      <w:r>
        <w:rPr>
          <w:lang w:val="ru-RU"/>
        </w:rPr>
        <w:t>Типы</w:t>
      </w:r>
      <w:r>
        <w:t xml:space="preserve"> </w:t>
      </w:r>
      <w:r>
        <w:rPr>
          <w:lang w:val="ru-RU"/>
        </w:rPr>
        <w:t>данных</w:t>
      </w:r>
      <w:r>
        <w:rPr>
          <w:lang w:val="en"/>
        </w:rPr>
        <w:t>:</w:t>
      </w:r>
      <w:r>
        <w:rPr>
          <w:b/>
          <w:bCs/>
          <w:i/>
          <w:iCs/>
          <w:lang w:val="en"/>
        </w:rPr>
        <w:t>byte,</w:t>
      </w:r>
      <w:r w:rsidR="00740123">
        <w:rPr>
          <w:b/>
          <w:bCs/>
          <w:i/>
          <w:iCs/>
          <w:lang w:val="en"/>
        </w:rPr>
        <w:t xml:space="preserve"> </w:t>
      </w:r>
      <w:r>
        <w:rPr>
          <w:b/>
          <w:bCs/>
          <w:i/>
          <w:iCs/>
          <w:lang w:val="en"/>
        </w:rPr>
        <w:t>short, int,</w:t>
      </w:r>
      <w:r w:rsidR="00740123">
        <w:rPr>
          <w:b/>
          <w:bCs/>
          <w:i/>
          <w:iCs/>
          <w:lang w:val="en"/>
        </w:rPr>
        <w:t xml:space="preserve"> </w:t>
      </w:r>
      <w:r>
        <w:rPr>
          <w:b/>
          <w:bCs/>
          <w:i/>
          <w:iCs/>
          <w:lang w:val="en"/>
        </w:rPr>
        <w:t>long,</w:t>
      </w:r>
      <w:r w:rsidR="00740123">
        <w:rPr>
          <w:b/>
          <w:bCs/>
          <w:i/>
          <w:iCs/>
          <w:lang w:val="en"/>
        </w:rPr>
        <w:t xml:space="preserve"> </w:t>
      </w:r>
      <w:r>
        <w:rPr>
          <w:b/>
          <w:bCs/>
          <w:i/>
          <w:iCs/>
          <w:lang w:val="en"/>
        </w:rPr>
        <w:t>float,</w:t>
      </w:r>
      <w:r w:rsidR="00740123">
        <w:rPr>
          <w:b/>
          <w:bCs/>
          <w:i/>
          <w:iCs/>
          <w:lang w:val="en"/>
        </w:rPr>
        <w:t xml:space="preserve"> </w:t>
      </w:r>
      <w:r>
        <w:rPr>
          <w:b/>
          <w:bCs/>
          <w:i/>
          <w:iCs/>
          <w:lang w:val="en"/>
        </w:rPr>
        <w:t>double,</w:t>
      </w:r>
      <w:r w:rsidR="00740123">
        <w:rPr>
          <w:b/>
          <w:bCs/>
          <w:i/>
          <w:iCs/>
          <w:lang w:val="en"/>
        </w:rPr>
        <w:t xml:space="preserve"> </w:t>
      </w:r>
      <w:r>
        <w:rPr>
          <w:b/>
          <w:bCs/>
          <w:i/>
          <w:iCs/>
          <w:lang w:val="en"/>
        </w:rPr>
        <w:t>char,</w:t>
      </w:r>
      <w:r w:rsidR="00740123">
        <w:rPr>
          <w:b/>
          <w:bCs/>
          <w:i/>
          <w:iCs/>
          <w:lang w:val="en"/>
        </w:rPr>
        <w:t xml:space="preserve"> </w:t>
      </w:r>
      <w:proofErr w:type="spellStart"/>
      <w:r>
        <w:rPr>
          <w:b/>
          <w:bCs/>
          <w:i/>
          <w:iCs/>
          <w:lang w:val="en"/>
        </w:rPr>
        <w:t>boolean</w:t>
      </w:r>
      <w:proofErr w:type="spellEnd"/>
      <w:r>
        <w:rPr>
          <w:b/>
          <w:bCs/>
          <w:i/>
          <w:iCs/>
          <w:lang w:val="en"/>
        </w:rPr>
        <w:t>.</w:t>
      </w:r>
    </w:p>
    <w:p w:rsidR="001C6A20" w:rsidRDefault="00740C1A">
      <w:pPr>
        <w:pStyle w:val="-"/>
        <w:ind w:firstLine="700"/>
        <w:rPr>
          <w:lang w:val="en"/>
        </w:rPr>
      </w:pPr>
      <w:r>
        <w:rPr>
          <w:lang w:val="ru-RU"/>
        </w:rPr>
        <w:t>Операторы</w:t>
      </w:r>
      <w:r>
        <w:rPr>
          <w:lang w:val="en"/>
        </w:rPr>
        <w:t>:</w:t>
      </w:r>
    </w:p>
    <w:p w:rsidR="001C6A20" w:rsidRDefault="00740C1A">
      <w:pPr>
        <w:pStyle w:val="-0"/>
        <w:ind w:firstLine="703"/>
        <w:rPr>
          <w:b/>
          <w:bCs/>
          <w:i/>
          <w:iCs/>
          <w:lang w:val="ru-RU"/>
        </w:rPr>
      </w:pPr>
      <w:r>
        <w:rPr>
          <w:b/>
          <w:bCs/>
          <w:i/>
          <w:iCs/>
          <w:lang w:val="ru-RU"/>
        </w:rPr>
        <w:t>Арифметические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1C6A20">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602"/>
              <w:jc w:val="center"/>
              <w:rPr>
                <w:b/>
                <w:bCs/>
                <w:i/>
                <w:iCs/>
                <w:sz w:val="24"/>
                <w:szCs w:val="24"/>
                <w:lang w:val="ru-RU"/>
              </w:rPr>
            </w:pPr>
            <w:r>
              <w:rPr>
                <w:b/>
                <w:bCs/>
                <w:i/>
                <w:iCs/>
                <w:sz w:val="24"/>
                <w:szCs w:val="24"/>
                <w:lang w:val="ru-RU"/>
              </w:rPr>
              <w:t>Описание</w:t>
            </w:r>
          </w:p>
        </w:tc>
      </w:tr>
      <w:tr w:rsidR="001C6A20" w:rsidRPr="00F352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1C6A20" w:rsidRPr="00F352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1C6A20" w:rsidRPr="00F352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1C6A20" w:rsidRPr="00F352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1C6A20" w:rsidRPr="00F352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1C6A20" w:rsidRPr="00F352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1C6A20" w:rsidRPr="00F352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rsidR="001C6A20" w:rsidRDefault="00740C1A">
      <w:pPr>
        <w:pStyle w:val="af5"/>
      </w:pPr>
      <w:bookmarkStart w:id="2" w:name="_Ref1442357939"/>
      <w:r>
        <w:t xml:space="preserve">Таблица </w:t>
      </w:r>
      <w:r w:rsidR="001F67AF">
        <w:fldChar w:fldCharType="begin"/>
      </w:r>
      <w:r w:rsidR="001F67AF">
        <w:instrText xml:space="preserve"> SEQ Таблица \* ARABIC </w:instrText>
      </w:r>
      <w:r w:rsidR="001F67AF">
        <w:fldChar w:fldCharType="separate"/>
      </w:r>
      <w:r>
        <w:t>1</w:t>
      </w:r>
      <w:r w:rsidR="001F67AF">
        <w:fldChar w:fldCharType="end"/>
      </w:r>
      <w:bookmarkEnd w:id="2"/>
      <w:r>
        <w:t>-Арифметические операторы</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Операторы сравнения</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1C6A20">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F352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1C6A20" w:rsidRPr="00F352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1C6A20" w:rsidRPr="00F352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1C6A20" w:rsidRPr="00F352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1C6A20" w:rsidRPr="00F352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1C6A20" w:rsidRPr="00F352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rsidR="001C6A20" w:rsidRDefault="00740C1A">
      <w:pPr>
        <w:pStyle w:val="af5"/>
      </w:pPr>
      <w:bookmarkStart w:id="3" w:name="_Ref781792521"/>
      <w:r>
        <w:t xml:space="preserve">Таблица </w:t>
      </w:r>
      <w:r w:rsidR="001F67AF">
        <w:fldChar w:fldCharType="begin"/>
      </w:r>
      <w:r w:rsidR="001F67AF">
        <w:instrText xml:space="preserve"> SEQ Таблица \* ARABIC </w:instrText>
      </w:r>
      <w:r w:rsidR="001F67AF">
        <w:fldChar w:fldCharType="separate"/>
      </w:r>
      <w:r>
        <w:t>2</w:t>
      </w:r>
      <w:r w:rsidR="001F67AF">
        <w:fldChar w:fldCharType="end"/>
      </w:r>
      <w:bookmarkEnd w:id="3"/>
      <w:r>
        <w:t>-Операторы сравнения</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Побитовые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1C6A20">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F352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1C6A20" w:rsidRPr="00F352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1C6A20" w:rsidRPr="00F352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1C6A20" w:rsidRPr="00F352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1C6A20" w:rsidRPr="00F352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1C6A20" w:rsidRPr="00F352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1C6A20" w:rsidRPr="00F352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rsidR="001C6A20" w:rsidRDefault="00740C1A">
      <w:pPr>
        <w:pStyle w:val="af5"/>
      </w:pPr>
      <w:bookmarkStart w:id="4" w:name="_Ref784422742"/>
      <w:r>
        <w:t xml:space="preserve">Таблица </w:t>
      </w:r>
      <w:r w:rsidR="001F67AF">
        <w:fldChar w:fldCharType="begin"/>
      </w:r>
      <w:r w:rsidR="001F67AF">
        <w:instrText xml:space="preserve"> SEQ Таблица \* ARABIC </w:instrText>
      </w:r>
      <w:r w:rsidR="001F67AF">
        <w:fldChar w:fldCharType="separate"/>
      </w:r>
      <w:r>
        <w:t>3</w:t>
      </w:r>
      <w:r w:rsidR="001F67AF">
        <w:fldChar w:fldCharType="end"/>
      </w:r>
      <w:bookmarkEnd w:id="4"/>
      <w:r>
        <w:t>-Побитовые операторы</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Логическое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1C6A20">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F352AE">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1C6A20" w:rsidRPr="00F352AE">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1C6A20" w:rsidRPr="00F352AE">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rsidR="001C6A20" w:rsidRDefault="00740C1A">
      <w:pPr>
        <w:pStyle w:val="af5"/>
      </w:pPr>
      <w:bookmarkStart w:id="5" w:name="_Ref166555935"/>
      <w:r>
        <w:t xml:space="preserve">Таблица </w:t>
      </w:r>
      <w:r w:rsidR="001F67AF">
        <w:fldChar w:fldCharType="begin"/>
      </w:r>
      <w:r w:rsidR="001F67AF">
        <w:instrText xml:space="preserve"> SEQ Таблица \* ARABIC </w:instrText>
      </w:r>
      <w:r w:rsidR="001F67AF">
        <w:fldChar w:fldCharType="separate"/>
      </w:r>
      <w:r>
        <w:t>4</w:t>
      </w:r>
      <w:r w:rsidR="001F67AF">
        <w:fldChar w:fldCharType="end"/>
      </w:r>
      <w:bookmarkEnd w:id="5"/>
      <w:r>
        <w:t>-Логические операторы</w:t>
      </w:r>
    </w:p>
    <w:p w:rsidR="001C6A20" w:rsidRDefault="00740C1A">
      <w:pPr>
        <w:pStyle w:val="-0"/>
        <w:ind w:firstLine="703"/>
        <w:rPr>
          <w:b/>
          <w:bCs/>
          <w:i/>
          <w:iCs/>
          <w:lang w:val="ru-RU"/>
        </w:rPr>
      </w:pPr>
      <w:r>
        <w:rPr>
          <w:b/>
          <w:bCs/>
          <w:i/>
          <w:iCs/>
          <w:lang w:val="ru-RU"/>
        </w:rPr>
        <w:t>Операторы присваивания</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1C6A20">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F352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1C6A20" w:rsidRPr="00F352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1C6A20" w:rsidRPr="00F352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1C6A20" w:rsidRPr="00F352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1C6A20" w:rsidRPr="00F352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1C6A20" w:rsidRPr="00F352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rsidR="001C6A20" w:rsidRDefault="00740C1A">
      <w:pPr>
        <w:pStyle w:val="af5"/>
      </w:pPr>
      <w:bookmarkStart w:id="6" w:name="_Ref442714741"/>
      <w:r>
        <w:t xml:space="preserve">Таблица </w:t>
      </w:r>
      <w:r w:rsidR="001F67AF">
        <w:fldChar w:fldCharType="begin"/>
      </w:r>
      <w:r w:rsidR="001F67AF">
        <w:instrText xml:space="preserve"> SEQ Таблица \* ARABIC </w:instrText>
      </w:r>
      <w:r w:rsidR="001F67AF">
        <w:fldChar w:fldCharType="separate"/>
      </w:r>
      <w:r>
        <w:t>5</w:t>
      </w:r>
      <w:r w:rsidR="001F67AF">
        <w:fldChar w:fldCharType="end"/>
      </w:r>
      <w:bookmarkEnd w:id="6"/>
      <w:r>
        <w:t>-Операторы присваивания</w:t>
      </w:r>
    </w:p>
    <w:p w:rsidR="001C6A20" w:rsidRDefault="00740C1A">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rsidR="001C6A20" w:rsidRDefault="00740C1A">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rsidR="001C6A20" w:rsidRDefault="00740C1A">
      <w:pPr>
        <w:pStyle w:val="-"/>
        <w:ind w:firstLine="700"/>
        <w:rPr>
          <w:lang w:val="en"/>
        </w:rPr>
      </w:pPr>
      <w:r>
        <w:rPr>
          <w:lang w:val="ru-RU"/>
        </w:rPr>
        <w:t>Стандартные функции</w:t>
      </w:r>
      <w:r>
        <w:rPr>
          <w:lang w:val="en"/>
        </w:rPr>
        <w:t>:</w:t>
      </w:r>
    </w:p>
    <w:p w:rsidR="001C6A20" w:rsidRDefault="00740C1A">
      <w:pPr>
        <w:pStyle w:val="-9"/>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rsidR="001C6A20" w:rsidRDefault="00740C1A">
      <w:pPr>
        <w:pStyle w:val="-9"/>
        <w:rPr>
          <w:lang w:val="ru-RU"/>
        </w:rPr>
      </w:pPr>
      <w:r>
        <w:rPr>
          <w:lang w:val="en"/>
        </w:rPr>
        <w:lastRenderedPageBreak/>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rsidR="001C6A20" w:rsidRDefault="00740C1A">
      <w:pPr>
        <w:pStyle w:val="-9"/>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rsidR="001C6A20" w:rsidRDefault="00740C1A">
      <w:pPr>
        <w:pStyle w:val="-9"/>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rsidR="001C6A20" w:rsidRDefault="00740C1A">
      <w:pPr>
        <w:pStyle w:val="-9"/>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rsidR="001C6A20" w:rsidRDefault="00740C1A">
      <w:pPr>
        <w:pStyle w:val="-9"/>
        <w:rPr>
          <w:lang w:val="ru-RU"/>
        </w:rPr>
      </w:pPr>
      <w:r>
        <w:rPr>
          <w:lang w:val="en"/>
        </w:rPr>
        <w:t>System</w:t>
      </w:r>
      <w:r>
        <w:rPr>
          <w:lang w:val="ru-RU"/>
        </w:rPr>
        <w:t>.</w:t>
      </w:r>
      <w:r>
        <w:rPr>
          <w:lang w:val="en"/>
        </w:rPr>
        <w:t>out</w:t>
      </w:r>
      <w:r>
        <w:rPr>
          <w:lang w:val="ru-RU"/>
        </w:rPr>
        <w:t>.</w:t>
      </w:r>
      <w:proofErr w:type="spellStart"/>
      <w:r>
        <w:rPr>
          <w:lang w:val="en"/>
        </w:rPr>
        <w:t>println</w:t>
      </w:r>
      <w:proofErr w:type="spellEnd"/>
      <w:r>
        <w:rPr>
          <w:lang w:val="ru-RU"/>
        </w:rPr>
        <w:t>(Строка/переменная)– функция вывода в стандартный поток вывода.</w:t>
      </w:r>
    </w:p>
    <w:p w:rsidR="001C6A20" w:rsidRDefault="00740C1A">
      <w:pPr>
        <w:pStyle w:val="a"/>
        <w:rPr>
          <w:lang w:val="ru-RU"/>
        </w:rPr>
      </w:pPr>
      <w:bookmarkStart w:id="7" w:name="_Toc45968466"/>
      <w:r>
        <w:rPr>
          <w:lang w:val="ru-RU"/>
        </w:rPr>
        <w:lastRenderedPageBreak/>
        <w:t>Синтаксис входного языка</w:t>
      </w:r>
      <w:bookmarkEnd w:id="7"/>
    </w:p>
    <w:p w:rsidR="001C6A20" w:rsidRDefault="00740C1A">
      <w:pPr>
        <w:pStyle w:val="-0"/>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rsidR="001C6A20" w:rsidRDefault="00740C1A">
      <w:pPr>
        <w:pStyle w:val="-0"/>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sidR="00B219A1">
        <w:rPr>
          <w:lang w:val="ru-RU"/>
        </w:rPr>
        <w:t>,</w:t>
      </w:r>
      <w:r w:rsidR="00B219A1" w:rsidRPr="00B219A1">
        <w:rPr>
          <w:b/>
          <w:bCs/>
          <w:lang w:val="ru-RU"/>
        </w:rPr>
        <w:t>&lt;</w:t>
      </w:r>
      <w:proofErr w:type="spellStart"/>
      <w:r w:rsidR="00B219A1" w:rsidRPr="00B219A1">
        <w:rPr>
          <w:b/>
          <w:bCs/>
          <w:lang w:val="ru-RU"/>
        </w:rPr>
        <w:t>ЦифрИд</w:t>
      </w:r>
      <w:proofErr w:type="spellEnd"/>
      <w:r w:rsidR="00B219A1" w:rsidRPr="00B219A1">
        <w:rPr>
          <w:b/>
          <w:bCs/>
          <w:lang w:val="ru-RU"/>
        </w:rPr>
        <w:t>&gt;</w:t>
      </w:r>
      <w:r>
        <w:rPr>
          <w:lang w:val="ru-RU"/>
        </w:rPr>
        <w: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&gt;,&lt;</w:t>
      </w:r>
      <w:r>
        <w:rPr>
          <w:b/>
          <w:bCs/>
          <w:lang w:val="ru-RU"/>
        </w:rPr>
        <w:t>Условие</w:t>
      </w:r>
      <w:r>
        <w:rPr>
          <w:lang w:val="ru-RU"/>
        </w:rPr>
        <w:t>&gt;,&lt;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rsidR="001C6A20" w:rsidRDefault="00740C1A">
      <w:pPr>
        <w:pStyle w:val="-0"/>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rsidR="00B219A1" w:rsidRDefault="00B219A1">
      <w:pPr>
        <w:pStyle w:val="-0"/>
        <w:ind w:firstLine="700"/>
        <w:rPr>
          <w:lang w:val="ru-RU"/>
        </w:rPr>
      </w:pPr>
    </w:p>
    <w:p w:rsidR="00B219A1" w:rsidRDefault="00B219A1">
      <w:pPr>
        <w:pStyle w:val="-0"/>
        <w:ind w:firstLine="700"/>
        <w:rPr>
          <w:lang w:val="ru-RU"/>
        </w:rPr>
      </w:pPr>
    </w:p>
    <w:p w:rsidR="00B219A1" w:rsidRPr="00B219A1" w:rsidRDefault="00B219A1">
      <w:pPr>
        <w:pStyle w:val="-0"/>
        <w:ind w:firstLine="700"/>
        <w:rPr>
          <w:lang w:val="ru-RU"/>
        </w:rPr>
      </w:pPr>
      <w:r>
        <w:lastRenderedPageBreak/>
        <w:t>P</w:t>
      </w:r>
      <w:r w:rsidRPr="00B219A1">
        <w:rPr>
          <w:lang w:val="ru-RU"/>
        </w:rPr>
        <w:t>:</w:t>
      </w:r>
    </w:p>
    <w:p w:rsidR="001C6A20" w:rsidRDefault="00740C1A">
      <w:pPr>
        <w:pStyle w:val="-0"/>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Имя класса</w:t>
      </w:r>
      <w:r>
        <w:rPr>
          <w:lang w:val="ru-RU"/>
        </w:rPr>
        <w:t>&gt;{&lt;</w:t>
      </w:r>
      <w:r>
        <w:rPr>
          <w:b/>
          <w:bCs/>
          <w:lang w:val="ru-RU"/>
        </w:rPr>
        <w:t>Главная функция</w:t>
      </w:r>
      <w:r>
        <w:rPr>
          <w:lang w:val="ru-RU"/>
        </w:rPr>
        <w:t>&gt;}</w:t>
      </w:r>
    </w:p>
    <w:p w:rsidR="001C6A20" w:rsidRDefault="00740C1A">
      <w:pPr>
        <w:pStyle w:val="-0"/>
        <w:ind w:firstLine="700"/>
        <w:rPr>
          <w:lang w:val="ru-RU"/>
        </w:rPr>
      </w:pPr>
      <w:r>
        <w:rPr>
          <w:lang w:val="ru-RU"/>
        </w:rPr>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r>
        <w:rPr>
          <w:lang w:val="ru-RU"/>
        </w:rPr>
        <w:t>&gt;&lt;</w:t>
      </w:r>
      <w:r>
        <w:rPr>
          <w:b/>
          <w:bCs/>
          <w:lang w:val="ru-RU"/>
        </w:rPr>
        <w:t>Имя класса</w:t>
      </w:r>
      <w:r>
        <w:rPr>
          <w:lang w:val="ru-RU"/>
        </w:rPr>
        <w:t>&gt;</w:t>
      </w:r>
    </w:p>
    <w:p w:rsidR="001C6A20" w:rsidRDefault="00740C1A">
      <w:pPr>
        <w:pStyle w:val="-0"/>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rsidR="001C6A20" w:rsidRDefault="00740C1A">
      <w:pPr>
        <w:pStyle w:val="-0"/>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rsidR="001C6A20" w:rsidRDefault="00740C1A">
      <w:pPr>
        <w:pStyle w:val="-0"/>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rsidR="001C6A20" w:rsidRDefault="00740C1A">
      <w:pPr>
        <w:pStyle w:val="-0"/>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rsidR="001C6A20" w:rsidRDefault="00740C1A">
      <w:pPr>
        <w:pStyle w:val="-0"/>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public static void main(String[] args){</w:t>
      </w:r>
      <w:r>
        <w:rPr>
          <w:lang w:val="en"/>
        </w:rPr>
        <w:t>&lt;</w:t>
      </w:r>
      <w:r>
        <w:rPr>
          <w:b/>
          <w:bCs/>
          <w:lang w:val="ru-RU"/>
        </w:rPr>
        <w:t>Предложение</w:t>
      </w:r>
      <w:r>
        <w:rPr>
          <w:lang w:val="en"/>
        </w:rPr>
        <w:t>&gt;</w:t>
      </w:r>
      <w:r>
        <w:rPr>
          <w:b/>
          <w:bCs/>
          <w:lang w:val="en"/>
        </w:rPr>
        <w:t>}</w:t>
      </w:r>
    </w:p>
    <w:p w:rsidR="001C6A20" w:rsidRDefault="00740C1A">
      <w:pPr>
        <w:pStyle w:val="-0"/>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Объявить переменную</w:t>
      </w:r>
      <w:r>
        <w:rPr>
          <w:lang w:val="ru-RU"/>
        </w:rPr>
        <w:t>&gt;&lt;</w:t>
      </w:r>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rsidR="001C6A20" w:rsidRDefault="00740C1A">
      <w:pPr>
        <w:pStyle w:val="-0"/>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Целый тип</w:t>
      </w:r>
      <w:r>
        <w:rPr>
          <w:lang w:val="ru-RU"/>
        </w:rPr>
        <w:t>&gt;|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rsidR="001C6A20" w:rsidRDefault="00740C1A">
      <w:pPr>
        <w:pStyle w:val="-0"/>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rsidR="001C6A20" w:rsidRDefault="00740C1A">
      <w:pPr>
        <w:pStyle w:val="-0"/>
        <w:ind w:firstLine="700"/>
        <w:rPr>
          <w:lang w:val="ru-RU"/>
        </w:rPr>
      </w:pPr>
      <w:r>
        <w:rPr>
          <w:lang w:val="ru-RU"/>
        </w:rPr>
        <w:t>&lt;</w:t>
      </w:r>
      <w:r>
        <w:rPr>
          <w:b/>
          <w:bCs/>
          <w:lang w:val="ru-RU"/>
        </w:rPr>
        <w:t>Вещественный тип</w:t>
      </w:r>
      <w:r>
        <w:rPr>
          <w:lang w:val="ru-RU"/>
        </w:rPr>
        <w:t>&gt;→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rsidR="001C6A20" w:rsidRDefault="00740C1A">
      <w:pPr>
        <w:pStyle w:val="-0"/>
        <w:ind w:firstLine="700"/>
        <w:rPr>
          <w:lang w:val="ru-RU"/>
        </w:rPr>
      </w:pPr>
      <w:r>
        <w:rPr>
          <w:lang w:val="ru-RU"/>
        </w:rPr>
        <w:t>&lt;</w:t>
      </w:r>
      <w:r>
        <w:rPr>
          <w:b/>
          <w:bCs/>
          <w:lang w:val="ru-RU"/>
        </w:rPr>
        <w:t>Символьный тип</w:t>
      </w:r>
      <w:r>
        <w:rPr>
          <w:lang w:val="ru-RU"/>
        </w:rPr>
        <w:t>&gt;→</w:t>
      </w:r>
      <w:r>
        <w:rPr>
          <w:b/>
          <w:bCs/>
          <w:lang w:val="en"/>
        </w:rPr>
        <w:t>char</w:t>
      </w:r>
      <w:r>
        <w:rPr>
          <w:lang w:val="ru-RU"/>
        </w:rPr>
        <w:t>&lt;</w:t>
      </w:r>
      <w:r>
        <w:rPr>
          <w:b/>
          <w:bCs/>
          <w:lang w:val="ru-RU"/>
        </w:rPr>
        <w:t>Символьные переменные</w:t>
      </w:r>
      <w:r>
        <w:rPr>
          <w:lang w:val="ru-RU"/>
        </w:rPr>
        <w:t>&gt;</w:t>
      </w:r>
    </w:p>
    <w:p w:rsidR="001C6A20" w:rsidRDefault="00740C1A">
      <w:pPr>
        <w:pStyle w:val="-0"/>
        <w:ind w:firstLine="700"/>
        <w:rPr>
          <w:lang w:val="ru-RU"/>
        </w:rPr>
      </w:pPr>
      <w:r>
        <w:rPr>
          <w:lang w:val="ru-RU"/>
        </w:rPr>
        <w:t>&lt;</w:t>
      </w:r>
      <w:r>
        <w:rPr>
          <w:b/>
          <w:bCs/>
          <w:lang w:val="ru-RU"/>
        </w:rPr>
        <w:t>Логический тип</w:t>
      </w:r>
      <w:r>
        <w:rPr>
          <w:lang w:val="ru-RU"/>
        </w:rPr>
        <w:t>&gt;→</w:t>
      </w:r>
      <w:proofErr w:type="spellStart"/>
      <w:r>
        <w:rPr>
          <w:b/>
          <w:bCs/>
          <w:lang w:val="en"/>
        </w:rPr>
        <w:t>boolean</w:t>
      </w:r>
      <w:proofErr w:type="spellEnd"/>
      <w:r>
        <w:rPr>
          <w:lang w:val="ru-RU"/>
        </w:rPr>
        <w:t>&lt;</w:t>
      </w:r>
      <w:r>
        <w:rPr>
          <w:b/>
          <w:bCs/>
          <w:lang w:val="ru-RU"/>
        </w:rPr>
        <w:t>Логические переменные</w:t>
      </w:r>
      <w:r>
        <w:rPr>
          <w:lang w:val="ru-RU"/>
        </w:rPr>
        <w:t>&gt;</w:t>
      </w:r>
    </w:p>
    <w:p w:rsidR="001C6A20" w:rsidRDefault="00740C1A">
      <w:pPr>
        <w:pStyle w:val="-0"/>
        <w:ind w:firstLine="700"/>
        <w:rPr>
          <w:lang w:val="ru-RU"/>
        </w:rPr>
      </w:pPr>
      <w:r>
        <w:rPr>
          <w:lang w:val="ru-RU"/>
        </w:rPr>
        <w:lastRenderedPageBreak/>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r>
        <w:rPr>
          <w:lang w:val="ru-RU"/>
        </w:rPr>
        <w:t>&gt;,&lt;</w:t>
      </w:r>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rsidR="001C6A20" w:rsidRDefault="00740C1A">
      <w:pPr>
        <w:pStyle w:val="-0"/>
        <w:ind w:firstLine="700"/>
        <w:rPr>
          <w:lang w:val="ru-RU"/>
        </w:rPr>
      </w:pPr>
      <w:r>
        <w:rPr>
          <w:lang w:val="ru-RU"/>
        </w:rPr>
        <w:t>&lt;</w:t>
      </w:r>
      <w:r>
        <w:rPr>
          <w:b/>
          <w:bCs/>
          <w:lang w:val="ru-RU"/>
        </w:rPr>
        <w:t>Целое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rsidR="001C6A20" w:rsidRDefault="00740C1A">
      <w:pPr>
        <w:pStyle w:val="-0"/>
        <w:ind w:firstLine="700"/>
        <w:rPr>
          <w:lang w:val="ru-RU"/>
        </w:rPr>
      </w:pPr>
      <w:r>
        <w:rPr>
          <w:lang w:val="ru-RU"/>
        </w:rPr>
        <w:t>&lt;</w:t>
      </w:r>
      <w:r>
        <w:rPr>
          <w:b/>
          <w:bCs/>
          <w:lang w:val="ru-RU"/>
        </w:rPr>
        <w:t>Переменные вещественные</w:t>
      </w:r>
      <w:r>
        <w:rPr>
          <w:lang w:val="ru-RU"/>
        </w:rPr>
        <w:t>&gt;→&lt;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rsidR="001C6A20" w:rsidRDefault="00740C1A">
      <w:pPr>
        <w:pStyle w:val="-0"/>
        <w:ind w:firstLine="700"/>
        <w:rPr>
          <w:lang w:val="ru-RU"/>
        </w:rPr>
      </w:pPr>
      <w:r>
        <w:rPr>
          <w:lang w:val="ru-RU"/>
        </w:rPr>
        <w:t>&lt;</w:t>
      </w:r>
      <w:r>
        <w:rPr>
          <w:b/>
          <w:bCs/>
          <w:lang w:val="ru-RU"/>
        </w:rPr>
        <w:t>Вещественное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rsidR="001C6A20" w:rsidRDefault="00740C1A">
      <w:pPr>
        <w:pStyle w:val="-0"/>
        <w:ind w:firstLine="700"/>
        <w:rPr>
          <w:lang w:val="ru-RU"/>
        </w:rPr>
      </w:pPr>
      <w:r>
        <w:rPr>
          <w:lang w:val="ru-RU"/>
        </w:rPr>
        <w: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rsidR="001C6A20" w:rsidRDefault="00740C1A">
      <w:pPr>
        <w:pStyle w:val="-0"/>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|&lt;</w:t>
      </w:r>
      <w:r>
        <w:rPr>
          <w:b/>
          <w:bCs/>
          <w:lang w:val="ru-RU"/>
        </w:rPr>
        <w:t>Целое число</w:t>
      </w:r>
      <w:r>
        <w:rPr>
          <w:lang w:val="ru-RU"/>
        </w:rPr>
        <w:t>&gt;</w:t>
      </w:r>
    </w:p>
    <w:p w:rsidR="001C6A20" w:rsidRDefault="00740C1A">
      <w:pPr>
        <w:pStyle w:val="-0"/>
        <w:ind w:firstLine="700"/>
        <w:rPr>
          <w:lang w:val="ru-RU"/>
        </w:rPr>
      </w:pPr>
      <w:r>
        <w:rPr>
          <w:lang w:val="ru-RU"/>
        </w:rPr>
        <w: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rsidR="001C6A20" w:rsidRDefault="00740C1A">
      <w:pPr>
        <w:pStyle w:val="-0"/>
        <w:ind w:firstLine="700"/>
        <w:rPr>
          <w:lang w:val="ru-RU"/>
        </w:rPr>
      </w:pPr>
      <w:r>
        <w:rPr>
          <w:lang w:val="ru-RU"/>
        </w:rPr>
        <w:t>&lt;</w:t>
      </w:r>
      <w:r>
        <w:rPr>
          <w:b/>
          <w:bCs/>
          <w:lang w:val="ru-RU"/>
        </w:rPr>
        <w:t>Булево значение</w:t>
      </w:r>
      <w:r>
        <w:rPr>
          <w:lang w:val="ru-RU"/>
        </w:rPr>
        <w:t>&gt;→</w:t>
      </w:r>
      <w:r>
        <w:rPr>
          <w:b/>
          <w:bCs/>
          <w:lang w:val="en"/>
        </w:rPr>
        <w:t>true</w:t>
      </w:r>
      <w:r>
        <w:rPr>
          <w:lang w:val="ru-RU"/>
        </w:rPr>
        <w:t>|</w:t>
      </w:r>
      <w:r>
        <w:rPr>
          <w:b/>
          <w:bCs/>
          <w:lang w:val="en"/>
        </w:rPr>
        <w:t>false</w:t>
      </w:r>
    </w:p>
    <w:p w:rsidR="00F352AE" w:rsidRDefault="00B219A1">
      <w:pPr>
        <w:pStyle w:val="-0"/>
        <w:ind w:firstLine="703"/>
        <w:rPr>
          <w:b/>
          <w:bCs/>
          <w:lang w:val="ru-RU"/>
        </w:rPr>
      </w:pPr>
      <w:r w:rsidRPr="00B219A1">
        <w:rPr>
          <w:b/>
          <w:bCs/>
          <w:lang w:val="ru-RU"/>
        </w:rPr>
        <w:lastRenderedPageBreak/>
        <w:t>&lt;Идентификатор&gt;</w:t>
      </w:r>
      <w:r w:rsidRPr="00B219A1">
        <w:rPr>
          <w:rFonts w:ascii="Times New Roman" w:hAnsi="Times New Roman" w:cs="Times New Roman"/>
          <w:b/>
          <w:bCs/>
          <w:lang w:val="ru-RU"/>
        </w:rPr>
        <w:t>→</w:t>
      </w:r>
      <w:r w:rsidRPr="00B219A1">
        <w:rPr>
          <w:b/>
          <w:bCs/>
          <w:lang w:val="ru-RU"/>
        </w:rPr>
        <w:t>_&lt;</w:t>
      </w:r>
      <w:r w:rsidRPr="00B219A1">
        <w:rPr>
          <w:rFonts w:ascii="Sylfaen" w:hAnsi="Sylfaen" w:cs="Sylfaen"/>
          <w:b/>
          <w:bCs/>
          <w:lang w:val="ru-RU"/>
        </w:rPr>
        <w:t>Идентификатор</w:t>
      </w:r>
      <w:r w:rsidRPr="00B219A1">
        <w:rPr>
          <w:b/>
          <w:bCs/>
          <w:lang w:val="ru-RU"/>
        </w:rPr>
        <w:t>&gt;|&lt;</w:t>
      </w:r>
      <w:r w:rsidRPr="00B219A1">
        <w:rPr>
          <w:rFonts w:ascii="Sylfaen" w:hAnsi="Sylfaen" w:cs="Sylfaen"/>
          <w:b/>
          <w:bCs/>
          <w:lang w:val="ru-RU"/>
        </w:rPr>
        <w:t>Буква</w:t>
      </w:r>
      <w:r w:rsidRPr="00B219A1">
        <w:rPr>
          <w:b/>
          <w:bCs/>
          <w:lang w:val="ru-RU"/>
        </w:rPr>
        <w:t>&gt;&lt;</w:t>
      </w:r>
      <w:r w:rsidRPr="00B219A1">
        <w:rPr>
          <w:rFonts w:ascii="Sylfaen" w:hAnsi="Sylfaen" w:cs="Sylfaen"/>
          <w:b/>
          <w:bCs/>
          <w:lang w:val="ru-RU"/>
        </w:rPr>
        <w:t>Идентификатор</w:t>
      </w:r>
      <w:r w:rsidRPr="00B219A1">
        <w:rPr>
          <w:b/>
          <w:bCs/>
          <w:lang w:val="ru-RU"/>
        </w:rPr>
        <w:t>&gt;|_&lt;</w:t>
      </w:r>
      <w:r w:rsidRPr="00B219A1">
        <w:rPr>
          <w:rFonts w:ascii="Sylfaen" w:hAnsi="Sylfaen" w:cs="Sylfaen"/>
          <w:b/>
          <w:bCs/>
          <w:lang w:val="ru-RU"/>
        </w:rPr>
        <w:t>ЦифрИд</w:t>
      </w:r>
      <w:r w:rsidRPr="00B219A1">
        <w:rPr>
          <w:b/>
          <w:bCs/>
          <w:lang w:val="ru-RU"/>
        </w:rPr>
        <w:t>&gt;|&lt;</w:t>
      </w:r>
      <w:r w:rsidRPr="00B219A1">
        <w:rPr>
          <w:rFonts w:ascii="Sylfaen" w:hAnsi="Sylfaen" w:cs="Sylfaen"/>
          <w:b/>
          <w:bCs/>
          <w:lang w:val="ru-RU"/>
        </w:rPr>
        <w:t>Буква</w:t>
      </w:r>
      <w:r w:rsidRPr="00B219A1">
        <w:rPr>
          <w:b/>
          <w:bCs/>
          <w:lang w:val="ru-RU"/>
        </w:rPr>
        <w:t>&gt;&lt;</w:t>
      </w:r>
      <w:r w:rsidRPr="00B219A1">
        <w:rPr>
          <w:rFonts w:ascii="Sylfaen" w:hAnsi="Sylfaen" w:cs="Sylfaen"/>
          <w:b/>
          <w:bCs/>
          <w:lang w:val="ru-RU"/>
        </w:rPr>
        <w:t>ЦифрИд</w:t>
      </w:r>
      <w:r w:rsidRPr="00B219A1">
        <w:rPr>
          <w:b/>
          <w:bCs/>
          <w:lang w:val="ru-RU"/>
        </w:rPr>
        <w:t>&gt;|&lt;</w:t>
      </w:r>
      <w:r w:rsidRPr="00B219A1">
        <w:rPr>
          <w:rFonts w:ascii="Sylfaen" w:hAnsi="Sylfaen" w:cs="Sylfaen"/>
          <w:b/>
          <w:bCs/>
          <w:lang w:val="ru-RU"/>
        </w:rPr>
        <w:t>Буква</w:t>
      </w:r>
      <w:r w:rsidRPr="00B219A1">
        <w:rPr>
          <w:b/>
          <w:bCs/>
          <w:lang w:val="ru-RU"/>
        </w:rPr>
        <w:t>&gt;</w:t>
      </w:r>
      <w:bookmarkStart w:id="8" w:name="_GoBack"/>
      <w:bookmarkEnd w:id="8"/>
    </w:p>
    <w:p w:rsidR="00B219A1" w:rsidRPr="00B219A1" w:rsidRDefault="00B219A1">
      <w:pPr>
        <w:pStyle w:val="-0"/>
        <w:ind w:firstLine="703"/>
        <w:rPr>
          <w:b/>
          <w:bCs/>
          <w:lang w:val="ru-RU"/>
        </w:rPr>
      </w:pPr>
      <w:r w:rsidRPr="00B219A1">
        <w:rPr>
          <w:b/>
          <w:bCs/>
          <w:lang w:val="ru-RU"/>
        </w:rPr>
        <w:t>&lt;</w:t>
      </w:r>
      <w:proofErr w:type="spellStart"/>
      <w:r w:rsidRPr="00B219A1">
        <w:rPr>
          <w:rFonts w:ascii="Sylfaen" w:hAnsi="Sylfaen" w:cs="Sylfaen"/>
          <w:b/>
          <w:bCs/>
          <w:lang w:val="ru-RU"/>
        </w:rPr>
        <w:t>ЦифрИд</w:t>
      </w:r>
      <w:proofErr w:type="spellEnd"/>
      <w:r w:rsidRPr="00B219A1">
        <w:rPr>
          <w:b/>
          <w:bCs/>
          <w:lang w:val="ru-RU"/>
        </w:rPr>
        <w:t>&gt;</w:t>
      </w:r>
      <w:r w:rsidRPr="00B219A1">
        <w:rPr>
          <w:rFonts w:ascii="Times New Roman" w:hAnsi="Times New Roman" w:cs="Times New Roman"/>
          <w:b/>
          <w:bCs/>
          <w:lang w:val="ru-RU"/>
        </w:rPr>
        <w:t>→</w:t>
      </w:r>
      <w:r w:rsidRPr="00B219A1">
        <w:rPr>
          <w:b/>
          <w:bCs/>
          <w:lang w:val="ru-RU"/>
        </w:rPr>
        <w:t>&lt;Цифра&gt;|&lt;Цифра&gt;&lt;</w:t>
      </w:r>
      <w:proofErr w:type="spellStart"/>
      <w:r w:rsidRPr="00B219A1">
        <w:rPr>
          <w:b/>
          <w:bCs/>
          <w:lang w:val="ru-RU"/>
        </w:rPr>
        <w:t>ЦифрИд</w:t>
      </w:r>
      <w:proofErr w:type="spellEnd"/>
      <w:r w:rsidRPr="00B219A1">
        <w:rPr>
          <w:b/>
          <w:bCs/>
          <w:lang w:val="ru-RU"/>
        </w:rPr>
        <w:t>&gt;| &lt;Цифра&gt;&lt;Идентификатор&gt;</w:t>
      </w:r>
    </w:p>
    <w:p w:rsidR="001C6A20" w:rsidRDefault="00740C1A">
      <w:pPr>
        <w:pStyle w:val="-0"/>
        <w:ind w:firstLine="700"/>
        <w:rPr>
          <w:lang w:val="ru-RU"/>
        </w:rPr>
      </w:pPr>
      <w:r>
        <w:rPr>
          <w:lang w:val="ru-RU"/>
        </w:rPr>
        <w:t>&lt;</w:t>
      </w:r>
      <w:r>
        <w:rPr>
          <w:b/>
          <w:bCs/>
          <w:lang w:val="ru-RU"/>
        </w:rPr>
        <w:t>Стандартные функции</w:t>
      </w:r>
      <w:r>
        <w:rPr>
          <w:lang w:val="ru-RU"/>
        </w:rPr>
        <w:t>&gt;→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rsidR="001C6A20" w:rsidRDefault="00740C1A">
      <w:pPr>
        <w:pStyle w:val="-0"/>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rsidR="001C6A20" w:rsidRDefault="00740C1A">
      <w:pPr>
        <w:pStyle w:val="-0"/>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r>
        <w:rPr>
          <w:b/>
          <w:bCs/>
          <w:lang w:val="ru-RU"/>
        </w:rPr>
        <w:t>”</w:t>
      </w:r>
      <w:r>
        <w:rPr>
          <w:lang w:val="ru-RU"/>
        </w:rPr>
        <w:t>&lt;</w:t>
      </w:r>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rsidR="001C6A20" w:rsidRDefault="00740C1A">
      <w:pPr>
        <w:pStyle w:val="-0"/>
        <w:ind w:firstLine="700"/>
        <w:rPr>
          <w:lang w:val="ru-RU"/>
        </w:rPr>
      </w:pPr>
      <w:r>
        <w:rPr>
          <w:lang w:val="ru-RU"/>
        </w:rPr>
        <w:t>&lt;</w:t>
      </w:r>
      <w:r>
        <w:rPr>
          <w:b/>
          <w:bCs/>
          <w:lang w:val="ru-RU"/>
        </w:rPr>
        <w:t>Арифметическое выражение</w:t>
      </w:r>
      <w:r>
        <w:rPr>
          <w:lang w:val="ru-RU"/>
        </w:rPr>
        <w:t>&gt;→&lt;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rsidR="001C6A20" w:rsidRDefault="00740C1A">
      <w:pPr>
        <w:pStyle w:val="-0"/>
        <w:ind w:firstLine="700"/>
        <w:rPr>
          <w:lang w:val="ru-RU"/>
        </w:rPr>
      </w:pPr>
      <w:r>
        <w:rPr>
          <w:lang w:val="ru-RU"/>
        </w:rPr>
        <w:t>&lt;</w:t>
      </w:r>
      <w:r>
        <w:rPr>
          <w:b/>
          <w:bCs/>
          <w:lang w:val="ru-RU"/>
        </w:rPr>
        <w:t>Формула</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rsidR="001C6A20" w:rsidRDefault="00740C1A">
      <w:pPr>
        <w:pStyle w:val="-0"/>
        <w:ind w:firstLine="700"/>
        <w:rPr>
          <w:lang w:val="ru-RU"/>
        </w:rPr>
      </w:pPr>
      <w:r>
        <w:rPr>
          <w:lang w:val="ru-RU"/>
        </w:rPr>
        <w:t>&lt;</w:t>
      </w:r>
      <w:r>
        <w:rPr>
          <w:b/>
          <w:bCs/>
          <w:lang w:val="ru-RU"/>
        </w:rPr>
        <w:t>Часть формулы</w:t>
      </w:r>
      <w:r>
        <w:rPr>
          <w:lang w:val="ru-RU"/>
        </w:rPr>
        <w:t>&gt;→&lt;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rsidR="001C6A20" w:rsidRDefault="00740C1A">
      <w:pPr>
        <w:pStyle w:val="-0"/>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rsidR="001C6A20" w:rsidRDefault="00740C1A">
      <w:pPr>
        <w:pStyle w:val="-0"/>
        <w:ind w:firstLine="700"/>
        <w:rPr>
          <w:lang w:val="ru-RU"/>
        </w:rPr>
      </w:pPr>
      <w:r>
        <w:rPr>
          <w:lang w:val="ru-RU"/>
        </w:rPr>
        <w:t>&lt;</w:t>
      </w:r>
      <w:r>
        <w:rPr>
          <w:b/>
          <w:bCs/>
          <w:lang w:val="ru-RU"/>
        </w:rPr>
        <w:t>Унарные операторы</w:t>
      </w:r>
      <w:r>
        <w:rPr>
          <w:lang w:val="ru-RU"/>
        </w:rPr>
        <w:t>&gt;→</w:t>
      </w:r>
      <w:r>
        <w:rPr>
          <w:b/>
          <w:bCs/>
          <w:lang w:val="ru-RU"/>
        </w:rPr>
        <w:t>++</w:t>
      </w:r>
      <w:r>
        <w:rPr>
          <w:lang w:val="ru-RU"/>
        </w:rPr>
        <w:t>|</w:t>
      </w:r>
      <w:r>
        <w:rPr>
          <w:b/>
          <w:bCs/>
          <w:lang w:val="ru-RU"/>
        </w:rPr>
        <w:t>--</w:t>
      </w:r>
    </w:p>
    <w:p w:rsidR="001C6A20" w:rsidRDefault="00740C1A">
      <w:pPr>
        <w:pStyle w:val="-0"/>
        <w:ind w:firstLine="700"/>
        <w:rPr>
          <w:lang w:val="ru-RU"/>
        </w:rPr>
      </w:pPr>
      <w:r>
        <w:rPr>
          <w:lang w:val="ru-RU"/>
        </w:rPr>
        <w:t>&lt;</w:t>
      </w:r>
      <w:r>
        <w:rPr>
          <w:b/>
          <w:bCs/>
          <w:lang w:val="ru-RU"/>
        </w:rPr>
        <w:t>Арифметические операторы</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1C6A20" w:rsidRDefault="00740C1A">
      <w:pPr>
        <w:pStyle w:val="-0"/>
        <w:ind w:firstLine="700"/>
        <w:rPr>
          <w:lang w:val="ru-RU"/>
        </w:rPr>
      </w:pPr>
      <w:r>
        <w:rPr>
          <w:lang w:val="ru-RU"/>
        </w:rPr>
        <w:t>&lt;</w:t>
      </w:r>
      <w:r>
        <w:rPr>
          <w:b/>
          <w:bCs/>
          <w:lang w:val="ru-RU"/>
        </w:rPr>
        <w:t>Побитовые операторы</w:t>
      </w:r>
      <w:r>
        <w:rPr>
          <w:lang w:val="ru-RU"/>
        </w:rPr>
        <w:t>&gt;→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rsidR="001C6A20" w:rsidRDefault="00740C1A">
      <w:pPr>
        <w:pStyle w:val="-0"/>
        <w:ind w:firstLine="700"/>
        <w:rPr>
          <w:lang w:val="ru-RU"/>
        </w:rPr>
      </w:pPr>
      <w:r>
        <w:rPr>
          <w:lang w:val="ru-RU"/>
        </w:rPr>
        <w:t>&lt;</w:t>
      </w:r>
      <w:r>
        <w:rPr>
          <w:b/>
          <w:bCs/>
          <w:lang w:val="ru-RU"/>
        </w:rPr>
        <w:t>Операторы присваивания</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1C6A20" w:rsidRDefault="00740C1A">
      <w:pPr>
        <w:pStyle w:val="-0"/>
        <w:ind w:firstLine="700"/>
        <w:rPr>
          <w:lang w:val="ru-RU"/>
        </w:rPr>
      </w:pPr>
      <w:r>
        <w:rPr>
          <w:lang w:val="ru-RU"/>
        </w:rPr>
        <w:lastRenderedPageBreak/>
        <w: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rsidR="001C6A20" w:rsidRDefault="00740C1A">
      <w:pPr>
        <w:pStyle w:val="-0"/>
        <w:ind w:firstLine="700"/>
        <w:rPr>
          <w:lang w:val="ru-RU"/>
        </w:rPr>
      </w:pPr>
      <w:r>
        <w:rPr>
          <w:lang w:val="ru-RU"/>
        </w:rPr>
        <w:t>&lt;</w:t>
      </w:r>
      <w:r>
        <w:rPr>
          <w:b/>
          <w:bCs/>
          <w:lang w:val="ru-RU"/>
        </w:rPr>
        <w:t xml:space="preserve">Цикл </w:t>
      </w:r>
      <w:r>
        <w:rPr>
          <w:b/>
          <w:bCs/>
          <w:lang w:val="en"/>
        </w:rPr>
        <w:t>for</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rsidR="001C6A20" w:rsidRDefault="00740C1A">
      <w:pPr>
        <w:pStyle w:val="-0"/>
        <w:ind w:firstLine="700"/>
        <w:rPr>
          <w:lang w:val="ru-RU"/>
        </w:rPr>
      </w:pPr>
      <w:r>
        <w:rPr>
          <w:lang w:val="ru-RU"/>
        </w:rPr>
        <w:t>&lt;</w:t>
      </w:r>
      <w:r>
        <w:rPr>
          <w:b/>
          <w:bCs/>
          <w:lang w:val="ru-RU"/>
        </w:rPr>
        <w:t>Инициализация счётчика</w:t>
      </w:r>
      <w:r>
        <w:rPr>
          <w:lang w:val="ru-RU"/>
        </w:rPr>
        <w:t>&gt;→</w:t>
      </w:r>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rsidR="001C6A20" w:rsidRDefault="00740C1A">
      <w:pPr>
        <w:pStyle w:val="-0"/>
        <w:ind w:firstLine="700"/>
        <w:rPr>
          <w:lang w:val="ru-RU"/>
        </w:rPr>
      </w:pPr>
      <w:r>
        <w:rPr>
          <w:lang w:val="ru-RU"/>
        </w:rPr>
        <w:t>&lt;</w:t>
      </w:r>
      <w:r>
        <w:rPr>
          <w:b/>
          <w:bCs/>
          <w:lang w:val="ru-RU"/>
        </w:rPr>
        <w:t>Изменение счётчика</w:t>
      </w:r>
      <w:r>
        <w:rPr>
          <w:lang w:val="ru-RU"/>
        </w:rPr>
        <w:t>&gt;→</w:t>
      </w:r>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rsidR="001C6A20" w:rsidRDefault="00740C1A">
      <w:pPr>
        <w:pStyle w:val="-0"/>
        <w:ind w:firstLine="700"/>
        <w:rPr>
          <w:lang w:val="ru-RU"/>
        </w:rPr>
      </w:pPr>
      <w:r>
        <w:rPr>
          <w:lang w:val="ru-RU"/>
        </w:rPr>
        <w:t>&lt;</w:t>
      </w:r>
      <w:r>
        <w:rPr>
          <w:b/>
          <w:bCs/>
          <w:lang w:val="ru-RU"/>
        </w:rPr>
        <w:t>Выражение счётчика</w:t>
      </w:r>
      <w:r>
        <w:rPr>
          <w:lang w:val="ru-RU"/>
        </w:rPr>
        <w:t>&gt;→&lt;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rsidR="001C6A20" w:rsidRDefault="00740C1A">
      <w:pPr>
        <w:pStyle w:val="-0"/>
        <w:ind w:firstLine="700"/>
        <w:rPr>
          <w:lang w:val="ru-RU"/>
        </w:rPr>
      </w:pPr>
      <w:r>
        <w:rPr>
          <w:lang w:val="ru-RU"/>
        </w:rPr>
        <w:t>&lt;</w:t>
      </w:r>
      <w:r>
        <w:rPr>
          <w:b/>
          <w:bCs/>
          <w:lang w:val="ru-RU"/>
        </w:rPr>
        <w:t>Счётчик</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rsidR="001C6A20" w:rsidRDefault="00740C1A">
      <w:pPr>
        <w:pStyle w:val="-0"/>
        <w:ind w:firstLine="700"/>
        <w:rPr>
          <w:lang w:val="ru-RU"/>
        </w:rPr>
      </w:pPr>
      <w:r>
        <w:rPr>
          <w:lang w:val="ru-RU"/>
        </w:rPr>
        <w:t>&lt;</w:t>
      </w:r>
      <w:r>
        <w:rPr>
          <w:b/>
          <w:bCs/>
          <w:lang w:val="ru-RU"/>
        </w:rPr>
        <w:t>Булево выражение</w:t>
      </w:r>
      <w:r>
        <w:rPr>
          <w:lang w:val="ru-RU"/>
        </w:rPr>
        <w:t>&gt;→&lt;</w:t>
      </w:r>
      <w:r>
        <w:rPr>
          <w:b/>
          <w:bCs/>
          <w:lang w:val="ru-RU"/>
        </w:rPr>
        <w:t>Условие</w:t>
      </w:r>
      <w:r>
        <w:rPr>
          <w:lang w:val="ru-RU"/>
        </w:rPr>
        <w:t>&gt;</w:t>
      </w:r>
    </w:p>
    <w:p w:rsidR="001C6A20" w:rsidRDefault="00740C1A">
      <w:pPr>
        <w:pStyle w:val="-0"/>
        <w:ind w:firstLine="700"/>
        <w:rPr>
          <w:lang w:val="ru-RU"/>
        </w:rPr>
      </w:pPr>
      <w:r>
        <w:rPr>
          <w:lang w:val="ru-RU"/>
        </w:rPr>
        <w:t>&lt;</w:t>
      </w:r>
      <w:r>
        <w:rPr>
          <w:b/>
          <w:bCs/>
          <w:lang w:val="ru-RU"/>
        </w:rPr>
        <w:t>Условие</w:t>
      </w:r>
      <w:r>
        <w:rPr>
          <w:lang w:val="ru-RU"/>
        </w:rPr>
        <w:t>&gt;→</w:t>
      </w:r>
      <w:r>
        <w:rPr>
          <w:b/>
          <w:bCs/>
          <w:lang w:val="ru-RU"/>
        </w:rPr>
        <w:t>!</w:t>
      </w:r>
      <w:r>
        <w:rPr>
          <w:lang w:val="ru-RU"/>
        </w:rPr>
        <w:t>&lt;</w:t>
      </w:r>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rsidR="001C6A20" w:rsidRDefault="00740C1A">
      <w:pPr>
        <w:pStyle w:val="-0"/>
        <w:ind w:firstLine="700"/>
        <w:rPr>
          <w:lang w:val="ru-RU"/>
        </w:rPr>
      </w:pPr>
      <w:r>
        <w:rPr>
          <w:lang w:val="ru-RU"/>
        </w:rPr>
        <w:t>&lt;</w:t>
      </w:r>
      <w:r>
        <w:rPr>
          <w:b/>
          <w:bCs/>
          <w:lang w:val="ru-RU"/>
        </w:rPr>
        <w:t>Логические операторы</w:t>
      </w:r>
      <w:r>
        <w:rPr>
          <w:lang w:val="ru-RU"/>
        </w:rPr>
        <w:t>&gt;→</w:t>
      </w:r>
      <w:r>
        <w:rPr>
          <w:b/>
          <w:bCs/>
          <w:lang w:val="ru-RU"/>
        </w:rPr>
        <w:t>&amp;&amp;</w:t>
      </w:r>
      <w:r>
        <w:rPr>
          <w:lang w:val="ru-RU"/>
        </w:rPr>
        <w:t>|</w:t>
      </w:r>
      <w:r>
        <w:rPr>
          <w:b/>
          <w:bCs/>
          <w:lang w:val="ru-RU"/>
        </w:rPr>
        <w:t>||</w:t>
      </w:r>
      <w:r>
        <w:rPr>
          <w:lang w:val="ru-RU"/>
        </w:rPr>
        <w:t>|</w:t>
      </w:r>
    </w:p>
    <w:p w:rsidR="001C6A20" w:rsidRDefault="00740C1A">
      <w:pPr>
        <w:pStyle w:val="-0"/>
        <w:ind w:firstLine="700"/>
        <w:rPr>
          <w:lang w:val="ru-RU"/>
        </w:rPr>
      </w:pPr>
      <w:r>
        <w:rPr>
          <w:lang w:val="ru-RU"/>
        </w:rPr>
        <w:t>&lt;</w:t>
      </w:r>
      <w:r>
        <w:rPr>
          <w:b/>
          <w:bCs/>
          <w:lang w:val="ru-RU"/>
        </w:rPr>
        <w:t>Операторы сравнения</w:t>
      </w:r>
      <w:r>
        <w:rPr>
          <w:lang w:val="ru-RU"/>
        </w:rPr>
        <w:t>&gt;→</w:t>
      </w:r>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rsidR="001C6A20" w:rsidRDefault="00740C1A">
      <w:pPr>
        <w:pStyle w:val="-0"/>
        <w:ind w:firstLine="700"/>
        <w:rPr>
          <w:lang w:val="ru-RU"/>
        </w:rPr>
      </w:pPr>
      <w:r>
        <w:rPr>
          <w:rFonts w:cs="Times New Roman [TMC ]"/>
          <w:szCs w:val="28"/>
          <w:lang w:val="ru-RU"/>
        </w:rPr>
        <w:t>&lt;</w:t>
      </w:r>
      <w:r>
        <w:rPr>
          <w:rFonts w:cs="Times New Roman [TMC ]"/>
          <w:b/>
          <w:bCs/>
          <w:szCs w:val="28"/>
          <w:lang w:val="ru-RU"/>
        </w:rPr>
        <w:t xml:space="preserve">Цикл </w:t>
      </w:r>
      <w:r>
        <w:rPr>
          <w:rFonts w:cs="Times New Roman [TMC ]"/>
          <w:b/>
          <w:bCs/>
          <w:szCs w:val="28"/>
          <w:lang w:val="en"/>
        </w:rPr>
        <w:t>while</w:t>
      </w:r>
      <w:r>
        <w:rPr>
          <w:rFonts w:cs="Times New Roman [TMC ]"/>
          <w:szCs w:val="28"/>
          <w:lang w:val="ru-RU"/>
        </w:rPr>
        <w:t>&gt;</w:t>
      </w:r>
      <w:r>
        <w:rPr>
          <w:lang w:val="ru-RU"/>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rsidR="001C6A20" w:rsidRDefault="00740C1A">
      <w:pPr>
        <w:pStyle w:val="-0"/>
        <w:ind w:firstLine="700"/>
        <w:rPr>
          <w:lang w:val="ru-RU"/>
        </w:rPr>
      </w:pPr>
      <w:r>
        <w:rPr>
          <w:lang w:val="ru-RU"/>
        </w:rPr>
        <w:t>&lt;</w:t>
      </w:r>
      <w:r>
        <w:rPr>
          <w:b/>
          <w:bCs/>
          <w:lang w:val="ru-RU"/>
        </w:rPr>
        <w:t xml:space="preserve">Цикл </w:t>
      </w:r>
      <w:r>
        <w:rPr>
          <w:b/>
          <w:bCs/>
          <w:lang w:val="en"/>
        </w:rPr>
        <w:t>do</w:t>
      </w:r>
      <w:r>
        <w:rPr>
          <w:lang w:val="ru-RU"/>
        </w:rPr>
        <w:t>&gt;→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rsidR="001C6A20" w:rsidRDefault="00740C1A">
      <w:pPr>
        <w:pStyle w:val="-0"/>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 xml:space="preserve">Арифметическое </w:t>
      </w:r>
      <w:r>
        <w:rPr>
          <w:b/>
          <w:bCs/>
          <w:lang w:val="ru-RU"/>
        </w:rPr>
        <w:lastRenderedPageBreak/>
        <w:t>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rsidR="001C6A20" w:rsidRDefault="00740C1A">
      <w:pPr>
        <w:pStyle w:val="-0"/>
        <w:ind w:firstLine="700"/>
        <w:rPr>
          <w:lang w:val="ru-RU"/>
        </w:rPr>
      </w:pPr>
      <w:r>
        <w:rPr>
          <w:lang w:val="ru-RU"/>
        </w:rPr>
        <w:t>}</w:t>
      </w:r>
    </w:p>
    <w:p w:rsidR="001C6A20" w:rsidRDefault="00740C1A">
      <w:pPr>
        <w:pStyle w:val="a"/>
        <w:rPr>
          <w:lang w:val="ru-RU"/>
        </w:rPr>
      </w:pPr>
      <w:bookmarkStart w:id="9" w:name="_Toc45968467"/>
      <w:r>
        <w:rPr>
          <w:lang w:val="ru-RU"/>
        </w:rPr>
        <w:lastRenderedPageBreak/>
        <w:t>Контекстные условия</w:t>
      </w:r>
      <w:bookmarkEnd w:id="9"/>
    </w:p>
    <w:p w:rsidR="001C6A20" w:rsidRDefault="00740C1A">
      <w:pPr>
        <w:pStyle w:val="-0"/>
        <w:ind w:firstLine="703"/>
        <w:rPr>
          <w:b/>
          <w:bCs/>
          <w:i/>
          <w:iCs/>
          <w:lang w:val="ru-RU"/>
        </w:rPr>
      </w:pPr>
      <w:r>
        <w:rPr>
          <w:b/>
          <w:bCs/>
          <w:i/>
          <w:iCs/>
          <w:lang w:val="ru-RU"/>
        </w:rPr>
        <w:t>Контекстные условия о правилах описания идентификаторов в программах:</w:t>
      </w:r>
    </w:p>
    <w:p w:rsidR="001C6A20" w:rsidRDefault="00740C1A">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rsidR="001C6A20" w:rsidRDefault="00740C1A">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rsidR="001C6A20" w:rsidRDefault="00740C1A">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rsidR="001C6A20" w:rsidRDefault="00740C1A">
      <w:pPr>
        <w:pStyle w:val="-0"/>
        <w:ind w:firstLine="70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rsidR="001C6A20" w:rsidRDefault="00740C1A">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rsidR="001C6A20" w:rsidRDefault="00740C1A">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Соответствие фактических и формальных параметров идёт в порядке перечисления (т.е. первый фактический параметр </w:t>
      </w:r>
      <w:r>
        <w:rPr>
          <w:lang w:val="ru-RU"/>
        </w:rPr>
        <w:lastRenderedPageBreak/>
        <w:t xml:space="preserve">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операции присваивания и </w:t>
      </w:r>
      <w:proofErr w:type="spellStart"/>
      <w:r>
        <w:rPr>
          <w:lang w:val="ru-RU"/>
        </w:rPr>
        <w:t>т.д</w:t>
      </w:r>
      <w:proofErr w:type="spellEnd"/>
      <w:r>
        <w:rPr>
          <w:lang w:val="ru-RU"/>
        </w:rPr>
        <w:t xml:space="preserve"> типы данных должны соответствовать.</w:t>
      </w:r>
    </w:p>
    <w:p w:rsidR="001C6A20" w:rsidRDefault="00740C1A">
      <w:pPr>
        <w:pStyle w:val="-0"/>
        <w:ind w:firstLine="703"/>
        <w:rPr>
          <w:b/>
          <w:bCs/>
          <w:i/>
          <w:iCs/>
          <w:lang w:val="ru-RU"/>
        </w:rPr>
      </w:pPr>
      <w:r>
        <w:rPr>
          <w:b/>
          <w:bCs/>
          <w:i/>
          <w:iCs/>
          <w:lang w:val="ru-RU"/>
        </w:rPr>
        <w:t>Контекстные условия, задающие различные количественные ограничения:</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 xml:space="preserve">При достаточном размере выделенной памяти,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rsidR="001C6A20" w:rsidRDefault="00740C1A">
      <w:pPr>
        <w:pStyle w:val="a"/>
        <w:rPr>
          <w:lang w:val="ru-RU"/>
        </w:rPr>
      </w:pPr>
      <w:bookmarkStart w:id="10" w:name="_Toc45968468"/>
      <w:r>
        <w:rPr>
          <w:lang w:val="ru-RU"/>
        </w:rPr>
        <w:lastRenderedPageBreak/>
        <w:t>Таблица соответствия</w:t>
      </w:r>
      <w:bookmarkEnd w:id="10"/>
    </w:p>
    <w:p w:rsidR="001C6A20" w:rsidRDefault="00740C1A">
      <w:pPr>
        <w:pStyle w:val="-0"/>
        <w:ind w:firstLine="700"/>
        <w:rPr>
          <w:lang w:val="ru-RU"/>
        </w:rPr>
      </w:pPr>
      <w:r>
        <w:rPr>
          <w:lang w:val="ru-RU"/>
        </w:rPr>
        <w:t>В данной главе представлена таблица соответствия (</w:t>
      </w:r>
      <w:r>
        <w:rPr>
          <w:lang w:val="ru-RU"/>
        </w:rPr>
        <w:fldChar w:fldCharType="begin"/>
      </w:r>
      <w:r>
        <w:rPr>
          <w:lang w:val="ru-RU"/>
        </w:rPr>
        <w:instrText xml:space="preserve"> REF _Ref1321987734 \h </w:instrText>
      </w:r>
      <w:r>
        <w:rPr>
          <w:lang w:val="ru-RU"/>
        </w:rPr>
      </w:r>
      <w:r>
        <w:rPr>
          <w:lang w:val="ru-RU"/>
        </w:rPr>
        <w:fldChar w:fldCharType="separate"/>
      </w:r>
      <w:r>
        <w:rPr>
          <w:lang w:val="ru-RU"/>
        </w:rPr>
        <w:t>Таблица 6</w:t>
      </w:r>
      <w:r>
        <w:rPr>
          <w:lang w:val="ru-RU"/>
        </w:rPr>
        <w:fldChar w:fldCharType="end"/>
      </w:r>
      <w:r>
        <w:rPr>
          <w:lang w:val="ru-RU"/>
        </w:rPr>
        <w:t>).</w:t>
      </w:r>
    </w:p>
    <w:tbl>
      <w:tblPr>
        <w:tblStyle w:val="afff1"/>
        <w:tblW w:w="8755" w:type="dxa"/>
        <w:tblLook w:val="04A0" w:firstRow="1" w:lastRow="0" w:firstColumn="1" w:lastColumn="0" w:noHBand="0" w:noVBand="1"/>
      </w:tblPr>
      <w:tblGrid>
        <w:gridCol w:w="4589"/>
        <w:gridCol w:w="4166"/>
      </w:tblGrid>
      <w:tr w:rsidR="001C6A20">
        <w:tc>
          <w:tcPr>
            <w:tcW w:w="4589" w:type="dxa"/>
          </w:tcPr>
          <w:p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1C6A20">
        <w:tc>
          <w:tcPr>
            <w:tcW w:w="4589" w:type="dxa"/>
          </w:tcPr>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w:t>
            </w:r>
            <w:r>
              <w:rPr>
                <w:rFonts w:ascii="Times New Roman" w:hAnsi="Times New Roman" w:cs="Times New Roman"/>
                <w:sz w:val="24"/>
                <w:szCs w:val="24"/>
              </w:rPr>
              <w:t xml:space="preserve"> </w:t>
            </w:r>
            <w:r>
              <w:rPr>
                <w:rFonts w:ascii="Times New Roman" w:hAnsi="Times New Roman" w:cs="Times New Roman"/>
                <w:sz w:val="24"/>
                <w:szCs w:val="24"/>
                <w:lang w:val="ru-RU"/>
              </w:rPr>
              <w:t>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static void main(String[]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proofErr w:type="spellStart"/>
            <w:r>
              <w:rPr>
                <w:rFonts w:ascii="Times New Roman" w:hAnsi="Times New Roman" w:cs="Times New Roman"/>
                <w:sz w:val="24"/>
                <w:szCs w:val="24"/>
              </w:rPr>
              <w:t>бъявление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переменных</w:t>
            </w:r>
            <w:proofErr w:type="spellEnd"/>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1C6A20">
        <w:tc>
          <w:tcPr>
            <w:tcW w:w="4589"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do</w:t>
            </w:r>
            <w:proofErr w:type="spellEnd"/>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1C6A20">
        <w:tc>
          <w:tcPr>
            <w:tcW w:w="4589"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rsidR="001C6A20" w:rsidRDefault="00740C1A">
      <w:pPr>
        <w:pStyle w:val="af5"/>
      </w:pPr>
      <w:bookmarkStart w:id="11" w:name="_Ref1321987734"/>
      <w:r>
        <w:t xml:space="preserve">Таблица </w:t>
      </w:r>
      <w:r w:rsidR="001F67AF">
        <w:fldChar w:fldCharType="begin"/>
      </w:r>
      <w:r w:rsidR="001F67AF">
        <w:instrText xml:space="preserve"> SEQ Таблица \* ARABIC </w:instrText>
      </w:r>
      <w:r w:rsidR="001F67AF">
        <w:fldChar w:fldCharType="separate"/>
      </w:r>
      <w:r>
        <w:t>6</w:t>
      </w:r>
      <w:r w:rsidR="001F67AF">
        <w:fldChar w:fldCharType="end"/>
      </w:r>
      <w:bookmarkEnd w:id="11"/>
      <w:r>
        <w:t xml:space="preserve">-Таблица соответствия </w:t>
      </w:r>
      <w:r>
        <w:rPr>
          <w:lang w:val="en"/>
        </w:rPr>
        <w:t>Java</w:t>
      </w:r>
      <w:r>
        <w:t>-</w:t>
      </w:r>
      <w:r>
        <w:rPr>
          <w:lang w:val="en"/>
        </w:rPr>
        <w:t>Go</w:t>
      </w:r>
      <w:r>
        <w:t xml:space="preserve"> </w:t>
      </w:r>
    </w:p>
    <w:p w:rsidR="001C6A20" w:rsidRDefault="00740C1A">
      <w:pPr>
        <w:rPr>
          <w:lang w:val="ru-RU"/>
        </w:rPr>
      </w:pPr>
      <w:r>
        <w:rPr>
          <w:lang w:val="ru-RU"/>
        </w:rPr>
        <w:br w:type="page"/>
      </w:r>
    </w:p>
    <w:p w:rsidR="001C6A20" w:rsidRDefault="00740C1A">
      <w:pPr>
        <w:pStyle w:val="af5"/>
      </w:pPr>
      <w:r>
        <w:lastRenderedPageBreak/>
        <w:t xml:space="preserve">Продолжение таблицы 6 соответствия </w:t>
      </w:r>
      <w:r>
        <w:rPr>
          <w:lang w:val="en"/>
        </w:rPr>
        <w:t>Java</w:t>
      </w:r>
      <w:r>
        <w:t>-</w:t>
      </w:r>
      <w:r>
        <w:rPr>
          <w:lang w:val="en"/>
        </w:rPr>
        <w:t>Go</w:t>
      </w:r>
      <w:r>
        <w:t xml:space="preserve">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rsidR="001C6A20" w:rsidRDefault="001C6A20">
            <w:pPr>
              <w:pStyle w:val="-0"/>
              <w:ind w:firstLineChars="0" w:firstLine="0"/>
              <w:rPr>
                <w:rFonts w:ascii="Times New Roman" w:hAnsi="Times New Roman" w:cs="Times New Roman"/>
                <w:sz w:val="24"/>
                <w:szCs w:val="24"/>
                <w:lang w:val="en"/>
              </w:rPr>
            </w:pP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bl>
    <w:p w:rsidR="001C6A20" w:rsidRDefault="00740C1A">
      <w:r>
        <w:br w:type="page"/>
      </w:r>
    </w:p>
    <w:p w:rsidR="001C6A20" w:rsidRDefault="00740C1A">
      <w:pPr>
        <w:pStyle w:val="af5"/>
      </w:pPr>
      <w:r>
        <w:lastRenderedPageBreak/>
        <w:t xml:space="preserve">Продолжение таблицы 6 соответствия </w:t>
      </w:r>
      <w:r>
        <w:rPr>
          <w:lang w:val="en"/>
        </w:rPr>
        <w:t xml:space="preserve">Java-Go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r>
              <w:rPr>
                <w:rFonts w:ascii="Times New Roman" w:hAnsi="Times New Roman" w:cs="Times New Roman"/>
                <w:sz w:val="24"/>
                <w:szCs w:val="24"/>
                <w:lang w:val="en"/>
              </w:rPr>
              <w:br/>
              <w:t>%[</w:t>
            </w:r>
            <w:proofErr w:type="spellStart"/>
            <w:r>
              <w:rPr>
                <w:rFonts w:ascii="Times New Roman" w:hAnsi="Times New Roman" w:cs="Times New Roman"/>
                <w:sz w:val="24"/>
                <w:szCs w:val="24"/>
                <w:lang w:val="en"/>
              </w:rPr>
              <w:t>Выражение</w:t>
            </w:r>
            <w:proofErr w:type="spellEnd"/>
            <w:r>
              <w:rPr>
                <w:rFonts w:ascii="Times New Roman" w:hAnsi="Times New Roman" w:cs="Times New Roman"/>
                <w:sz w:val="24"/>
                <w:szCs w:val="24"/>
                <w:lang w:val="en"/>
              </w:rPr>
              <w:t>]</w:t>
            </w:r>
          </w:p>
        </w:tc>
      </w:tr>
    </w:tbl>
    <w:p w:rsidR="001C6A20" w:rsidRDefault="00740C1A">
      <w:r>
        <w:br w:type="page"/>
      </w:r>
    </w:p>
    <w:p w:rsidR="001C6A20" w:rsidRDefault="00740C1A">
      <w:pPr>
        <w:pStyle w:val="af5"/>
      </w:pPr>
      <w:r>
        <w:lastRenderedPageBreak/>
        <w:t>Окончание таблицы соответствия</w:t>
      </w:r>
      <w:r>
        <w:rPr>
          <w:lang w:val="en"/>
        </w:rPr>
        <w:t xml:space="preserve"> Java-Go</w:t>
      </w:r>
      <w:r>
        <w:t xml:space="preserve">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rsidR="001C6A20">
        <w:tc>
          <w:tcPr>
            <w:tcW w:w="4589" w:type="dxa"/>
            <w:gridSpan w:val="2"/>
          </w:tcPr>
          <w:p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spellStart"/>
            <w:r>
              <w:rPr>
                <w:rFonts w:ascii="Times New Roman" w:hAnsi="Times New Roman" w:cs="Times New Roman"/>
                <w:sz w:val="24"/>
                <w:szCs w:val="24"/>
                <w:lang w:val="en"/>
              </w:rPr>
              <w:t>System.out.println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rsidR="001C6A20" w:rsidRDefault="001C6A20">
            <w:pPr>
              <w:pStyle w:val="-0"/>
              <w:ind w:firstLineChars="0" w:firstLine="0"/>
              <w:rPr>
                <w:rFonts w:ascii="Times New Roman" w:hAnsi="Times New Roman" w:cs="Times New Roman"/>
                <w:sz w:val="24"/>
                <w:szCs w:val="24"/>
                <w:lang w:val="en"/>
              </w:rPr>
            </w:pPr>
          </w:p>
        </w:tc>
        <w:tc>
          <w:tcPr>
            <w:tcW w:w="4166" w:type="dxa"/>
          </w:tcPr>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rsidR="001C6A20" w:rsidRDefault="00740C1A">
            <w:pPr>
              <w:pStyle w:val="-0"/>
              <w:ind w:firstLineChars="0" w:firstLine="0"/>
              <w:rPr>
                <w:rFonts w:ascii="Times New Roman" w:hAnsi="Times New Roman" w:cs="Times New Roman"/>
                <w:sz w:val="24"/>
                <w:szCs w:val="24"/>
              </w:rPr>
            </w:pPr>
            <w:proofErr w:type="spellStart"/>
            <w:r>
              <w:rPr>
                <w:rFonts w:ascii="Times New Roman" w:hAnsi="Times New Roman" w:cs="Times New Roman"/>
                <w:sz w:val="24"/>
                <w:szCs w:val="24"/>
              </w:rPr>
              <w:t>time.Now</w:t>
            </w:r>
            <w:proofErr w:type="spellEnd"/>
            <w:r>
              <w:rPr>
                <w:rFonts w:ascii="Times New Roman" w:hAnsi="Times New Roman" w:cs="Times New Roman"/>
                <w:sz w:val="24"/>
                <w:szCs w:val="24"/>
              </w:rPr>
              <w:t>()</w:t>
            </w:r>
          </w:p>
          <w:p w:rsidR="001C6A20" w:rsidRDefault="00740C1A">
            <w:pPr>
              <w:pStyle w:val="-0"/>
              <w:ind w:firstLineChars="0" w:firstLine="0"/>
              <w:rPr>
                <w:rFonts w:ascii="Times New Roman" w:hAnsi="Times New Roman" w:cs="Times New Roman"/>
                <w:sz w:val="24"/>
                <w:szCs w:val="24"/>
                <w:lang w:val="en"/>
              </w:rPr>
            </w:pPr>
            <w:proofErr w:type="spellStart"/>
            <w:r>
              <w:rPr>
                <w:rFonts w:ascii="Times New Roman" w:hAnsi="Times New Roman" w:cs="Times New Roman"/>
                <w:sz w:val="24"/>
                <w:szCs w:val="24"/>
                <w:lang w:val="en"/>
              </w:rPr>
              <w:t>fmt.Println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rsidR="001C6A20" w:rsidRDefault="001C6A20"/>
    <w:p w:rsidR="001C6A20" w:rsidRDefault="00740C1A">
      <w:pPr>
        <w:pStyle w:val="a"/>
        <w:rPr>
          <w:lang w:val="ru-RU"/>
        </w:rPr>
      </w:pPr>
      <w:bookmarkStart w:id="12" w:name="_Toc45968469"/>
      <w:r>
        <w:rPr>
          <w:lang w:val="ru-RU"/>
        </w:rPr>
        <w:lastRenderedPageBreak/>
        <w:t>Проект лексического анализатора</w:t>
      </w:r>
      <w:bookmarkEnd w:id="12"/>
    </w:p>
    <w:p w:rsidR="001C6A20" w:rsidRDefault="00740C1A">
      <w:pPr>
        <w:pStyle w:val="1"/>
        <w:rPr>
          <w:lang w:val="ru-RU"/>
        </w:rPr>
      </w:pPr>
      <w:bookmarkStart w:id="13" w:name="_Toc45968470"/>
      <w:r>
        <w:rPr>
          <w:lang w:val="ru-RU"/>
        </w:rPr>
        <w:t>Таблица ключевых слов</w:t>
      </w:r>
      <w:bookmarkEnd w:id="13"/>
    </w:p>
    <w:p w:rsidR="001C6A20" w:rsidRDefault="00740C1A">
      <w:pPr>
        <w:pStyle w:val="-0"/>
        <w:ind w:firstLine="700"/>
        <w:rPr>
          <w:lang w:val="ru-RU"/>
        </w:rPr>
      </w:pPr>
      <w:r>
        <w:rPr>
          <w:lang w:val="ru-RU"/>
        </w:rPr>
        <w:t>Ниже представлена таблица ключевых слов (</w:t>
      </w:r>
      <w:r>
        <w:rPr>
          <w:lang w:val="ru-RU"/>
        </w:rPr>
        <w:fldChar w:fldCharType="begin"/>
      </w:r>
      <w:r>
        <w:rPr>
          <w:lang w:val="ru-RU"/>
        </w:rPr>
        <w:instrText xml:space="preserve"> REF _Ref146432549 \h </w:instrText>
      </w:r>
      <w:r>
        <w:rPr>
          <w:lang w:val="ru-RU"/>
        </w:rPr>
      </w:r>
      <w:r>
        <w:rPr>
          <w:lang w:val="ru-RU"/>
        </w:rPr>
        <w:fldChar w:fldCharType="separate"/>
      </w:r>
      <w:r>
        <w:rPr>
          <w:lang w:val="ru-RU"/>
        </w:rPr>
        <w:t>Таблица 7</w:t>
      </w:r>
      <w:r>
        <w:rPr>
          <w:lang w:val="ru-RU"/>
        </w:rPr>
        <w:fldChar w:fldCharType="end"/>
      </w:r>
      <w:r>
        <w:rPr>
          <w:lang w:val="ru-RU"/>
        </w:rPr>
        <w:t>).</w:t>
      </w:r>
    </w:p>
    <w:tbl>
      <w:tblPr>
        <w:tblStyle w:val="afff1"/>
        <w:tblW w:w="8755" w:type="dxa"/>
        <w:tblLook w:val="04A0" w:firstRow="1" w:lastRow="0" w:firstColumn="1" w:lastColumn="0" w:noHBand="0" w:noVBand="1"/>
      </w:tblPr>
      <w:tblGrid>
        <w:gridCol w:w="4261"/>
        <w:gridCol w:w="4494"/>
      </w:tblGrid>
      <w:tr w:rsidR="001C6A20">
        <w:tc>
          <w:tcPr>
            <w:tcW w:w="4261" w:type="dxa"/>
          </w:tcPr>
          <w:p w:rsidR="001C6A20" w:rsidRDefault="00740C1A">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rsidR="001C6A20" w:rsidRDefault="00740C1A">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rsidR="001C6A20" w:rsidRDefault="00740C1A">
      <w:pPr>
        <w:pStyle w:val="af5"/>
      </w:pPr>
      <w:bookmarkStart w:id="14" w:name="_Ref146432549"/>
      <w:r>
        <w:t xml:space="preserve">Таблица </w:t>
      </w:r>
      <w:r w:rsidR="001F67AF">
        <w:fldChar w:fldCharType="begin"/>
      </w:r>
      <w:r w:rsidR="001F67AF">
        <w:instrText xml:space="preserve"> SEQ Таблица \* ARABIC </w:instrText>
      </w:r>
      <w:r w:rsidR="001F67AF">
        <w:fldChar w:fldCharType="separate"/>
      </w:r>
      <w:r>
        <w:t>7</w:t>
      </w:r>
      <w:r w:rsidR="001F67AF">
        <w:fldChar w:fldCharType="end"/>
      </w:r>
      <w:bookmarkEnd w:id="14"/>
      <w:r>
        <w:t>-Таблица ключевых слов</w:t>
      </w:r>
    </w:p>
    <w:p w:rsidR="001C6A20" w:rsidRDefault="00740C1A">
      <w:pPr>
        <w:pStyle w:val="-0"/>
        <w:ind w:firstLine="700"/>
        <w:rPr>
          <w:lang w:val="ru-RU"/>
        </w:rPr>
      </w:pPr>
      <w:r>
        <w:rPr>
          <w:lang w:val="ru-RU"/>
        </w:rPr>
        <w:t>Ниже представлена таблица зарезервированных имён (</w:t>
      </w:r>
      <w:r>
        <w:rPr>
          <w:lang w:val="ru-RU"/>
        </w:rPr>
        <w:fldChar w:fldCharType="begin"/>
      </w:r>
      <w:r>
        <w:rPr>
          <w:lang w:val="ru-RU"/>
        </w:rPr>
        <w:instrText xml:space="preserve"> REF _Ref2117231010 \h </w:instrText>
      </w:r>
      <w:r>
        <w:rPr>
          <w:lang w:val="ru-RU"/>
        </w:rPr>
      </w:r>
      <w:r>
        <w:rPr>
          <w:lang w:val="ru-RU"/>
        </w:rPr>
        <w:fldChar w:fldCharType="separate"/>
      </w:r>
      <w:r>
        <w:rPr>
          <w:lang w:val="ru-RU"/>
        </w:rPr>
        <w:t>Таблица 8</w:t>
      </w:r>
      <w:r>
        <w:rPr>
          <w:lang w:val="ru-RU"/>
        </w:rPr>
        <w:fldChar w:fldCharType="end"/>
      </w:r>
      <w:r>
        <w:rPr>
          <w:lang w:val="ru-RU"/>
        </w:rPr>
        <w:t>).</w:t>
      </w:r>
    </w:p>
    <w:tbl>
      <w:tblPr>
        <w:tblStyle w:val="afff1"/>
        <w:tblW w:w="8755" w:type="dxa"/>
        <w:tblLook w:val="04A0" w:firstRow="1" w:lastRow="0" w:firstColumn="1" w:lastColumn="0" w:noHBand="0" w:noVBand="1"/>
      </w:tblPr>
      <w:tblGrid>
        <w:gridCol w:w="4658"/>
        <w:gridCol w:w="4097"/>
      </w:tblGrid>
      <w:tr w:rsidR="001C6A20">
        <w:tc>
          <w:tcPr>
            <w:tcW w:w="4658" w:type="dxa"/>
          </w:tcPr>
          <w:p w:rsidR="001C6A20" w:rsidRDefault="00740C1A">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1C6A20" w:rsidRDefault="00740C1A">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1C6A20">
        <w:tc>
          <w:tcPr>
            <w:tcW w:w="4658" w:type="dxa"/>
          </w:tcPr>
          <w:p w:rsidR="001C6A20" w:rsidRDefault="00740C1A">
            <w:pPr>
              <w:pStyle w:val="-0"/>
              <w:ind w:firstLineChars="0" w:firstLine="0"/>
              <w:rPr>
                <w:rFonts w:cs="Times New Roman [TMC ]"/>
                <w:sz w:val="24"/>
                <w:szCs w:val="24"/>
                <w:lang w:val="ru-RU" w:eastAsia="ru-RU"/>
              </w:rPr>
            </w:pPr>
            <w:proofErr w:type="spellStart"/>
            <w:r>
              <w:rPr>
                <w:rFonts w:cs="Times New Roman [TMC ]"/>
                <w:sz w:val="24"/>
                <w:szCs w:val="24"/>
              </w:rPr>
              <w:t>boolean</w:t>
            </w:r>
            <w:proofErr w:type="spellEnd"/>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R1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R2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R3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R4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R5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bl>
    <w:p w:rsidR="001C6A20" w:rsidRDefault="00740C1A">
      <w:pPr>
        <w:pStyle w:val="af5"/>
      </w:pPr>
      <w:bookmarkStart w:id="15" w:name="_Ref2117231010"/>
      <w:r>
        <w:t xml:space="preserve">Таблица </w:t>
      </w:r>
      <w:r w:rsidR="001F67AF">
        <w:fldChar w:fldCharType="begin"/>
      </w:r>
      <w:r w:rsidR="001F67AF">
        <w:instrText xml:space="preserve"> SEQ Таблица \* ARABIC </w:instrText>
      </w:r>
      <w:r w:rsidR="001F67AF">
        <w:fldChar w:fldCharType="separate"/>
      </w:r>
      <w:r>
        <w:t>8</w:t>
      </w:r>
      <w:r w:rsidR="001F67AF">
        <w:fldChar w:fldCharType="end"/>
      </w:r>
      <w:bookmarkEnd w:id="15"/>
      <w:r>
        <w:t>-Таблица зарезервированных имён</w:t>
      </w:r>
    </w:p>
    <w:p w:rsidR="001C6A20" w:rsidRDefault="001C6A20"/>
    <w:p w:rsidR="001C6A20" w:rsidRDefault="00740C1A">
      <w:pPr>
        <w:pStyle w:val="af5"/>
      </w:pPr>
      <w:r>
        <w:t xml:space="preserve">Окончание таблицы 8 зарезервированных имён </w:t>
      </w:r>
    </w:p>
    <w:tbl>
      <w:tblPr>
        <w:tblStyle w:val="afff1"/>
        <w:tblW w:w="8755" w:type="dxa"/>
        <w:tblLook w:val="04A0" w:firstRow="1" w:lastRow="0" w:firstColumn="1" w:lastColumn="0" w:noHBand="0" w:noVBand="1"/>
      </w:tblPr>
      <w:tblGrid>
        <w:gridCol w:w="4658"/>
        <w:gridCol w:w="4097"/>
      </w:tblGrid>
      <w:tr w:rsidR="001C6A20">
        <w:tc>
          <w:tcPr>
            <w:tcW w:w="4658" w:type="dxa"/>
          </w:tcPr>
          <w:p w:rsidR="001C6A20" w:rsidRDefault="00740C1A">
            <w:pPr>
              <w:pStyle w:val="-0"/>
              <w:ind w:firstLineChars="0" w:firstLine="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1C6A20" w:rsidRDefault="00740C1A">
            <w:pPr>
              <w:pStyle w:val="-0"/>
              <w:ind w:firstLineChars="0" w:firstLine="0"/>
              <w:jc w:val="center"/>
              <w:rPr>
                <w:rFonts w:cs="Times New Roman [TMC ]"/>
                <w:sz w:val="24"/>
                <w:szCs w:val="24"/>
                <w:lang w:val="en" w:eastAsia="ru-RU"/>
              </w:rPr>
            </w:pPr>
            <w:r>
              <w:rPr>
                <w:rFonts w:cs="Times New Roman [TMC ]"/>
                <w:b/>
                <w:bCs/>
                <w:i/>
                <w:iCs/>
                <w:sz w:val="24"/>
                <w:szCs w:val="24"/>
                <w:lang w:val="ru-RU" w:eastAsia="ru-RU"/>
              </w:rPr>
              <w:t>Значение</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R6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R7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R8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pow</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rPr>
              <w:t>sqrt</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proofErr w:type="spellStart"/>
            <w:r>
              <w:rPr>
                <w:rFonts w:cs="Times New Roman [TMC ]"/>
                <w:sz w:val="24"/>
                <w:szCs w:val="24"/>
                <w:lang w:val="en"/>
              </w:rPr>
              <w:t>println</w:t>
            </w:r>
            <w:proofErr w:type="spellEnd"/>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w:t>
            </w:r>
          </w:p>
        </w:tc>
        <w:tc>
          <w:tcPr>
            <w:tcW w:w="4097"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R15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r w:rsidR="001C6A20">
        <w:tc>
          <w:tcPr>
            <w:tcW w:w="4658"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False</w:t>
            </w:r>
          </w:p>
        </w:tc>
        <w:tc>
          <w:tcPr>
            <w:tcW w:w="4097"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R16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bl>
    <w:p w:rsidR="001C6A20" w:rsidRDefault="001C6A20">
      <w:pPr>
        <w:pStyle w:val="af5"/>
      </w:pPr>
    </w:p>
    <w:p w:rsidR="001C6A20" w:rsidRDefault="00740C1A">
      <w:pPr>
        <w:rPr>
          <w:rFonts w:ascii="Times New Roman" w:eastAsia="Times New Roman" w:hAnsi="Times New Roman" w:cs="Times New Roman"/>
          <w:i/>
          <w:iCs/>
          <w:color w:val="000000" w:themeColor="text1"/>
          <w:spacing w:val="58"/>
          <w:sz w:val="28"/>
          <w:szCs w:val="18"/>
          <w:lang w:val="ru-RU" w:eastAsia="ru-RU"/>
        </w:rPr>
      </w:pPr>
      <w:r>
        <w:br w:type="page"/>
      </w:r>
    </w:p>
    <w:p w:rsidR="001C6A20" w:rsidRDefault="00740C1A">
      <w:pPr>
        <w:pStyle w:val="1"/>
        <w:rPr>
          <w:lang w:val="ru-RU"/>
        </w:rPr>
      </w:pPr>
      <w:bookmarkStart w:id="16" w:name="_Toc45968471"/>
      <w:r>
        <w:rPr>
          <w:lang w:val="ru-RU"/>
        </w:rPr>
        <w:lastRenderedPageBreak/>
        <w:t>Типы лексем</w:t>
      </w:r>
      <w:bookmarkEnd w:id="16"/>
    </w:p>
    <w:p w:rsidR="001C6A20" w:rsidRDefault="00740C1A">
      <w:pPr>
        <w:pStyle w:val="-0"/>
        <w:ind w:firstLine="700"/>
        <w:rPr>
          <w:lang w:val="ru-RU"/>
        </w:rPr>
      </w:pPr>
      <w:r>
        <w:rPr>
          <w:lang w:val="ru-RU"/>
        </w:rPr>
        <w:t>Ниже представлена таблица типов лексем (</w:t>
      </w:r>
      <w:r>
        <w:rPr>
          <w:lang w:val="ru-RU"/>
        </w:rPr>
        <w:fldChar w:fldCharType="begin"/>
      </w:r>
      <w:r>
        <w:rPr>
          <w:lang w:val="ru-RU"/>
        </w:rPr>
        <w:instrText xml:space="preserve"> REF _Ref1205101595 \h </w:instrText>
      </w:r>
      <w:r>
        <w:rPr>
          <w:lang w:val="ru-RU"/>
        </w:rPr>
      </w:r>
      <w:r>
        <w:rPr>
          <w:lang w:val="ru-RU"/>
        </w:rPr>
        <w:fldChar w:fldCharType="separate"/>
      </w:r>
      <w:r>
        <w:rPr>
          <w:lang w:val="ru-RU"/>
        </w:rPr>
        <w:t>Таблица 9</w:t>
      </w:r>
      <w:r>
        <w:rPr>
          <w:lang w:val="ru-RU"/>
        </w:rPr>
        <w:fldChar w:fldCharType="end"/>
      </w:r>
      <w:r>
        <w:rPr>
          <w:lang w:val="ru-RU"/>
        </w:rPr>
        <w:t>).</w:t>
      </w:r>
    </w:p>
    <w:tbl>
      <w:tblPr>
        <w:tblStyle w:val="afff1"/>
        <w:tblpPr w:leftFromText="180" w:rightFromText="180" w:vertAnchor="text" w:horzAnchor="page" w:tblpX="1792" w:tblpY="476"/>
        <w:tblOverlap w:val="never"/>
        <w:tblW w:w="8755" w:type="dxa"/>
        <w:tblLook w:val="04A0" w:firstRow="1" w:lastRow="0" w:firstColumn="1" w:lastColumn="0" w:noHBand="0" w:noVBand="1"/>
      </w:tblPr>
      <w:tblGrid>
        <w:gridCol w:w="4261"/>
        <w:gridCol w:w="4494"/>
      </w:tblGrid>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1C6A20">
        <w:tc>
          <w:tcPr>
            <w:tcW w:w="4261" w:type="dxa"/>
            <w:vMerge w:val="restart"/>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bl>
    <w:p w:rsidR="001C6A20" w:rsidRDefault="00740C1A">
      <w:pPr>
        <w:pStyle w:val="af5"/>
      </w:pPr>
      <w:bookmarkStart w:id="17" w:name="_Ref1205101595"/>
      <w:r>
        <w:t xml:space="preserve">Таблица </w:t>
      </w:r>
      <w:r w:rsidR="001F67AF">
        <w:fldChar w:fldCharType="begin"/>
      </w:r>
      <w:r w:rsidR="001F67AF">
        <w:instrText xml:space="preserve"> SEQ Таблица \* ARABIC </w:instrText>
      </w:r>
      <w:r w:rsidR="001F67AF">
        <w:fldChar w:fldCharType="separate"/>
      </w:r>
      <w:r>
        <w:t>9</w:t>
      </w:r>
      <w:r w:rsidR="001F67AF">
        <w:fldChar w:fldCharType="end"/>
      </w:r>
      <w:bookmarkEnd w:id="17"/>
      <w:r>
        <w:t>-Типы лексем</w:t>
      </w:r>
    </w:p>
    <w:p w:rsidR="001C6A20" w:rsidRDefault="001C6A20"/>
    <w:p w:rsidR="001C6A20" w:rsidRDefault="00740C1A">
      <w:pPr>
        <w:pStyle w:val="af5"/>
      </w:pPr>
      <w:r>
        <w:lastRenderedPageBreak/>
        <w:t>Окончание таблицы 9 Типы лексем</w:t>
      </w:r>
    </w:p>
    <w:tbl>
      <w:tblPr>
        <w:tblStyle w:val="afff1"/>
        <w:tblW w:w="8755" w:type="dxa"/>
        <w:tblLook w:val="04A0" w:firstRow="1" w:lastRow="0" w:firstColumn="1" w:lastColumn="0" w:noHBand="0" w:noVBand="1"/>
      </w:tblPr>
      <w:tblGrid>
        <w:gridCol w:w="4261"/>
        <w:gridCol w:w="4494"/>
      </w:tblGrid>
      <w:tr w:rsidR="001C6A20">
        <w:tc>
          <w:tcPr>
            <w:tcW w:w="4261" w:type="dxa"/>
            <w:vMerge w:val="restart"/>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1C6A20">
        <w:tc>
          <w:tcPr>
            <w:tcW w:w="4261" w:type="dxa"/>
            <w:vMerge w:val="restart"/>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(D4)</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(D6)</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bl>
    <w:p w:rsidR="001C6A20" w:rsidRDefault="001C6A20">
      <w:pPr>
        <w:rPr>
          <w:lang w:val="ru-RU"/>
        </w:rPr>
      </w:pPr>
    </w:p>
    <w:p w:rsidR="001C6A20" w:rsidRDefault="00740C1A">
      <w:pPr>
        <w:pStyle w:val="1"/>
        <w:rPr>
          <w:lang w:val="ru-RU"/>
        </w:rPr>
      </w:pPr>
      <w:bookmarkStart w:id="18" w:name="_Toc45968472"/>
      <w:r>
        <w:rPr>
          <w:lang w:val="ru-RU"/>
        </w:rPr>
        <w:t>Ошибки лексического анализатора</w:t>
      </w:r>
      <w:bookmarkEnd w:id="18"/>
    </w:p>
    <w:p w:rsidR="001C6A20" w:rsidRDefault="00740C1A">
      <w:pPr>
        <w:pStyle w:val="-0"/>
        <w:ind w:firstLine="700"/>
        <w:rPr>
          <w:lang w:val="ru-RU"/>
        </w:rPr>
      </w:pPr>
      <w:r>
        <w:rPr>
          <w:lang w:val="ru-RU"/>
        </w:rPr>
        <w:t>В данном проекте лексический анализатор распознает следующие синтаксические ошибки:</w:t>
      </w:r>
    </w:p>
    <w:p w:rsidR="001C6A20" w:rsidRDefault="00740C1A">
      <w:pPr>
        <w:pStyle w:val="-"/>
        <w:numPr>
          <w:ilvl w:val="0"/>
          <w:numId w:val="18"/>
        </w:numPr>
        <w:ind w:left="1060" w:firstLineChars="0"/>
        <w:rPr>
          <w:lang w:val="ru-RU"/>
        </w:rPr>
      </w:pPr>
      <w:r>
        <w:rPr>
          <w:lang w:val="ru-RU"/>
        </w:rPr>
        <w:t>Ошибка в образовании вещественного числа;</w:t>
      </w:r>
    </w:p>
    <w:p w:rsidR="001C6A20" w:rsidRDefault="00740C1A">
      <w:pPr>
        <w:pStyle w:val="-"/>
        <w:ind w:firstLine="700"/>
      </w:pPr>
      <w:r>
        <w:rPr>
          <w:lang w:val="ru-RU"/>
        </w:rPr>
        <w:t>Неправильное формирование символа</w:t>
      </w:r>
      <w:r>
        <w:rPr>
          <w:lang w:val="en"/>
        </w:rPr>
        <w:t>;</w:t>
      </w:r>
    </w:p>
    <w:p w:rsidR="001C6A20" w:rsidRDefault="00740C1A">
      <w:pPr>
        <w:pStyle w:val="-"/>
        <w:ind w:firstLine="70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rsidR="001C6A20" w:rsidRDefault="00740C1A">
      <w:pPr>
        <w:pStyle w:val="-"/>
        <w:ind w:firstLine="70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r>
        <w:rPr>
          <w:lang w:val="ru-RU"/>
        </w:rPr>
        <w:t xml:space="preserve"> </w:t>
      </w:r>
      <w:r>
        <w:rPr>
          <w:lang w:val="ru-RU"/>
        </w:rPr>
        <w:tab/>
      </w:r>
    </w:p>
    <w:p w:rsidR="001C6A20" w:rsidRDefault="00740C1A">
      <w:pPr>
        <w:pStyle w:val="-"/>
        <w:ind w:firstLine="700"/>
      </w:pPr>
      <w:r>
        <w:rPr>
          <w:lang w:val="ru-RU"/>
        </w:rPr>
        <w:t>Недопустимый грамматикой символ</w:t>
      </w:r>
      <w:r>
        <w:rPr>
          <w:lang w:val="en"/>
        </w:rPr>
        <w:t>;</w:t>
      </w:r>
    </w:p>
    <w:p w:rsidR="001C6A20" w:rsidRDefault="00740C1A">
      <w:pPr>
        <w:pStyle w:val="1"/>
        <w:rPr>
          <w:lang w:val="ru-RU"/>
        </w:rPr>
      </w:pPr>
      <w:bookmarkStart w:id="19" w:name="_Toc45968473"/>
      <w:r>
        <w:rPr>
          <w:lang w:val="ru-RU"/>
        </w:rPr>
        <w:lastRenderedPageBreak/>
        <w:t>Конечный автомат лексического анализатора</w:t>
      </w:r>
      <w:bookmarkEnd w:id="19"/>
    </w:p>
    <w:p w:rsidR="001C6A20" w:rsidRDefault="00740C1A">
      <w:pPr>
        <w:keepNext/>
        <w:jc w:val="center"/>
      </w:pPr>
      <w:r>
        <w:rPr>
          <w:noProof/>
          <w:lang w:val="en"/>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1"/>
                    </pic:cNvPicPr>
                  </pic:nvPicPr>
                  <pic:blipFill>
                    <a:blip r:embed="rId10"/>
                    <a:stretch>
                      <a:fillRect/>
                    </a:stretch>
                  </pic:blipFill>
                  <pic:spPr>
                    <a:xfrm>
                      <a:off x="0" y="0"/>
                      <a:ext cx="6135370" cy="7138035"/>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1</w:t>
      </w:r>
      <w:r w:rsidR="001F67AF">
        <w:fldChar w:fldCharType="end"/>
      </w:r>
      <w:r>
        <w:t>- Конечный автомат 1 часть</w:t>
      </w:r>
    </w:p>
    <w:p w:rsidR="001C6A20" w:rsidRDefault="001C6A20">
      <w:pPr>
        <w:pStyle w:val="af5"/>
        <w:sectPr w:rsidR="001C6A20">
          <w:footerReference w:type="default" r:id="rId11"/>
          <w:pgSz w:w="11906" w:h="16838"/>
          <w:pgMar w:top="1440" w:right="1800" w:bottom="1440" w:left="1800" w:header="720" w:footer="720" w:gutter="0"/>
          <w:pgNumType w:start="3"/>
          <w:cols w:space="720"/>
          <w:docGrid w:linePitch="360"/>
        </w:sectPr>
      </w:pPr>
    </w:p>
    <w:p w:rsidR="001C6A20" w:rsidRDefault="00740C1A">
      <w:pPr>
        <w:keepNext/>
        <w:jc w:val="center"/>
        <w:rPr>
          <w:lang w:val="en"/>
        </w:rPr>
      </w:pPr>
      <w:r>
        <w:rPr>
          <w:noProof/>
          <w:lang w:val="en"/>
        </w:rPr>
        <w:lastRenderedPageBreak/>
        <w:drawing>
          <wp:inline distT="0" distB="0" distL="114300" distR="114300">
            <wp:extent cx="9490075" cy="4831715"/>
            <wp:effectExtent l="0" t="0" r="15875" b="6985"/>
            <wp:docPr id="16" name="Изображение 16"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2"/>
                    <pic:cNvPicPr>
                      <a:picLocks noChangeAspect="1"/>
                    </pic:cNvPicPr>
                  </pic:nvPicPr>
                  <pic:blipFill>
                    <a:blip r:embed="rId12"/>
                    <a:stretch>
                      <a:fillRect/>
                    </a:stretch>
                  </pic:blipFill>
                  <pic:spPr>
                    <a:xfrm>
                      <a:off x="0" y="0"/>
                      <a:ext cx="9490075" cy="4831715"/>
                    </a:xfrm>
                    <a:prstGeom prst="rect">
                      <a:avLst/>
                    </a:prstGeom>
                  </pic:spPr>
                </pic:pic>
              </a:graphicData>
            </a:graphic>
          </wp:inline>
        </w:drawing>
      </w:r>
    </w:p>
    <w:p w:rsidR="001C6A20" w:rsidRDefault="00740C1A">
      <w:pPr>
        <w:pStyle w:val="af5"/>
        <w:rPr>
          <w:lang w:val="en"/>
        </w:rPr>
      </w:pPr>
      <w:r>
        <w:t xml:space="preserve">Рисунок </w:t>
      </w:r>
      <w:r w:rsidR="001F67AF">
        <w:fldChar w:fldCharType="begin"/>
      </w:r>
      <w:r w:rsidR="001F67AF">
        <w:instrText xml:space="preserve"> SEQ Рисунок \* ARABIC </w:instrText>
      </w:r>
      <w:r w:rsidR="001F67AF">
        <w:fldChar w:fldCharType="separate"/>
      </w:r>
      <w:r>
        <w:t>2</w:t>
      </w:r>
      <w:r w:rsidR="001F67AF">
        <w:fldChar w:fldCharType="end"/>
      </w:r>
      <w:r>
        <w:t>-Конечный автомат 2 часть</w:t>
      </w:r>
    </w:p>
    <w:p w:rsidR="001C6A20" w:rsidRDefault="001C6A20">
      <w:pPr>
        <w:pStyle w:val="af5"/>
        <w:sectPr w:rsidR="001C6A20" w:rsidSect="00875B37">
          <w:pgSz w:w="16838" w:h="11906" w:orient="landscape"/>
          <w:pgMar w:top="1800" w:right="1440" w:bottom="1800" w:left="1440" w:header="720" w:footer="720" w:gutter="0"/>
          <w:pgNumType w:start="25"/>
          <w:cols w:space="720"/>
          <w:docGrid w:linePitch="360"/>
        </w:sectPr>
      </w:pPr>
    </w:p>
    <w:p w:rsidR="001C6A20" w:rsidRDefault="00740C1A">
      <w:pPr>
        <w:keepNext/>
        <w:jc w:val="center"/>
      </w:pPr>
      <w:r>
        <w:rPr>
          <w:noProof/>
          <w:lang w:val="en"/>
        </w:rPr>
        <w:lastRenderedPageBreak/>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1"/>
                    </pic:cNvPicPr>
                  </pic:nvPicPr>
                  <pic:blipFill>
                    <a:blip r:embed="rId13"/>
                    <a:srcRect t="-55" r="4981"/>
                    <a:stretch>
                      <a:fillRect/>
                    </a:stretch>
                  </pic:blipFill>
                  <pic:spPr>
                    <a:xfrm>
                      <a:off x="0" y="0"/>
                      <a:ext cx="6140450" cy="6036945"/>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3</w:t>
      </w:r>
      <w:r w:rsidR="001F67AF">
        <w:fldChar w:fldCharType="end"/>
      </w:r>
      <w:r>
        <w:t>-Конечный автомат 3 часть</w:t>
      </w:r>
    </w:p>
    <w:p w:rsidR="001C6A20" w:rsidRDefault="00740C1A">
      <w:pPr>
        <w:keepNext/>
        <w:jc w:val="center"/>
      </w:pPr>
      <w:r>
        <w:rPr>
          <w:noProof/>
          <w:lang w:val="en"/>
        </w:rPr>
        <w:lastRenderedPageBreak/>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1"/>
                    </pic:cNvPicPr>
                  </pic:nvPicPr>
                  <pic:blipFill>
                    <a:blip r:embed="rId14"/>
                    <a:stretch>
                      <a:fillRect/>
                    </a:stretch>
                  </pic:blipFill>
                  <pic:spPr>
                    <a:xfrm>
                      <a:off x="0" y="0"/>
                      <a:ext cx="4762500" cy="8357870"/>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4</w:t>
      </w:r>
      <w:r w:rsidR="001F67AF">
        <w:fldChar w:fldCharType="end"/>
      </w:r>
      <w:r>
        <w:t>-Конечный автомат 4 часть</w:t>
      </w:r>
    </w:p>
    <w:p w:rsidR="001C6A20" w:rsidRDefault="00740C1A">
      <w:pPr>
        <w:keepNext/>
        <w:jc w:val="center"/>
        <w:rPr>
          <w:lang w:val="en"/>
        </w:rPr>
      </w:pPr>
      <w:r>
        <w:rPr>
          <w:noProof/>
          <w:lang w:val="en"/>
        </w:rPr>
        <w:lastRenderedPageBreak/>
        <w:drawing>
          <wp:inline distT="0" distB="0" distL="114300" distR="114300">
            <wp:extent cx="6141085" cy="6064250"/>
            <wp:effectExtent l="0" t="0" r="12065" b="12700"/>
            <wp:docPr id="17" name="Изображение 17"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5"/>
                    <pic:cNvPicPr>
                      <a:picLocks noChangeAspect="1"/>
                    </pic:cNvPicPr>
                  </pic:nvPicPr>
                  <pic:blipFill>
                    <a:blip r:embed="rId15"/>
                    <a:stretch>
                      <a:fillRect/>
                    </a:stretch>
                  </pic:blipFill>
                  <pic:spPr>
                    <a:xfrm>
                      <a:off x="0" y="0"/>
                      <a:ext cx="6141085" cy="6064250"/>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5</w:t>
      </w:r>
      <w:r w:rsidR="001F67AF">
        <w:fldChar w:fldCharType="end"/>
      </w:r>
      <w:r>
        <w:t>-Конечный автомат часть 5</w:t>
      </w:r>
    </w:p>
    <w:p w:rsidR="001C6A20" w:rsidRDefault="00740C1A">
      <w:pPr>
        <w:keepNext/>
      </w:pPr>
      <w:r>
        <w:rPr>
          <w:noProof/>
          <w:lang w:val="en"/>
        </w:rPr>
        <w:lastRenderedPageBreak/>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1"/>
                    </pic:cNvPicPr>
                  </pic:nvPicPr>
                  <pic:blipFill>
                    <a:blip r:embed="rId16"/>
                    <a:stretch>
                      <a:fillRect/>
                    </a:stretch>
                  </pic:blipFill>
                  <pic:spPr>
                    <a:xfrm>
                      <a:off x="0" y="0"/>
                      <a:ext cx="6171565" cy="6648450"/>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6</w:t>
      </w:r>
      <w:r w:rsidR="001F67AF">
        <w:fldChar w:fldCharType="end"/>
      </w:r>
      <w:r>
        <w:t>-Конечный автомат 6 часть</w:t>
      </w:r>
    </w:p>
    <w:p w:rsidR="001C6A20" w:rsidRDefault="00740C1A">
      <w:pPr>
        <w:keepNext/>
        <w:jc w:val="center"/>
        <w:rPr>
          <w:lang w:val="en"/>
        </w:rPr>
      </w:pPr>
      <w:r>
        <w:rPr>
          <w:noProof/>
          <w:lang w:val="en"/>
        </w:rPr>
        <w:lastRenderedPageBreak/>
        <w:drawing>
          <wp:inline distT="0" distB="0" distL="114300" distR="114300">
            <wp:extent cx="3276600" cy="8439994"/>
            <wp:effectExtent l="0" t="0" r="0" b="0"/>
            <wp:docPr id="18" name="Изображение 18"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1"/>
                    </pic:cNvPicPr>
                  </pic:nvPicPr>
                  <pic:blipFill>
                    <a:blip r:embed="rId17"/>
                    <a:stretch>
                      <a:fillRect/>
                    </a:stretch>
                  </pic:blipFill>
                  <pic:spPr>
                    <a:xfrm>
                      <a:off x="0" y="0"/>
                      <a:ext cx="3280855" cy="8450953"/>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7</w:t>
      </w:r>
      <w:r w:rsidR="001F67AF">
        <w:fldChar w:fldCharType="end"/>
      </w:r>
      <w:r>
        <w:t>-Конечный автомат 7 часть</w:t>
      </w:r>
    </w:p>
    <w:p w:rsidR="001C6A20" w:rsidRDefault="00740C1A">
      <w:pPr>
        <w:pStyle w:val="a"/>
        <w:rPr>
          <w:lang w:val="ru-RU"/>
        </w:rPr>
      </w:pPr>
      <w:bookmarkStart w:id="20" w:name="_Toc45968474"/>
      <w:r>
        <w:rPr>
          <w:lang w:val="ru-RU"/>
        </w:rPr>
        <w:lastRenderedPageBreak/>
        <w:t>Проект синтаксического анализатора</w:t>
      </w:r>
      <w:bookmarkEnd w:id="20"/>
    </w:p>
    <w:p w:rsidR="001C6A20" w:rsidRDefault="00740C1A">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rsidR="001C6A20" w:rsidRDefault="00740C1A">
      <w:pPr>
        <w:pStyle w:val="-0"/>
        <w:ind w:firstLine="700"/>
        <w:rPr>
          <w:lang w:val="ru-RU"/>
        </w:rPr>
      </w:pPr>
      <w:r>
        <w:rPr>
          <w:lang w:val="ru-RU"/>
        </w:rPr>
        <w:t>Для синтаксического анализатора был выбран алгоритм Эрли восходящего разбора.</w:t>
      </w:r>
    </w:p>
    <w:p w:rsidR="001C6A20" w:rsidRDefault="00740C1A">
      <w:pPr>
        <w:pStyle w:val="-0"/>
        <w:ind w:firstLine="703"/>
        <w:rPr>
          <w:b/>
          <w:bCs/>
          <w:lang w:val="ru-RU"/>
        </w:rPr>
      </w:pPr>
      <w:r>
        <w:rPr>
          <w:b/>
          <w:bCs/>
          <w:lang w:val="ru-RU"/>
        </w:rPr>
        <w:t>Модель данных</w:t>
      </w:r>
    </w:p>
    <w:p w:rsidR="001C6A20" w:rsidRDefault="00740C1A">
      <w:pPr>
        <w:pStyle w:val="-0"/>
        <w:ind w:firstLine="700"/>
        <w:rPr>
          <w:lang w:val="ru-RU"/>
        </w:rPr>
      </w:pPr>
      <w:r>
        <w:rPr>
          <w:lang w:val="ru-RU"/>
        </w:rPr>
        <w:t xml:space="preserve">Язык реализации – C++. Синтаксический анализатор реализован в классе </w:t>
      </w:r>
      <w:proofErr w:type="spellStart"/>
      <w:r>
        <w:t>SyntaxAnalyzer</w:t>
      </w:r>
      <w:proofErr w:type="spellEnd"/>
      <w:r>
        <w:rPr>
          <w:lang w:val="ru-RU"/>
        </w:rPr>
        <w:t xml:space="preserve">. По умолчанию задана грамматика класса </w:t>
      </w:r>
      <w:proofErr w:type="spellStart"/>
      <w:r>
        <w:rPr>
          <w:lang w:val="ru-RU"/>
        </w:rPr>
        <w:t>Grammar</w:t>
      </w:r>
      <w:proofErr w:type="spellEnd"/>
      <w:r>
        <w:rPr>
          <w:lang w:val="ru-RU"/>
        </w:rPr>
        <w:t xml:space="preserve"> и лексический анализатор класса </w:t>
      </w:r>
      <w:proofErr w:type="spellStart"/>
      <w:r>
        <w:rPr>
          <w:lang w:val="ru-RU"/>
        </w:rPr>
        <w:t>LexicalAnalyzer</w:t>
      </w:r>
      <w:proofErr w:type="spellEnd"/>
      <w:r>
        <w:rPr>
          <w:lang w:val="ru-RU"/>
        </w:rPr>
        <w:t xml:space="preserve">. Алгоритм разбора реализован в классе </w:t>
      </w:r>
      <w:proofErr w:type="spellStart"/>
      <w:r>
        <w:t>EarleyAlgorithm</w:t>
      </w:r>
      <w:proofErr w:type="spellEnd"/>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rsidR="001C6A20" w:rsidRDefault="00740C1A">
      <w:pPr>
        <w:pStyle w:val="-0"/>
        <w:keepNext/>
        <w:ind w:firstLine="700"/>
      </w:pPr>
      <w:r>
        <w:rPr>
          <w:noProof/>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8</w:t>
      </w:r>
      <w:r w:rsidR="001F67AF">
        <w:fldChar w:fldCharType="end"/>
      </w:r>
      <w:r>
        <w:t xml:space="preserve"> – Диаграмма потока данных</w:t>
      </w:r>
    </w:p>
    <w:p w:rsidR="001C6A20" w:rsidRDefault="001C6A20">
      <w:pPr>
        <w:rPr>
          <w:lang w:val="ru-RU" w:eastAsia="ru-RU"/>
        </w:rPr>
      </w:pPr>
    </w:p>
    <w:p w:rsidR="001C6A20" w:rsidRDefault="001C6A20">
      <w:pPr>
        <w:rPr>
          <w:lang w:val="ru-RU" w:eastAsia="ru-RU"/>
        </w:rPr>
      </w:pPr>
    </w:p>
    <w:p w:rsidR="001C6A20" w:rsidRDefault="00740C1A">
      <w:pPr>
        <w:pStyle w:val="-0"/>
        <w:ind w:firstLine="703"/>
        <w:rPr>
          <w:b/>
          <w:bCs/>
          <w:lang w:val="ru-RU"/>
        </w:rPr>
      </w:pPr>
      <w:r>
        <w:rPr>
          <w:b/>
          <w:bCs/>
          <w:lang w:val="ru-RU"/>
        </w:rPr>
        <w:lastRenderedPageBreak/>
        <w:t xml:space="preserve">Класс </w:t>
      </w:r>
      <w:proofErr w:type="spellStart"/>
      <w:r>
        <w:rPr>
          <w:b/>
          <w:bCs/>
        </w:rPr>
        <w:t>SyntaxAnalyzer</w:t>
      </w:r>
      <w:proofErr w:type="spellEnd"/>
    </w:p>
    <w:p w:rsidR="001C6A20" w:rsidRDefault="00740C1A">
      <w:pPr>
        <w:pStyle w:val="-0"/>
        <w:ind w:firstLine="700"/>
        <w:rPr>
          <w:lang w:val="ru-RU"/>
        </w:rPr>
      </w:pPr>
      <w:proofErr w:type="spellStart"/>
      <w:r>
        <w:t>getParsed</w:t>
      </w:r>
      <w:proofErr w:type="spellEnd"/>
      <w:r>
        <w:rPr>
          <w:lang w:val="ru-RU"/>
        </w:rPr>
        <w:t>(</w:t>
      </w:r>
      <w:proofErr w:type="spellStart"/>
      <w:r>
        <w:t>inputText</w:t>
      </w:r>
      <w:proofErr w:type="spellEnd"/>
      <w:r>
        <w:rPr>
          <w:lang w:val="ru-RU"/>
        </w:rPr>
        <w:t xml:space="preserve">) // метод возвращает цепочку правил – правый вывод цепочки </w:t>
      </w:r>
      <w:proofErr w:type="spellStart"/>
      <w:r>
        <w:t>inputText</w:t>
      </w:r>
      <w:proofErr w:type="spellEnd"/>
      <w:r>
        <w:rPr>
          <w:lang w:val="ru-RU"/>
        </w:rPr>
        <w:t>.</w:t>
      </w:r>
    </w:p>
    <w:p w:rsidR="001C6A20" w:rsidRDefault="00740C1A">
      <w:pPr>
        <w:pStyle w:val="-0"/>
        <w:ind w:firstLine="703"/>
        <w:rPr>
          <w:b/>
          <w:bCs/>
          <w:lang w:val="ru-RU"/>
        </w:rPr>
      </w:pPr>
      <w:r>
        <w:rPr>
          <w:b/>
          <w:bCs/>
          <w:lang w:val="ru-RU"/>
        </w:rPr>
        <w:t xml:space="preserve">Класс </w:t>
      </w:r>
      <w:r>
        <w:rPr>
          <w:b/>
          <w:bCs/>
        </w:rPr>
        <w:t>Grammar</w:t>
      </w:r>
    </w:p>
    <w:p w:rsidR="001C6A20" w:rsidRDefault="00740C1A">
      <w:pPr>
        <w:pStyle w:val="-0"/>
        <w:ind w:firstLine="700"/>
        <w:rPr>
          <w:lang w:val="ru-RU"/>
        </w:rPr>
      </w:pPr>
      <w:proofErr w:type="spellStart"/>
      <w:r>
        <w:t>getTerminal</w:t>
      </w:r>
      <w:proofErr w:type="spellEnd"/>
      <w:r>
        <w:rPr>
          <w:lang w:val="ru-RU"/>
        </w:rPr>
        <w:t>() // метод возвращает множество терминальных символов грамматики.</w:t>
      </w:r>
    </w:p>
    <w:p w:rsidR="001C6A20" w:rsidRDefault="00740C1A">
      <w:pPr>
        <w:pStyle w:val="-0"/>
        <w:ind w:firstLine="700"/>
        <w:rPr>
          <w:lang w:val="ru-RU"/>
        </w:rPr>
      </w:pPr>
      <w:proofErr w:type="spellStart"/>
      <w:r>
        <w:t>getNonterminal</w:t>
      </w:r>
      <w:proofErr w:type="spellEnd"/>
      <w:r>
        <w:rPr>
          <w:lang w:val="ru-RU"/>
        </w:rPr>
        <w:t>() // метод возвращает множество нетерминальных символов грамматики.</w:t>
      </w:r>
    </w:p>
    <w:p w:rsidR="001C6A20" w:rsidRDefault="00740C1A">
      <w:pPr>
        <w:pStyle w:val="-0"/>
        <w:ind w:firstLine="700"/>
        <w:rPr>
          <w:lang w:val="ru-RU"/>
        </w:rPr>
      </w:pPr>
      <w:proofErr w:type="spellStart"/>
      <w:r>
        <w:t>getAxiom</w:t>
      </w:r>
      <w:proofErr w:type="spellEnd"/>
      <w:r>
        <w:rPr>
          <w:lang w:val="ru-RU"/>
        </w:rPr>
        <w:t>() // метод возвращает начальный символ грамматики.</w:t>
      </w:r>
    </w:p>
    <w:p w:rsidR="001C6A20" w:rsidRDefault="00740C1A">
      <w:pPr>
        <w:pStyle w:val="-0"/>
        <w:ind w:firstLine="700"/>
        <w:rPr>
          <w:lang w:val="ru-RU"/>
        </w:rPr>
      </w:pPr>
      <w:proofErr w:type="spellStart"/>
      <w:r>
        <w:t>getRules</w:t>
      </w:r>
      <w:proofErr w:type="spellEnd"/>
      <w:r>
        <w:rPr>
          <w:lang w:val="ru-RU"/>
        </w:rPr>
        <w:t>() // метод возвращает множество правил вывода грамматики.</w:t>
      </w:r>
    </w:p>
    <w:p w:rsidR="001C6A20" w:rsidRDefault="00740C1A">
      <w:pPr>
        <w:pStyle w:val="-0"/>
        <w:ind w:firstLine="700"/>
        <w:rPr>
          <w:lang w:val="ru-RU"/>
        </w:rPr>
      </w:pPr>
      <w:proofErr w:type="spellStart"/>
      <w:r>
        <w:t>setTerminal</w:t>
      </w:r>
      <w:proofErr w:type="spellEnd"/>
      <w:r>
        <w:rPr>
          <w:lang w:val="ru-RU"/>
        </w:rPr>
        <w:t>(</w:t>
      </w:r>
      <w:proofErr w:type="spellStart"/>
      <w:r>
        <w:t>newTerminal</w:t>
      </w:r>
      <w:proofErr w:type="spellEnd"/>
      <w:r>
        <w:rPr>
          <w:lang w:val="ru-RU"/>
        </w:rPr>
        <w:t>) // метод устанавливает множество терминальных символов грамматики.</w:t>
      </w:r>
    </w:p>
    <w:p w:rsidR="001C6A20" w:rsidRDefault="00740C1A">
      <w:pPr>
        <w:pStyle w:val="-0"/>
        <w:ind w:firstLine="700"/>
        <w:rPr>
          <w:lang w:val="ru-RU"/>
        </w:rPr>
      </w:pPr>
      <w:proofErr w:type="spellStart"/>
      <w:r>
        <w:t>setNonterminal</w:t>
      </w:r>
      <w:proofErr w:type="spellEnd"/>
      <w:r>
        <w:rPr>
          <w:lang w:val="ru-RU"/>
        </w:rPr>
        <w:t>(</w:t>
      </w:r>
      <w:proofErr w:type="spellStart"/>
      <w:r>
        <w:t>newNonterminal</w:t>
      </w:r>
      <w:proofErr w:type="spellEnd"/>
      <w:r>
        <w:rPr>
          <w:lang w:val="ru-RU"/>
        </w:rPr>
        <w:t>) // метод устанавливает нетерминальных символов грамматики.</w:t>
      </w:r>
    </w:p>
    <w:p w:rsidR="001C6A20" w:rsidRDefault="00740C1A">
      <w:pPr>
        <w:pStyle w:val="-0"/>
        <w:ind w:firstLine="700"/>
        <w:rPr>
          <w:lang w:val="ru-RU"/>
        </w:rPr>
      </w:pPr>
      <w:proofErr w:type="spellStart"/>
      <w:r>
        <w:t>setAxiom</w:t>
      </w:r>
      <w:proofErr w:type="spellEnd"/>
      <w:r>
        <w:rPr>
          <w:lang w:val="ru-RU"/>
        </w:rPr>
        <w:t>(</w:t>
      </w:r>
      <w:proofErr w:type="spellStart"/>
      <w:r>
        <w:t>newAxiom</w:t>
      </w:r>
      <w:proofErr w:type="spellEnd"/>
      <w:r>
        <w:rPr>
          <w:lang w:val="ru-RU"/>
        </w:rPr>
        <w:t>) // метод устанавливает начальный символ грамматики.</w:t>
      </w:r>
    </w:p>
    <w:p w:rsidR="001C6A20" w:rsidRDefault="00740C1A">
      <w:pPr>
        <w:pStyle w:val="-0"/>
        <w:ind w:firstLine="700"/>
        <w:rPr>
          <w:lang w:val="ru-RU"/>
        </w:rPr>
      </w:pPr>
      <w:proofErr w:type="spellStart"/>
      <w:r>
        <w:t>setRules</w:t>
      </w:r>
      <w:proofErr w:type="spellEnd"/>
      <w:r>
        <w:rPr>
          <w:lang w:val="ru-RU"/>
        </w:rPr>
        <w:t>(</w:t>
      </w:r>
      <w:proofErr w:type="spellStart"/>
      <w:r>
        <w:t>newRules</w:t>
      </w:r>
      <w:proofErr w:type="spellEnd"/>
      <w:r>
        <w:rPr>
          <w:lang w:val="ru-RU"/>
        </w:rPr>
        <w:t>) // метод устанавливает множество правил вывода грамматики.</w:t>
      </w:r>
    </w:p>
    <w:p w:rsidR="001C6A20" w:rsidRDefault="00740C1A">
      <w:pPr>
        <w:pStyle w:val="-0"/>
        <w:ind w:firstLine="700"/>
        <w:rPr>
          <w:lang w:val="ru-RU"/>
        </w:rPr>
      </w:pPr>
      <w:proofErr w:type="spellStart"/>
      <w:r>
        <w:t>getRuleNumber</w:t>
      </w:r>
      <w:proofErr w:type="spellEnd"/>
      <w:r>
        <w:rPr>
          <w:lang w:val="ru-RU"/>
        </w:rPr>
        <w:t>(</w:t>
      </w:r>
      <w:r>
        <w:t>rule</w:t>
      </w:r>
      <w:r>
        <w:rPr>
          <w:lang w:val="ru-RU"/>
        </w:rPr>
        <w:t>) // метод возвращает номер правила.</w:t>
      </w:r>
    </w:p>
    <w:p w:rsidR="001C6A20" w:rsidRDefault="00740C1A">
      <w:pPr>
        <w:pStyle w:val="-0"/>
        <w:ind w:firstLine="703"/>
        <w:rPr>
          <w:b/>
          <w:bCs/>
          <w:lang w:val="ru-RU"/>
        </w:rPr>
      </w:pPr>
      <w:r>
        <w:rPr>
          <w:b/>
          <w:bCs/>
          <w:lang w:val="ru-RU"/>
        </w:rPr>
        <w:t xml:space="preserve">Класс </w:t>
      </w:r>
      <w:proofErr w:type="spellStart"/>
      <w:r>
        <w:rPr>
          <w:b/>
          <w:bCs/>
        </w:rPr>
        <w:t>LexicalAnalyzer</w:t>
      </w:r>
      <w:proofErr w:type="spellEnd"/>
    </w:p>
    <w:p w:rsidR="001C6A20" w:rsidRDefault="00740C1A">
      <w:pPr>
        <w:pStyle w:val="-0"/>
        <w:ind w:firstLine="700"/>
        <w:rPr>
          <w:lang w:val="ru-RU"/>
        </w:rPr>
      </w:pPr>
      <w:proofErr w:type="spellStart"/>
      <w:r>
        <w:t>setStateMachine</w:t>
      </w:r>
      <w:proofErr w:type="spellEnd"/>
      <w:r>
        <w:rPr>
          <w:lang w:val="ru-RU"/>
        </w:rPr>
        <w:t>(</w:t>
      </w:r>
      <w:proofErr w:type="spellStart"/>
      <w:r>
        <w:t>stateMachine</w:t>
      </w:r>
      <w:proofErr w:type="spellEnd"/>
      <w:r>
        <w:rPr>
          <w:lang w:val="ru-RU"/>
        </w:rPr>
        <w:t>) // метод устанавливает конечный автомат лексического анализатора.</w:t>
      </w:r>
    </w:p>
    <w:p w:rsidR="001C6A20" w:rsidRDefault="00740C1A">
      <w:pPr>
        <w:pStyle w:val="-0"/>
        <w:ind w:firstLine="700"/>
        <w:rPr>
          <w:lang w:val="ru-RU"/>
        </w:rPr>
      </w:pPr>
      <w:proofErr w:type="spellStart"/>
      <w:r>
        <w:lastRenderedPageBreak/>
        <w:t>getTokenList</w:t>
      </w:r>
      <w:proofErr w:type="spellEnd"/>
      <w:r>
        <w:rPr>
          <w:lang w:val="ru-RU"/>
        </w:rPr>
        <w:t>(</w:t>
      </w:r>
      <w:proofErr w:type="spellStart"/>
      <w:r>
        <w:t>inputText</w:t>
      </w:r>
      <w:proofErr w:type="spellEnd"/>
      <w:r>
        <w:rPr>
          <w:lang w:val="ru-RU"/>
        </w:rPr>
        <w:t>) // метод возвращает множество токенов входной цепочки.</w:t>
      </w:r>
    </w:p>
    <w:p w:rsidR="001C6A20" w:rsidRDefault="00740C1A">
      <w:pPr>
        <w:pStyle w:val="-0"/>
        <w:ind w:firstLine="703"/>
        <w:rPr>
          <w:b/>
          <w:bCs/>
          <w:lang w:val="ru-RU"/>
        </w:rPr>
      </w:pPr>
      <w:r>
        <w:rPr>
          <w:b/>
          <w:bCs/>
          <w:lang w:val="ru-RU"/>
        </w:rPr>
        <w:t xml:space="preserve">Класс </w:t>
      </w:r>
      <w:proofErr w:type="spellStart"/>
      <w:r>
        <w:rPr>
          <w:b/>
          <w:bCs/>
        </w:rPr>
        <w:t>EarleyAlgorithm</w:t>
      </w:r>
      <w:proofErr w:type="spellEnd"/>
    </w:p>
    <w:p w:rsidR="001C6A20" w:rsidRDefault="00740C1A">
      <w:pPr>
        <w:pStyle w:val="-0"/>
        <w:ind w:firstLine="700"/>
        <w:rPr>
          <w:lang w:val="ru-RU"/>
        </w:rPr>
      </w:pPr>
      <w:proofErr w:type="spellStart"/>
      <w:r>
        <w:t>setGrammar</w:t>
      </w:r>
      <w:proofErr w:type="spellEnd"/>
      <w:r>
        <w:rPr>
          <w:lang w:val="ru-RU"/>
        </w:rPr>
        <w:t>(</w:t>
      </w:r>
      <w:proofErr w:type="spellStart"/>
      <w:r>
        <w:t>inputGrammar</w:t>
      </w:r>
      <w:proofErr w:type="spellEnd"/>
      <w:r>
        <w:rPr>
          <w:lang w:val="ru-RU"/>
        </w:rPr>
        <w:t>) // метод устанавливает грамматику с которой работает алгоритм.</w:t>
      </w:r>
    </w:p>
    <w:p w:rsidR="001C6A20" w:rsidRDefault="00740C1A">
      <w:pPr>
        <w:pStyle w:val="-0"/>
        <w:ind w:firstLine="700"/>
        <w:rPr>
          <w:lang w:val="ru-RU"/>
        </w:rPr>
      </w:pPr>
      <w:proofErr w:type="spellStart"/>
      <w:r>
        <w:t>isGrammarWithoutCycles</w:t>
      </w:r>
      <w:proofErr w:type="spellEnd"/>
      <w:r>
        <w:rPr>
          <w:lang w:val="ru-RU"/>
        </w:rPr>
        <w:t>() // метод проверяет грамматику на отсутствие циклов.</w:t>
      </w:r>
    </w:p>
    <w:p w:rsidR="001C6A20" w:rsidRDefault="00740C1A">
      <w:pPr>
        <w:pStyle w:val="-0"/>
        <w:ind w:firstLine="700"/>
        <w:rPr>
          <w:lang w:val="ru-RU"/>
        </w:rPr>
      </w:pPr>
      <w:proofErr w:type="spellStart"/>
      <w:r>
        <w:t>createParseList</w:t>
      </w:r>
      <w:proofErr w:type="spellEnd"/>
      <w:r>
        <w:rPr>
          <w:lang w:val="ru-RU"/>
        </w:rPr>
        <w:t>(</w:t>
      </w:r>
      <w:proofErr w:type="spellStart"/>
      <w:r>
        <w:t>tokenList</w:t>
      </w:r>
      <w:proofErr w:type="spellEnd"/>
      <w:r>
        <w:rPr>
          <w:lang w:val="ru-RU"/>
        </w:rPr>
        <w:t>) // метод возвращает список разбора входной цепочки.</w:t>
      </w:r>
    </w:p>
    <w:p w:rsidR="001C6A20" w:rsidRDefault="00740C1A">
      <w:pPr>
        <w:pStyle w:val="-0"/>
        <w:ind w:firstLine="700"/>
        <w:rPr>
          <w:lang w:val="ru-RU"/>
        </w:rPr>
      </w:pPr>
      <w:proofErr w:type="spellStart"/>
      <w:r>
        <w:t>getParseTree</w:t>
      </w:r>
      <w:proofErr w:type="spellEnd"/>
      <w:r>
        <w:rPr>
          <w:lang w:val="ru-RU"/>
        </w:rPr>
        <w:t>(</w:t>
      </w:r>
      <w:proofErr w:type="spellStart"/>
      <w:r>
        <w:t>parseList</w:t>
      </w:r>
      <w:proofErr w:type="spellEnd"/>
      <w:r>
        <w:rPr>
          <w:lang w:val="ru-RU"/>
        </w:rPr>
        <w:t xml:space="preserve">, </w:t>
      </w:r>
      <w:proofErr w:type="spellStart"/>
      <w:r>
        <w:t>tokenList</w:t>
      </w:r>
      <w:proofErr w:type="spellEnd"/>
      <w:r>
        <w:rPr>
          <w:lang w:val="ru-RU"/>
        </w:rPr>
        <w:t>) // метод строит правый вывод входной цепочки по списку разбора.</w:t>
      </w:r>
    </w:p>
    <w:p w:rsidR="001C6A20" w:rsidRDefault="00740C1A">
      <w:pPr>
        <w:pStyle w:val="-0"/>
        <w:ind w:firstLine="700"/>
        <w:rPr>
          <w:lang w:val="ru-RU"/>
        </w:rPr>
      </w:pPr>
      <w:proofErr w:type="spellStart"/>
      <w:r>
        <w:t>getParsed</w:t>
      </w:r>
      <w:proofErr w:type="spellEnd"/>
      <w:r>
        <w:rPr>
          <w:lang w:val="ru-RU"/>
        </w:rPr>
        <w:t>(</w:t>
      </w:r>
      <w:proofErr w:type="spellStart"/>
      <w:r>
        <w:t>tokenList</w:t>
      </w:r>
      <w:proofErr w:type="spellEnd"/>
      <w:r>
        <w:rPr>
          <w:lang w:val="ru-RU"/>
        </w:rPr>
        <w:t>) // метод возвращает правый вывод входной цепочки.</w:t>
      </w:r>
    </w:p>
    <w:p w:rsidR="001C6A20" w:rsidRDefault="00740C1A">
      <w:pPr>
        <w:pStyle w:val="-0"/>
        <w:ind w:firstLine="703"/>
        <w:rPr>
          <w:b/>
          <w:bCs/>
          <w:lang w:val="ru-RU"/>
        </w:rPr>
      </w:pPr>
      <w:r>
        <w:rPr>
          <w:b/>
          <w:bCs/>
          <w:lang w:val="ru-RU"/>
        </w:rPr>
        <w:t xml:space="preserve">Класс </w:t>
      </w:r>
      <w:r>
        <w:rPr>
          <w:b/>
          <w:bCs/>
        </w:rPr>
        <w:t>State</w:t>
      </w:r>
    </w:p>
    <w:p w:rsidR="001C6A20" w:rsidRDefault="00740C1A">
      <w:pPr>
        <w:pStyle w:val="-0"/>
        <w:ind w:firstLine="700"/>
        <w:rPr>
          <w:lang w:val="ru-RU"/>
        </w:rPr>
      </w:pPr>
      <w:proofErr w:type="spellStart"/>
      <w:r>
        <w:t>setSituation</w:t>
      </w:r>
      <w:proofErr w:type="spellEnd"/>
      <w:r>
        <w:rPr>
          <w:lang w:val="ru-RU"/>
        </w:rPr>
        <w:t>(</w:t>
      </w:r>
      <w:r>
        <w:t>rule</w:t>
      </w:r>
      <w:r>
        <w:rPr>
          <w:lang w:val="ru-RU"/>
        </w:rPr>
        <w:t xml:space="preserve">, </w:t>
      </w:r>
      <w:proofErr w:type="spellStart"/>
      <w:r>
        <w:t>dotAfterPos</w:t>
      </w:r>
      <w:proofErr w:type="spellEnd"/>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proofErr w:type="spellStart"/>
      <w:r>
        <w:t>dotAfterPos</w:t>
      </w:r>
      <w:proofErr w:type="spellEnd"/>
      <w:r>
        <w:rPr>
          <w:lang w:val="ru-RU"/>
        </w:rPr>
        <w:t xml:space="preserve"> позиции, с индексом </w:t>
      </w:r>
      <w:r>
        <w:t>index</w:t>
      </w:r>
      <w:r>
        <w:rPr>
          <w:lang w:val="ru-RU"/>
        </w:rPr>
        <w:t>.</w:t>
      </w:r>
    </w:p>
    <w:p w:rsidR="001C6A20" w:rsidRDefault="00740C1A">
      <w:pPr>
        <w:pStyle w:val="-0"/>
        <w:ind w:firstLine="700"/>
      </w:pPr>
      <w:proofErr w:type="spellStart"/>
      <w:r>
        <w:t>getSituation</w:t>
      </w:r>
      <w:proofErr w:type="spellEnd"/>
      <w:r>
        <w:t>(</w:t>
      </w:r>
      <w:proofErr w:type="spellStart"/>
      <w:r>
        <w:t>situationIndex</w:t>
      </w:r>
      <w:proofErr w:type="spellEnd"/>
      <w:r>
        <w:t xml:space="preserve">)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w:t>
      </w:r>
      <w:proofErr w:type="spellStart"/>
      <w:r>
        <w:t>situationIndex</w:t>
      </w:r>
      <w:proofErr w:type="spellEnd"/>
      <w:r>
        <w:t>.</w:t>
      </w:r>
    </w:p>
    <w:p w:rsidR="001C6A20" w:rsidRDefault="00740C1A">
      <w:pPr>
        <w:pStyle w:val="-0"/>
        <w:ind w:firstLine="700"/>
        <w:rPr>
          <w:lang w:val="ru-RU"/>
        </w:rPr>
      </w:pPr>
      <w:proofErr w:type="spellStart"/>
      <w:r>
        <w:t>getSituations</w:t>
      </w:r>
      <w:proofErr w:type="spellEnd"/>
      <w:r>
        <w:rPr>
          <w:lang w:val="ru-RU"/>
        </w:rPr>
        <w:t>() // метод возвращает список всех ситуаций.</w:t>
      </w:r>
    </w:p>
    <w:p w:rsidR="001C6A20" w:rsidRDefault="00740C1A">
      <w:pPr>
        <w:pStyle w:val="-0"/>
        <w:ind w:firstLine="700"/>
        <w:rPr>
          <w:lang w:val="ru-RU"/>
        </w:rPr>
      </w:pPr>
      <w:proofErr w:type="spellStart"/>
      <w:r>
        <w:t>getSize</w:t>
      </w:r>
      <w:proofErr w:type="spellEnd"/>
      <w:r>
        <w:rPr>
          <w:lang w:val="ru-RU"/>
        </w:rPr>
        <w:t>() // метод возвращает количество ситуаций в состоянии.</w:t>
      </w:r>
    </w:p>
    <w:p w:rsidR="001C6A20" w:rsidRDefault="00740C1A">
      <w:pPr>
        <w:pStyle w:val="-0"/>
        <w:ind w:firstLine="700"/>
        <w:rPr>
          <w:lang w:val="ru-RU"/>
        </w:rPr>
      </w:pPr>
      <w:proofErr w:type="spellStart"/>
      <w:r>
        <w:t>getDotAtEnd</w:t>
      </w:r>
      <w:proofErr w:type="spellEnd"/>
      <w:r>
        <w:rPr>
          <w:lang w:val="ru-RU"/>
        </w:rPr>
        <w:t>() // метод возвращает список всех ситуаций с точкой на конце.</w:t>
      </w:r>
    </w:p>
    <w:p w:rsidR="001C6A20" w:rsidRDefault="00740C1A">
      <w:pPr>
        <w:pStyle w:val="-0"/>
        <w:ind w:firstLine="700"/>
        <w:rPr>
          <w:lang w:val="ru-RU"/>
        </w:rPr>
      </w:pPr>
      <w:proofErr w:type="spellStart"/>
      <w:r>
        <w:lastRenderedPageBreak/>
        <w:t>getDotBefore</w:t>
      </w:r>
      <w:proofErr w:type="spellEnd"/>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rsidR="001C6A20" w:rsidRDefault="00740C1A">
      <w:pPr>
        <w:pStyle w:val="-0"/>
        <w:ind w:firstLine="700"/>
        <w:rPr>
          <w:lang w:val="ru-RU"/>
        </w:rPr>
      </w:pPr>
      <w:proofErr w:type="spellStart"/>
      <w:r>
        <w:rPr>
          <w:lang w:val="ru-RU"/>
        </w:rPr>
        <w:t>getDotBeforeNonterm</w:t>
      </w:r>
      <w:proofErr w:type="spellEnd"/>
      <w:r>
        <w:rPr>
          <w:lang w:val="ru-RU"/>
        </w:rPr>
        <w:t>() / метод возвращает список всех ситуаций с точкой перед нетерминальным символом.</w:t>
      </w:r>
    </w:p>
    <w:p w:rsidR="001C6A20" w:rsidRDefault="001C6A20">
      <w:pPr>
        <w:pStyle w:val="-0"/>
        <w:ind w:firstLine="700"/>
        <w:rPr>
          <w:lang w:val="ru-RU"/>
        </w:rPr>
      </w:pPr>
    </w:p>
    <w:p w:rsidR="001C6A20" w:rsidRDefault="00740C1A">
      <w:pPr>
        <w:pStyle w:val="-0"/>
        <w:ind w:firstLine="703"/>
        <w:rPr>
          <w:b/>
          <w:bCs/>
          <w:lang w:val="ru-RU"/>
        </w:rPr>
      </w:pPr>
      <w:r>
        <w:rPr>
          <w:b/>
          <w:bCs/>
          <w:lang w:val="ru-RU"/>
        </w:rPr>
        <w:t xml:space="preserve">Класс </w:t>
      </w:r>
      <w:r>
        <w:rPr>
          <w:b/>
          <w:bCs/>
        </w:rPr>
        <w:t>Situation</w:t>
      </w:r>
    </w:p>
    <w:p w:rsidR="001C6A20" w:rsidRDefault="00740C1A">
      <w:pPr>
        <w:pStyle w:val="-0"/>
        <w:ind w:firstLine="700"/>
        <w:rPr>
          <w:lang w:val="ru-RU"/>
        </w:rPr>
      </w:pPr>
      <w:proofErr w:type="spellStart"/>
      <w:r>
        <w:t>getDotAfter</w:t>
      </w:r>
      <w:proofErr w:type="spellEnd"/>
      <w:r>
        <w:rPr>
          <w:lang w:val="ru-RU"/>
        </w:rPr>
        <w:t>() // метод возвращает позицию точки в ситуации.</w:t>
      </w:r>
    </w:p>
    <w:p w:rsidR="001C6A20" w:rsidRDefault="00740C1A">
      <w:pPr>
        <w:pStyle w:val="-0"/>
        <w:ind w:firstLine="700"/>
        <w:rPr>
          <w:lang w:val="ru-RU"/>
        </w:rPr>
      </w:pPr>
      <w:proofErr w:type="spellStart"/>
      <w:r>
        <w:t>getIndex</w:t>
      </w:r>
      <w:proofErr w:type="spellEnd"/>
      <w:r>
        <w:rPr>
          <w:lang w:val="ru-RU"/>
        </w:rPr>
        <w:t>() // метод возвращает индекс ситуации.</w:t>
      </w:r>
    </w:p>
    <w:p w:rsidR="001C6A20" w:rsidRDefault="00740C1A">
      <w:pPr>
        <w:pStyle w:val="-0"/>
        <w:ind w:firstLine="700"/>
        <w:rPr>
          <w:lang w:val="ru-RU"/>
        </w:rPr>
      </w:pPr>
      <w:proofErr w:type="spellStart"/>
      <w:r>
        <w:t>getRule</w:t>
      </w:r>
      <w:proofErr w:type="spellEnd"/>
      <w:r>
        <w:rPr>
          <w:lang w:val="ru-RU"/>
        </w:rPr>
        <w:t>() // метод возвращает правило вывода ситуации.</w:t>
      </w:r>
    </w:p>
    <w:p w:rsidR="001C6A20" w:rsidRDefault="00740C1A">
      <w:pPr>
        <w:pStyle w:val="-0"/>
        <w:ind w:firstLine="700"/>
        <w:rPr>
          <w:lang w:val="ru-RU"/>
        </w:rPr>
      </w:pPr>
      <w:proofErr w:type="spellStart"/>
      <w:r>
        <w:t>setDotAfter</w:t>
      </w:r>
      <w:proofErr w:type="spellEnd"/>
      <w:r>
        <w:rPr>
          <w:lang w:val="ru-RU"/>
        </w:rPr>
        <w:t>(</w:t>
      </w:r>
      <w:r>
        <w:t>position</w:t>
      </w:r>
      <w:r>
        <w:rPr>
          <w:lang w:val="ru-RU"/>
        </w:rPr>
        <w:t>) // метод позицию точки в ситуации.</w:t>
      </w:r>
    </w:p>
    <w:p w:rsidR="001C6A20" w:rsidRDefault="00740C1A">
      <w:pPr>
        <w:pStyle w:val="-0"/>
        <w:ind w:firstLine="700"/>
        <w:rPr>
          <w:lang w:val="ru-RU"/>
        </w:rPr>
      </w:pPr>
      <w:proofErr w:type="spellStart"/>
      <w:r>
        <w:t>setIndex</w:t>
      </w:r>
      <w:proofErr w:type="spellEnd"/>
      <w:r>
        <w:rPr>
          <w:lang w:val="ru-RU"/>
        </w:rPr>
        <w:t>(</w:t>
      </w:r>
      <w:r>
        <w:t>index</w:t>
      </w:r>
      <w:r>
        <w:rPr>
          <w:lang w:val="ru-RU"/>
        </w:rPr>
        <w:t>) // метод устанавливает индекс ситуации.</w:t>
      </w:r>
    </w:p>
    <w:p w:rsidR="001C6A20" w:rsidRDefault="00740C1A">
      <w:pPr>
        <w:pStyle w:val="-0"/>
        <w:ind w:firstLine="700"/>
        <w:rPr>
          <w:lang w:val="ru-RU"/>
        </w:rPr>
      </w:pPr>
      <w:proofErr w:type="spellStart"/>
      <w:r>
        <w:t>setRule</w:t>
      </w:r>
      <w:proofErr w:type="spellEnd"/>
      <w:r>
        <w:rPr>
          <w:lang w:val="ru-RU"/>
        </w:rPr>
        <w:t>(</w:t>
      </w:r>
      <w:r>
        <w:t>rule</w:t>
      </w:r>
      <w:r>
        <w:rPr>
          <w:lang w:val="ru-RU"/>
        </w:rPr>
        <w:t>) // метод устанавливает правило вывода ситуации.</w:t>
      </w:r>
    </w:p>
    <w:p w:rsidR="001C6A20" w:rsidRDefault="00740C1A">
      <w:pPr>
        <w:pStyle w:val="-0"/>
        <w:ind w:firstLine="700"/>
        <w:rPr>
          <w:lang w:val="ru-RU"/>
        </w:rPr>
      </w:pPr>
      <w:proofErr w:type="spellStart"/>
      <w:r>
        <w:rPr>
          <w:lang w:val="ru-RU"/>
        </w:rPr>
        <w:t>isDotAtEnd</w:t>
      </w:r>
      <w:proofErr w:type="spellEnd"/>
      <w:r>
        <w:rPr>
          <w:lang w:val="ru-RU"/>
        </w:rPr>
        <w:t xml:space="preserve">() // метод возвращает </w:t>
      </w:r>
      <w:r>
        <w:t>true</w:t>
      </w:r>
      <w:r>
        <w:rPr>
          <w:lang w:val="ru-RU"/>
        </w:rPr>
        <w:t>, если точка находится на конце.</w:t>
      </w:r>
    </w:p>
    <w:p w:rsidR="001C6A20" w:rsidRDefault="00740C1A">
      <w:pPr>
        <w:pStyle w:val="-0"/>
        <w:ind w:firstLine="700"/>
        <w:rPr>
          <w:lang w:val="ru-RU"/>
        </w:rPr>
      </w:pPr>
      <w:proofErr w:type="spellStart"/>
      <w:r>
        <w:rPr>
          <w:lang w:val="ru-RU"/>
        </w:rPr>
        <w:t>isDotBeforeNonterm</w:t>
      </w:r>
      <w:proofErr w:type="spellEnd"/>
      <w:r>
        <w:rPr>
          <w:lang w:val="ru-RU"/>
        </w:rPr>
        <w:t xml:space="preserve">() // метод возвращает </w:t>
      </w:r>
      <w:r>
        <w:t>true</w:t>
      </w:r>
      <w:r>
        <w:rPr>
          <w:lang w:val="ru-RU"/>
        </w:rPr>
        <w:t>, если точка находится перед нетерминальным символом.</w:t>
      </w:r>
    </w:p>
    <w:p w:rsidR="001C6A20" w:rsidRDefault="00740C1A">
      <w:pPr>
        <w:pStyle w:val="-0"/>
        <w:ind w:firstLine="700"/>
        <w:rPr>
          <w:lang w:val="ru-RU"/>
        </w:rPr>
      </w:pPr>
      <w:proofErr w:type="spellStart"/>
      <w:r>
        <w:t>isD</w:t>
      </w:r>
      <w:r>
        <w:rPr>
          <w:lang w:val="ru-RU"/>
        </w:rPr>
        <w:t>otBefore</w:t>
      </w:r>
      <w:proofErr w:type="spellEnd"/>
      <w:r>
        <w:rPr>
          <w:lang w:val="ru-RU"/>
        </w:rPr>
        <w:t>(</w:t>
      </w:r>
      <w:proofErr w:type="spellStart"/>
      <w:r>
        <w:rPr>
          <w:lang w:val="ru-RU"/>
        </w:rPr>
        <w:t>symbol</w:t>
      </w:r>
      <w:proofErr w:type="spellEnd"/>
      <w:r>
        <w:rPr>
          <w:lang w:val="ru-RU"/>
        </w:rPr>
        <w:t xml:space="preserve">) // метод возвращает </w:t>
      </w:r>
      <w:r>
        <w:t>true</w:t>
      </w:r>
      <w:r>
        <w:rPr>
          <w:lang w:val="ru-RU"/>
        </w:rPr>
        <w:t xml:space="preserve">, если точка находится перед символом </w:t>
      </w:r>
      <w:r>
        <w:t>symbol</w:t>
      </w:r>
      <w:r>
        <w:rPr>
          <w:lang w:val="ru-RU"/>
        </w:rPr>
        <w:t>.</w:t>
      </w:r>
    </w:p>
    <w:p w:rsidR="001C6A20" w:rsidRDefault="00740C1A">
      <w:pPr>
        <w:pStyle w:val="-0"/>
        <w:keepNext/>
        <w:ind w:left="-567" w:firstLineChars="0" w:firstLine="0"/>
      </w:pPr>
      <w:r>
        <w:rPr>
          <w:noProof/>
          <w:lang w:val="ru-RU"/>
        </w:rPr>
        <w:lastRenderedPageBreak/>
        <w:drawing>
          <wp:inline distT="0" distB="0" distL="0" distR="0">
            <wp:extent cx="6481445" cy="34759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81648" cy="3476563"/>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9</w:t>
      </w:r>
      <w:r w:rsidR="001F67AF">
        <w:fldChar w:fldCharType="end"/>
      </w:r>
      <w:r>
        <w:t xml:space="preserve"> – Диаграмма классов синтаксического анализатора</w:t>
      </w:r>
    </w:p>
    <w:p w:rsidR="001C6A20" w:rsidRDefault="00740C1A">
      <w:pPr>
        <w:rPr>
          <w:rFonts w:ascii="Times New Roman" w:eastAsia="Times New Roman" w:hAnsi="Times New Roman" w:cs="Times New Roman"/>
          <w:i/>
          <w:iCs/>
          <w:color w:val="000000" w:themeColor="text1"/>
          <w:spacing w:val="58"/>
          <w:sz w:val="28"/>
          <w:szCs w:val="18"/>
          <w:lang w:val="ru-RU" w:eastAsia="ru-RU"/>
        </w:rPr>
      </w:pPr>
      <w:r>
        <w:rPr>
          <w:lang w:val="ru-RU"/>
        </w:rPr>
        <w:br w:type="page"/>
      </w:r>
    </w:p>
    <w:p w:rsidR="001C6A20" w:rsidRDefault="00740C1A">
      <w:pPr>
        <w:pStyle w:val="-0"/>
        <w:ind w:firstLine="703"/>
        <w:rPr>
          <w:b/>
          <w:bCs/>
          <w:lang w:val="ru-RU"/>
        </w:rPr>
      </w:pPr>
      <w:r>
        <w:rPr>
          <w:b/>
          <w:bCs/>
          <w:lang w:val="ru-RU"/>
        </w:rPr>
        <w:lastRenderedPageBreak/>
        <w:t>Проект алгоритма Эрли</w:t>
      </w:r>
    </w:p>
    <w:p w:rsidR="001C6A20" w:rsidRDefault="00740C1A">
      <w:pPr>
        <w:pStyle w:val="af5"/>
        <w:keepNext/>
      </w:pPr>
      <w:r>
        <w:rPr>
          <w:noProof/>
        </w:rP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rsidR="001C6A20" w:rsidRDefault="00740C1A">
      <w:pPr>
        <w:pStyle w:val="af5"/>
        <w:jc w:val="both"/>
      </w:pPr>
      <w:r>
        <w:t xml:space="preserve">Рисунок </w:t>
      </w:r>
      <w:r w:rsidR="001F67AF">
        <w:fldChar w:fldCharType="begin"/>
      </w:r>
      <w:r w:rsidR="001F67AF">
        <w:instrText xml:space="preserve"> SEQ Рисунок \* ARABIC </w:instrText>
      </w:r>
      <w:r w:rsidR="001F67AF">
        <w:fldChar w:fldCharType="separate"/>
      </w:r>
      <w:r>
        <w:t>10</w:t>
      </w:r>
      <w:r w:rsidR="001F67AF">
        <w:fldChar w:fldCharType="end"/>
      </w:r>
      <w:r>
        <w:t xml:space="preserve"> – Проект алгоритма разбора</w:t>
      </w:r>
    </w:p>
    <w:p w:rsidR="001C6A20" w:rsidRDefault="00740C1A">
      <w:pPr>
        <w:keepNext/>
        <w:jc w:val="center"/>
      </w:pPr>
      <w:r>
        <w:rPr>
          <w:noProof/>
          <w:lang w:val="ru-RU" w:eastAsia="ru-RU"/>
        </w:rPr>
        <w:lastRenderedPageBreak/>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rsidR="001C6A20" w:rsidRDefault="00740C1A">
      <w:pPr>
        <w:pStyle w:val="af5"/>
        <w:jc w:val="left"/>
      </w:pPr>
      <w:r>
        <w:t xml:space="preserve">Рисунок </w:t>
      </w:r>
      <w:r w:rsidR="001F67AF">
        <w:fldChar w:fldCharType="begin"/>
      </w:r>
      <w:r w:rsidR="001F67AF">
        <w:instrText xml:space="preserve"> SEQ Рисунок \* ARABIC </w:instrText>
      </w:r>
      <w:r w:rsidR="001F67AF">
        <w:fldChar w:fldCharType="separate"/>
      </w:r>
      <w:r>
        <w:t>11</w:t>
      </w:r>
      <w:r w:rsidR="001F67AF">
        <w:fldChar w:fldCharType="end"/>
      </w:r>
      <w:r>
        <w:t xml:space="preserve"> – Проект алгоритма составления списка разбора</w:t>
      </w:r>
    </w:p>
    <w:p w:rsidR="001C6A20" w:rsidRDefault="00740C1A">
      <w:pPr>
        <w:keepNext/>
        <w:jc w:val="center"/>
      </w:pPr>
      <w:r>
        <w:rPr>
          <w:noProof/>
          <w:lang w:val="ru-RU" w:eastAsia="ru-RU"/>
        </w:rPr>
        <w:lastRenderedPageBreak/>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12</w:t>
      </w:r>
      <w:r w:rsidR="001F67AF">
        <w:fldChar w:fldCharType="end"/>
      </w:r>
      <w:r>
        <w:t xml:space="preserve"> – Проект алгоритма построения разбора</w:t>
      </w:r>
    </w:p>
    <w:p w:rsidR="001C6A20" w:rsidRDefault="00740C1A">
      <w:pPr>
        <w:keepNext/>
      </w:pPr>
      <w:r>
        <w:rPr>
          <w:noProof/>
          <w:lang w:val="ru-RU" w:eastAsia="ru-RU"/>
        </w:rPr>
        <w:lastRenderedPageBreak/>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rsidR="001C6A20" w:rsidRDefault="00740C1A">
      <w:pPr>
        <w:pStyle w:val="af5"/>
        <w:jc w:val="left"/>
      </w:pPr>
      <w:r>
        <w:t xml:space="preserve">Рисунок </w:t>
      </w:r>
      <w:r w:rsidR="001F67AF">
        <w:fldChar w:fldCharType="begin"/>
      </w:r>
      <w:r w:rsidR="001F67AF">
        <w:instrText xml:space="preserve"> SEQ Рисунок \* ARABIC </w:instrText>
      </w:r>
      <w:r w:rsidR="001F67AF">
        <w:fldChar w:fldCharType="separate"/>
      </w:r>
      <w:r>
        <w:t>13</w:t>
      </w:r>
      <w:r w:rsidR="001F67AF">
        <w:fldChar w:fldCharType="end"/>
      </w:r>
      <w:r>
        <w:t xml:space="preserve"> – Проект процедуры </w:t>
      </w:r>
      <w:r>
        <w:rPr>
          <w:lang w:val="en-US"/>
        </w:rPr>
        <w:t>R</w:t>
      </w:r>
      <w:r>
        <w:t>(правый разбор)</w:t>
      </w:r>
    </w:p>
    <w:p w:rsidR="001C6A20" w:rsidRDefault="001C6A20">
      <w:pPr>
        <w:rPr>
          <w:lang w:val="ru-RU" w:eastAsia="ru-RU"/>
        </w:rPr>
      </w:pPr>
    </w:p>
    <w:p w:rsidR="001C6A20" w:rsidRDefault="00740C1A">
      <w:pPr>
        <w:pStyle w:val="-0"/>
        <w:ind w:firstLine="703"/>
        <w:rPr>
          <w:b/>
          <w:bCs/>
          <w:lang w:val="ru-RU" w:eastAsia="ru-RU"/>
        </w:rPr>
      </w:pPr>
      <w:r>
        <w:rPr>
          <w:b/>
          <w:bCs/>
          <w:lang w:val="ru-RU" w:eastAsia="ru-RU"/>
        </w:rPr>
        <w:t>Пример дерева разбора для следующей входной цепочки</w:t>
      </w:r>
    </w:p>
    <w:p w:rsidR="001C6A20" w:rsidRDefault="00740C1A">
      <w:pPr>
        <w:pStyle w:val="-0"/>
        <w:ind w:firstLine="700"/>
        <w:rPr>
          <w:lang w:eastAsia="ru-RU"/>
        </w:rPr>
      </w:pPr>
      <w:r>
        <w:rPr>
          <w:lang w:eastAsia="ru-RU"/>
        </w:rPr>
        <w:t>public class Main{</w:t>
      </w:r>
    </w:p>
    <w:p w:rsidR="001C6A20" w:rsidRDefault="00740C1A">
      <w:pPr>
        <w:pStyle w:val="-0"/>
        <w:ind w:left="140" w:firstLine="700"/>
        <w:rPr>
          <w:lang w:eastAsia="ru-RU"/>
        </w:rPr>
      </w:pPr>
      <w:r>
        <w:rPr>
          <w:lang w:eastAsia="ru-RU"/>
        </w:rPr>
        <w:t xml:space="preserve">public static void main(String[] </w:t>
      </w:r>
      <w:proofErr w:type="spellStart"/>
      <w:r>
        <w:rPr>
          <w:lang w:eastAsia="ru-RU"/>
        </w:rPr>
        <w:t>args</w:t>
      </w:r>
      <w:proofErr w:type="spellEnd"/>
      <w:r>
        <w:rPr>
          <w:lang w:eastAsia="ru-RU"/>
        </w:rPr>
        <w:t xml:space="preserve">){ </w:t>
      </w:r>
    </w:p>
    <w:p w:rsidR="001C6A20" w:rsidRDefault="00740C1A">
      <w:pPr>
        <w:pStyle w:val="-0"/>
        <w:ind w:left="560" w:firstLine="700"/>
        <w:rPr>
          <w:lang w:eastAsia="ru-RU"/>
        </w:rPr>
      </w:pPr>
      <w:proofErr w:type="spellStart"/>
      <w:r>
        <w:rPr>
          <w:lang w:eastAsia="ru-RU"/>
        </w:rPr>
        <w:t>System.out.print</w:t>
      </w:r>
      <w:proofErr w:type="spellEnd"/>
      <w:r>
        <w:rPr>
          <w:lang w:eastAsia="ru-RU"/>
        </w:rPr>
        <w:t>(“Hello”);</w:t>
      </w:r>
    </w:p>
    <w:p w:rsidR="001C6A20" w:rsidRDefault="00740C1A">
      <w:pPr>
        <w:pStyle w:val="-0"/>
        <w:ind w:left="140" w:firstLine="700"/>
        <w:rPr>
          <w:lang w:eastAsia="ru-RU"/>
        </w:rPr>
      </w:pPr>
      <w:r>
        <w:rPr>
          <w:lang w:eastAsia="ru-RU"/>
        </w:rPr>
        <w:t>}</w:t>
      </w:r>
    </w:p>
    <w:p w:rsidR="001C6A20" w:rsidRDefault="00740C1A">
      <w:pPr>
        <w:pStyle w:val="-0"/>
        <w:ind w:firstLine="700"/>
        <w:rPr>
          <w:lang w:eastAsia="ru-RU"/>
        </w:rPr>
      </w:pPr>
      <w:r>
        <w:rPr>
          <w:lang w:eastAsia="ru-RU"/>
        </w:rPr>
        <w:t>}</w:t>
      </w:r>
    </w:p>
    <w:p w:rsidR="001C6A20" w:rsidRDefault="001C6A20">
      <w:pPr>
        <w:pStyle w:val="-0"/>
        <w:ind w:firstLineChars="89" w:firstLine="249"/>
        <w:rPr>
          <w:lang w:eastAsia="ru-RU"/>
        </w:rPr>
      </w:pPr>
    </w:p>
    <w:p w:rsidR="001C6A20" w:rsidRDefault="00740C1A">
      <w:pPr>
        <w:pStyle w:val="-0"/>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rsidR="001C6A20" w:rsidRDefault="00740C1A">
      <w:pPr>
        <w:pStyle w:val="-0"/>
        <w:keepNext/>
        <w:ind w:left="-851" w:firstLineChars="0" w:firstLine="0"/>
      </w:pPr>
      <w:r>
        <w:rPr>
          <w:noProof/>
          <w:lang w:val="ru-RU" w:eastAsia="ru-RU"/>
        </w:rPr>
        <w:drawing>
          <wp:inline distT="0" distB="0" distL="0" distR="0">
            <wp:extent cx="6637020" cy="476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58274" cy="4778344"/>
                    </a:xfrm>
                    <a:prstGeom prst="rect">
                      <a:avLst/>
                    </a:prstGeom>
                  </pic:spPr>
                </pic:pic>
              </a:graphicData>
            </a:graphic>
          </wp:inline>
        </w:drawing>
      </w:r>
    </w:p>
    <w:p w:rsidR="001C6A20" w:rsidRDefault="00740C1A">
      <w:pPr>
        <w:pStyle w:val="af5"/>
      </w:pPr>
      <w:r>
        <w:t xml:space="preserve">Рисунок </w:t>
      </w:r>
      <w:r w:rsidR="001F67AF">
        <w:fldChar w:fldCharType="begin"/>
      </w:r>
      <w:r w:rsidR="001F67AF">
        <w:instrText xml:space="preserve"> SEQ Рисунок \* ARABIC </w:instrText>
      </w:r>
      <w:r w:rsidR="001F67AF">
        <w:fldChar w:fldCharType="separate"/>
      </w:r>
      <w:r>
        <w:t>14</w:t>
      </w:r>
      <w:r w:rsidR="001F67AF">
        <w:fldChar w:fldCharType="end"/>
      </w:r>
      <w:r>
        <w:t xml:space="preserve"> -Дерево разбора</w:t>
      </w:r>
    </w:p>
    <w:p w:rsidR="001C6A20" w:rsidRDefault="001C6A20">
      <w:pPr>
        <w:pStyle w:val="-0"/>
        <w:ind w:firstLine="700"/>
        <w:rPr>
          <w:lang w:val="ru-RU" w:eastAsia="ru-RU"/>
        </w:rPr>
      </w:pPr>
    </w:p>
    <w:p w:rsidR="001C6A20" w:rsidRDefault="00740C1A">
      <w:pPr>
        <w:pStyle w:val="-0"/>
        <w:ind w:firstLine="703"/>
        <w:rPr>
          <w:b/>
          <w:bCs/>
          <w:lang w:val="ru-RU"/>
        </w:rPr>
      </w:pPr>
      <w:r>
        <w:rPr>
          <w:b/>
          <w:bCs/>
          <w:lang w:val="ru-RU"/>
        </w:rPr>
        <w:lastRenderedPageBreak/>
        <w:t xml:space="preserve">Ошибки </w:t>
      </w:r>
      <w:proofErr w:type="spellStart"/>
      <w:r>
        <w:rPr>
          <w:b/>
          <w:bCs/>
          <w:lang w:val="ru-RU"/>
        </w:rPr>
        <w:t>синтаксичекского</w:t>
      </w:r>
      <w:proofErr w:type="spellEnd"/>
      <w:r>
        <w:rPr>
          <w:b/>
          <w:bCs/>
          <w:lang w:val="ru-RU"/>
        </w:rPr>
        <w:t xml:space="preserve"> анализатора</w:t>
      </w:r>
    </w:p>
    <w:p w:rsidR="001C6A20" w:rsidRDefault="00740C1A">
      <w:pPr>
        <w:pStyle w:val="-0"/>
        <w:ind w:firstLine="700"/>
        <w:rPr>
          <w:lang w:val="ru-RU"/>
        </w:rPr>
      </w:pPr>
      <w:r>
        <w:rPr>
          <w:lang w:val="ru-RU"/>
        </w:rPr>
        <w:t>В данном проекте синтаксический анализатор распознает следующие синтаксические ошибки:</w:t>
      </w:r>
    </w:p>
    <w:p w:rsidR="001C6A20" w:rsidRDefault="00740C1A">
      <w:pPr>
        <w:pStyle w:val="-"/>
        <w:numPr>
          <w:ilvl w:val="0"/>
          <w:numId w:val="19"/>
        </w:numPr>
        <w:tabs>
          <w:tab w:val="clear" w:pos="786"/>
          <w:tab w:val="left" w:pos="426"/>
        </w:tabs>
        <w:ind w:left="0" w:firstLineChars="0" w:firstLine="709"/>
        <w:rPr>
          <w:lang w:val="ru-RU"/>
        </w:rPr>
      </w:pPr>
      <w:r>
        <w:rPr>
          <w:lang w:val="ru-RU"/>
        </w:rPr>
        <w:t>Наличие цикла в исходной грамматике;</w:t>
      </w:r>
    </w:p>
    <w:p w:rsidR="001C6A20" w:rsidRDefault="00740C1A">
      <w:pPr>
        <w:pStyle w:val="-"/>
        <w:ind w:firstLine="700"/>
        <w:rPr>
          <w:lang w:val="ru-RU"/>
        </w:rPr>
      </w:pPr>
      <w:r>
        <w:rPr>
          <w:lang w:val="ru-RU"/>
        </w:rPr>
        <w:t>Разбор цепочки, не принадлежащей языку исходной грамматики.</w:t>
      </w:r>
    </w:p>
    <w:p w:rsidR="001C6A20" w:rsidRDefault="001C6A20">
      <w:pPr>
        <w:rPr>
          <w:lang w:val="ru-RU" w:eastAsia="ru-RU"/>
        </w:rPr>
      </w:pPr>
    </w:p>
    <w:p w:rsidR="001C6A20" w:rsidRDefault="00740C1A">
      <w:pPr>
        <w:rPr>
          <w:lang w:val="ru-RU" w:eastAsia="ru-RU"/>
        </w:rPr>
      </w:pPr>
      <w:r>
        <w:rPr>
          <w:lang w:val="ru-RU" w:eastAsia="ru-RU"/>
        </w:rPr>
        <w:br w:type="page"/>
      </w:r>
    </w:p>
    <w:p w:rsidR="001C6A20" w:rsidRDefault="00740C1A">
      <w:pPr>
        <w:pStyle w:val="1"/>
        <w:numPr>
          <w:ilvl w:val="1"/>
          <w:numId w:val="0"/>
        </w:numPr>
        <w:tabs>
          <w:tab w:val="clear" w:pos="840"/>
        </w:tabs>
        <w:ind w:left="420"/>
        <w:rPr>
          <w:lang w:val="ru-RU"/>
        </w:rPr>
      </w:pPr>
      <w:bookmarkStart w:id="21" w:name="_Toc45968475"/>
      <w:r>
        <w:rPr>
          <w:lang w:val="ru-RU"/>
        </w:rPr>
        <w:lastRenderedPageBreak/>
        <w:t>Заключение</w:t>
      </w:r>
      <w:bookmarkEnd w:id="21"/>
    </w:p>
    <w:p w:rsidR="001C6A20" w:rsidRDefault="00740C1A">
      <w:pPr>
        <w:pStyle w:val="-"/>
        <w:numPr>
          <w:ilvl w:val="0"/>
          <w:numId w:val="0"/>
        </w:numPr>
        <w:tabs>
          <w:tab w:val="clear" w:pos="360"/>
          <w:tab w:val="clear" w:pos="786"/>
          <w:tab w:val="left" w:pos="800"/>
        </w:tabs>
        <w:ind w:leftChars="250" w:left="500"/>
        <w:rPr>
          <w:lang w:val="ru-RU"/>
        </w:rPr>
      </w:pPr>
      <w:r>
        <w:rPr>
          <w:lang w:val="ru-RU"/>
        </w:rPr>
        <w:t>В ходе курсового проекта были решены следующие задачи:</w:t>
      </w:r>
    </w:p>
    <w:p w:rsidR="001C6A20" w:rsidRDefault="00740C1A">
      <w:pPr>
        <w:pStyle w:val="-"/>
        <w:numPr>
          <w:ilvl w:val="0"/>
          <w:numId w:val="20"/>
        </w:numPr>
        <w:tabs>
          <w:tab w:val="clear" w:pos="360"/>
          <w:tab w:val="clear" w:pos="786"/>
          <w:tab w:val="left" w:pos="800"/>
        </w:tabs>
        <w:ind w:left="0" w:firstLine="700"/>
        <w:rPr>
          <w:lang w:val="ru-RU"/>
        </w:rPr>
      </w:pPr>
      <w:r>
        <w:rPr>
          <w:lang w:val="ru-RU"/>
        </w:rPr>
        <w:t>Сформулирована неформальная постановка задачи.</w:t>
      </w:r>
    </w:p>
    <w:p w:rsidR="001C6A20" w:rsidRDefault="00740C1A">
      <w:pPr>
        <w:pStyle w:val="-"/>
        <w:numPr>
          <w:ilvl w:val="0"/>
          <w:numId w:val="20"/>
        </w:numPr>
        <w:tabs>
          <w:tab w:val="clear" w:pos="360"/>
          <w:tab w:val="clear" w:pos="786"/>
          <w:tab w:val="left" w:pos="800"/>
        </w:tabs>
        <w:ind w:left="0" w:firstLine="700"/>
        <w:rPr>
          <w:lang w:val="ru-RU"/>
        </w:rPr>
      </w:pPr>
      <w:r>
        <w:rPr>
          <w:lang w:val="ru-RU"/>
        </w:rPr>
        <w:t>Разработан синтаксис входного языка.</w:t>
      </w:r>
    </w:p>
    <w:p w:rsidR="001C6A20" w:rsidRDefault="00740C1A">
      <w:pPr>
        <w:pStyle w:val="-"/>
        <w:numPr>
          <w:ilvl w:val="0"/>
          <w:numId w:val="20"/>
        </w:numPr>
        <w:tabs>
          <w:tab w:val="clear" w:pos="360"/>
          <w:tab w:val="clear" w:pos="786"/>
          <w:tab w:val="left" w:pos="800"/>
        </w:tabs>
        <w:ind w:left="0" w:firstLine="700"/>
        <w:rPr>
          <w:lang w:val="ru-RU"/>
        </w:rPr>
      </w:pPr>
      <w:r>
        <w:rPr>
          <w:lang w:val="ru-RU"/>
        </w:rPr>
        <w:t>Описаны контекстные условия.</w:t>
      </w:r>
    </w:p>
    <w:p w:rsidR="001C6A20" w:rsidRDefault="00740C1A">
      <w:pPr>
        <w:pStyle w:val="-"/>
        <w:numPr>
          <w:ilvl w:val="0"/>
          <w:numId w:val="20"/>
        </w:numPr>
        <w:tabs>
          <w:tab w:val="clear" w:pos="360"/>
          <w:tab w:val="clear" w:pos="786"/>
          <w:tab w:val="left" w:pos="800"/>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rsidR="001C6A20" w:rsidRDefault="00740C1A">
      <w:pPr>
        <w:pStyle w:val="-"/>
        <w:numPr>
          <w:ilvl w:val="0"/>
          <w:numId w:val="20"/>
        </w:numPr>
        <w:tabs>
          <w:tab w:val="clear" w:pos="360"/>
          <w:tab w:val="clear" w:pos="786"/>
          <w:tab w:val="left" w:pos="800"/>
        </w:tabs>
        <w:ind w:left="0" w:firstLine="700"/>
        <w:rPr>
          <w:lang w:val="ru-RU"/>
        </w:rPr>
        <w:sectPr w:rsidR="001C6A20" w:rsidSect="00875B37">
          <w:type w:val="continuous"/>
          <w:pgSz w:w="11906" w:h="16838"/>
          <w:pgMar w:top="1440" w:right="1800" w:bottom="1440" w:left="1800" w:header="720" w:footer="720" w:gutter="0"/>
          <w:cols w:space="720"/>
          <w:docGrid w:linePitch="36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rsidR="001C6A20" w:rsidRDefault="001C6A20">
      <w:pPr>
        <w:pStyle w:val="-"/>
        <w:numPr>
          <w:ilvl w:val="0"/>
          <w:numId w:val="0"/>
        </w:numPr>
        <w:tabs>
          <w:tab w:val="clear" w:pos="360"/>
          <w:tab w:val="clear" w:pos="786"/>
          <w:tab w:val="left" w:pos="800"/>
        </w:tabs>
        <w:rPr>
          <w:lang w:val="ru-RU"/>
        </w:rPr>
      </w:pPr>
    </w:p>
    <w:p w:rsidR="001C6A20" w:rsidRDefault="00740C1A">
      <w:pPr>
        <w:pStyle w:val="1"/>
        <w:numPr>
          <w:ilvl w:val="0"/>
          <w:numId w:val="0"/>
        </w:numPr>
        <w:ind w:left="840"/>
        <w:rPr>
          <w:lang w:val="ru-RU"/>
        </w:rPr>
      </w:pPr>
      <w:bookmarkStart w:id="22" w:name="_Toc45968476"/>
      <w:r>
        <w:rPr>
          <w:lang w:val="ru-RU"/>
        </w:rPr>
        <w:t>Список литературы</w:t>
      </w:r>
      <w:bookmarkEnd w:id="22"/>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xml:space="preserve">,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[Текст]: в 2-х т. / К.С. </w:t>
      </w: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 М.: Вильямс, 2014. – 864 с. – 1 т.</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xml:space="preserve">. [Текст] / А.А. Донован, Б.У. </w:t>
      </w:r>
      <w:proofErr w:type="spellStart"/>
      <w:r>
        <w:rPr>
          <w:rFonts w:ascii="Times New Roman [TMC ]" w:hAnsi="Times New Roman [TMC ]" w:cs="Times New Roman [TMC ]"/>
          <w:sz w:val="28"/>
          <w:szCs w:val="28"/>
          <w:lang w:val="ru-RU"/>
        </w:rPr>
        <w:t>Керниган</w:t>
      </w:r>
      <w:proofErr w:type="spellEnd"/>
      <w:r>
        <w:rPr>
          <w:rFonts w:ascii="Times New Roman [TMC ]" w:hAnsi="Times New Roman [TMC ]" w:cs="Times New Roman [TMC ]"/>
          <w:sz w:val="28"/>
          <w:szCs w:val="28"/>
          <w:lang w:val="ru-RU"/>
        </w:rPr>
        <w:t>. – М.: Вильямс, 2016. – 432 с.</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xml:space="preserve">, А. Теория синтаксического анализа, перевода и компиляции [Текст]: в 2-х т. / А. </w:t>
      </w: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Д. Ульман. – М.: Мир, 1978 – 384 с. – 1 т.</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В.А.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 с.</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proofErr w:type="spellStart"/>
      <w:r>
        <w:rPr>
          <w:rStyle w:val="-Char0"/>
          <w:lang w:val="ru-RU"/>
        </w:rPr>
        <w:t>Грис</w:t>
      </w:r>
      <w:proofErr w:type="spellEnd"/>
      <w:r>
        <w:rPr>
          <w:rStyle w:val="-Char0"/>
          <w:lang w:val="ru-RU"/>
        </w:rPr>
        <w:t xml:space="preserve">, Д. Конструирование компиляторов для цифровых вычислительных машин [Текст] / Д. </w:t>
      </w:r>
      <w:proofErr w:type="spellStart"/>
      <w:r>
        <w:rPr>
          <w:rStyle w:val="-Char0"/>
          <w:lang w:val="ru-RU"/>
        </w:rPr>
        <w:t>Грис</w:t>
      </w:r>
      <w:proofErr w:type="spellEnd"/>
      <w:r>
        <w:rPr>
          <w:rStyle w:val="-Char0"/>
          <w:lang w:val="ru-RU"/>
        </w:rPr>
        <w:t>. - М. : Мир, 1975 – 575 с.</w:t>
      </w:r>
    </w:p>
    <w:sectPr w:rsidR="001C6A20" w:rsidSect="00875B3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7AF" w:rsidRDefault="001F67AF">
      <w:pPr>
        <w:spacing w:line="240" w:lineRule="auto"/>
      </w:pPr>
      <w:r>
        <w:separator/>
      </w:r>
    </w:p>
  </w:endnote>
  <w:endnote w:type="continuationSeparator" w:id="0">
    <w:p w:rsidR="001F67AF" w:rsidRDefault="001F67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Microsoft YaHei"/>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C71" w:rsidRDefault="00E75C71">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71961"/>
      <w:docPartObj>
        <w:docPartGallery w:val="Page Numbers (Bottom of Page)"/>
        <w:docPartUnique/>
      </w:docPartObj>
    </w:sdtPr>
    <w:sdtEndPr/>
    <w:sdtContent>
      <w:p w:rsidR="00E75C71" w:rsidRDefault="00E75C71">
        <w:pPr>
          <w:pStyle w:val="aff6"/>
          <w:jc w:val="right"/>
        </w:pPr>
        <w:r>
          <w:fldChar w:fldCharType="begin"/>
        </w:r>
        <w:r>
          <w:instrText>PAGE   \* MERGEFORMAT</w:instrText>
        </w:r>
        <w:r>
          <w:fldChar w:fldCharType="separate"/>
        </w:r>
        <w:r>
          <w:rPr>
            <w:lang w:val="ru-RU"/>
          </w:rPr>
          <w:t>2</w:t>
        </w:r>
        <w:r>
          <w:fldChar w:fldCharType="end"/>
        </w:r>
      </w:p>
    </w:sdtContent>
  </w:sdt>
  <w:p w:rsidR="00E75C71" w:rsidRDefault="00E75C71">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7AF" w:rsidRDefault="001F67AF">
      <w:pPr>
        <w:spacing w:line="240" w:lineRule="auto"/>
      </w:pPr>
      <w:r>
        <w:separator/>
      </w:r>
    </w:p>
  </w:footnote>
  <w:footnote w:type="continuationSeparator" w:id="0">
    <w:p w:rsidR="001F67AF" w:rsidRDefault="001F67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 w:val="D3F668A5"/>
    <w:rsid w:val="D3FD5EDC"/>
    <w:rsid w:val="D5198AD9"/>
    <w:rsid w:val="D6DF6483"/>
    <w:rsid w:val="D777E539"/>
    <w:rsid w:val="D7D66392"/>
    <w:rsid w:val="D7F165A8"/>
    <w:rsid w:val="D7FB4C94"/>
    <w:rsid w:val="D7FE539E"/>
    <w:rsid w:val="D7FF4011"/>
    <w:rsid w:val="D9AFA918"/>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3F0863"/>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 w:val="000103A1"/>
    <w:rsid w:val="000216E7"/>
    <w:rsid w:val="00046255"/>
    <w:rsid w:val="00050A31"/>
    <w:rsid w:val="000657E6"/>
    <w:rsid w:val="000716D2"/>
    <w:rsid w:val="00071AAB"/>
    <w:rsid w:val="00082D67"/>
    <w:rsid w:val="000943ED"/>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43E7"/>
    <w:rsid w:val="0018594E"/>
    <w:rsid w:val="00187C33"/>
    <w:rsid w:val="001936B7"/>
    <w:rsid w:val="00196286"/>
    <w:rsid w:val="00196AB1"/>
    <w:rsid w:val="001C21C8"/>
    <w:rsid w:val="001C6A20"/>
    <w:rsid w:val="001E15E6"/>
    <w:rsid w:val="001E79E6"/>
    <w:rsid w:val="001F67AF"/>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06934"/>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54086"/>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677D2"/>
    <w:rsid w:val="00670CEA"/>
    <w:rsid w:val="006712FB"/>
    <w:rsid w:val="0067245D"/>
    <w:rsid w:val="00673A4F"/>
    <w:rsid w:val="0068470E"/>
    <w:rsid w:val="00684B8A"/>
    <w:rsid w:val="00695DCD"/>
    <w:rsid w:val="006A05CC"/>
    <w:rsid w:val="006A35A7"/>
    <w:rsid w:val="006A559D"/>
    <w:rsid w:val="006F30E2"/>
    <w:rsid w:val="00712DA5"/>
    <w:rsid w:val="007152D7"/>
    <w:rsid w:val="00715E85"/>
    <w:rsid w:val="00740123"/>
    <w:rsid w:val="00740C1A"/>
    <w:rsid w:val="00746C14"/>
    <w:rsid w:val="00763582"/>
    <w:rsid w:val="00770714"/>
    <w:rsid w:val="00786D82"/>
    <w:rsid w:val="007C1773"/>
    <w:rsid w:val="007C2C59"/>
    <w:rsid w:val="007E4010"/>
    <w:rsid w:val="00801F23"/>
    <w:rsid w:val="00837632"/>
    <w:rsid w:val="00837C39"/>
    <w:rsid w:val="0085640F"/>
    <w:rsid w:val="008567AA"/>
    <w:rsid w:val="00875B37"/>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0697"/>
    <w:rsid w:val="00A810B7"/>
    <w:rsid w:val="00A91424"/>
    <w:rsid w:val="00AA2C77"/>
    <w:rsid w:val="00AA5725"/>
    <w:rsid w:val="00AC3FB9"/>
    <w:rsid w:val="00AC702A"/>
    <w:rsid w:val="00AD226F"/>
    <w:rsid w:val="00AD2DA9"/>
    <w:rsid w:val="00AD790D"/>
    <w:rsid w:val="00AF7A1E"/>
    <w:rsid w:val="00B000B2"/>
    <w:rsid w:val="00B02FCF"/>
    <w:rsid w:val="00B13A52"/>
    <w:rsid w:val="00B1523E"/>
    <w:rsid w:val="00B219A1"/>
    <w:rsid w:val="00B224CB"/>
    <w:rsid w:val="00B24CF4"/>
    <w:rsid w:val="00B26993"/>
    <w:rsid w:val="00B32833"/>
    <w:rsid w:val="00B429EB"/>
    <w:rsid w:val="00B42EB3"/>
    <w:rsid w:val="00B4570C"/>
    <w:rsid w:val="00B5208C"/>
    <w:rsid w:val="00B70FD7"/>
    <w:rsid w:val="00B74876"/>
    <w:rsid w:val="00B74AEC"/>
    <w:rsid w:val="00B937B8"/>
    <w:rsid w:val="00BA48BB"/>
    <w:rsid w:val="00BB7C2B"/>
    <w:rsid w:val="00BC1664"/>
    <w:rsid w:val="00BC2546"/>
    <w:rsid w:val="00BC3E0F"/>
    <w:rsid w:val="00BC5C33"/>
    <w:rsid w:val="00BD7F4B"/>
    <w:rsid w:val="00C05085"/>
    <w:rsid w:val="00C14FB4"/>
    <w:rsid w:val="00C1593D"/>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37AC"/>
    <w:rsid w:val="00E366AC"/>
    <w:rsid w:val="00E57E72"/>
    <w:rsid w:val="00E6119B"/>
    <w:rsid w:val="00E64C21"/>
    <w:rsid w:val="00E71E11"/>
    <w:rsid w:val="00E7568E"/>
    <w:rsid w:val="00E75C71"/>
    <w:rsid w:val="00E84160"/>
    <w:rsid w:val="00EA33E4"/>
    <w:rsid w:val="00EC24C6"/>
    <w:rsid w:val="00EC2567"/>
    <w:rsid w:val="00EF2933"/>
    <w:rsid w:val="00F05146"/>
    <w:rsid w:val="00F1115D"/>
    <w:rsid w:val="00F162AA"/>
    <w:rsid w:val="00F3513C"/>
    <w:rsid w:val="00F352AE"/>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57E901"/>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EE7359"/>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621A"/>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0A09A0"/>
  <w15:docId w15:val="{F54BEBEB-1464-4D3E-9BC2-9CE5515E0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uiPriority="99" w:qFormat="1"/>
    <w:lsdException w:name="index heading" w:qFormat="1"/>
    <w:lsdException w:name="caption"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line="260" w:lineRule="auto"/>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link w:val="aff7"/>
    <w:uiPriority w:val="99"/>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8">
    <w:name w:val="List"/>
    <w:basedOn w:val="a2"/>
    <w:qFormat/>
    <w:pPr>
      <w:ind w:left="360" w:hanging="360"/>
    </w:pPr>
  </w:style>
  <w:style w:type="paragraph" w:styleId="aff9">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a">
    <w:name w:val="Subtitle"/>
    <w:basedOn w:val="a2"/>
    <w:qFormat/>
    <w:pPr>
      <w:spacing w:after="60"/>
      <w:jc w:val="center"/>
      <w:outlineLvl w:val="1"/>
    </w:pPr>
    <w:rPr>
      <w:rFonts w:ascii="Arial" w:hAnsi="Arial" w:cs="Arial"/>
      <w:sz w:val="24"/>
      <w:szCs w:val="24"/>
    </w:rPr>
  </w:style>
  <w:style w:type="paragraph" w:styleId="affb">
    <w:name w:val="Signature"/>
    <w:basedOn w:val="a2"/>
    <w:qFormat/>
    <w:pPr>
      <w:ind w:left="4320"/>
    </w:pPr>
  </w:style>
  <w:style w:type="paragraph" w:styleId="affc">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d">
    <w:name w:val="Block Text"/>
    <w:basedOn w:val="a2"/>
    <w:qFormat/>
    <w:pPr>
      <w:spacing w:after="120"/>
      <w:ind w:left="1440" w:right="1440"/>
    </w:pPr>
  </w:style>
  <w:style w:type="paragraph" w:styleId="affe">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f">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6">
    <w:name w:val="List Paragraph"/>
    <w:basedOn w:val="a2"/>
    <w:uiPriority w:val="34"/>
    <w:qFormat/>
    <w:pPr>
      <w:ind w:left="720"/>
      <w:contextualSpacing/>
    </w:pPr>
  </w:style>
  <w:style w:type="character" w:styleId="afff7">
    <w:name w:val="Placeholder Text"/>
    <w:basedOn w:val="a3"/>
    <w:uiPriority w:val="99"/>
    <w:semiHidden/>
    <w:qFormat/>
    <w:rPr>
      <w:color w:val="808080"/>
    </w:rPr>
  </w:style>
  <w:style w:type="character" w:customStyle="1" w:styleId="aff7">
    <w:name w:val="Нижний колонтитул Знак"/>
    <w:basedOn w:val="a3"/>
    <w:link w:val="aff6"/>
    <w:uiPriority w:val="99"/>
    <w:rsid w:val="00875B37"/>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F8350F-5E25-4FAD-B45B-AE2691DC2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44</Pages>
  <Words>3682</Words>
  <Characters>20989</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pda</dc:creator>
  <cp:lastModifiedBy>Дейко Антон Олегович</cp:lastModifiedBy>
  <cp:revision>109</cp:revision>
  <dcterms:created xsi:type="dcterms:W3CDTF">2020-04-25T00:52:00Z</dcterms:created>
  <dcterms:modified xsi:type="dcterms:W3CDTF">2020-07-18T02:56:00Z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