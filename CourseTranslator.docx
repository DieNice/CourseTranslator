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after="0" w:line="240" w:lineRule="auto"/>
        <w:ind w:right="-1050"/>
        <w:jc w:val="center"/>
        <w:rPr>
          <w:rFonts w:ascii="Times New Roman" w:hAnsi="Times New Roman" w:eastAsia="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ype="textWrapping"/>
      </w:r>
      <w:r>
        <w:rPr>
          <w:rFonts w:ascii="Times New Roman" w:hAnsi="Times New Roman" w:cs="Times New Roman"/>
          <w:sz w:val="22"/>
          <w:szCs w:val="22"/>
          <w:lang w:val="ru-RU"/>
        </w:rPr>
        <w:t xml:space="preserve">высшего образования </w:t>
      </w:r>
    </w:p>
    <w:p>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pPr>
        <w:pBdr>
          <w:top w:val="thinThickSmallGap" w:color="00000A" w:sz="24" w:space="0"/>
        </w:pBdr>
        <w:spacing w:after="0" w:line="240" w:lineRule="auto"/>
        <w:ind w:right="-1049"/>
        <w:jc w:val="center"/>
        <w:rPr>
          <w:rFonts w:ascii="Times New Roman" w:hAnsi="Times New Roman" w:cs="Times New Roman"/>
          <w:sz w:val="24"/>
          <w:szCs w:val="32"/>
          <w:lang w:val="ru-RU"/>
        </w:rPr>
      </w:pPr>
    </w:p>
    <w:p>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b/>
          <w:color w:val="000000"/>
          <w:sz w:val="28"/>
          <w:szCs w:val="40"/>
          <w:lang w:val="ru-RU"/>
        </w:rPr>
      </w:pPr>
      <w:r>
        <w:rPr>
          <w:rFonts w:ascii="Times New Roman" w:hAnsi="Times New Roman" w:eastAsia="MS Mincho" w:cs="Times New Roman"/>
          <w:b/>
          <w:color w:val="000000"/>
          <w:sz w:val="28"/>
          <w:szCs w:val="40"/>
          <w:lang w:val="ru-RU"/>
        </w:rPr>
        <w:t>Кафедра прикладной математики, механики, управления и программного обеспечения</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sz w:val="28"/>
          <w:szCs w:val="40"/>
          <w:lang w:val="ru-RU"/>
        </w:rPr>
      </w:pPr>
      <w:r>
        <w:rPr>
          <w:rFonts w:ascii="Times New Roman" w:hAnsi="Times New Roman" w:eastAsia="MS Mincho" w:cs="Times New Roman"/>
          <w:color w:val="000000"/>
          <w:sz w:val="28"/>
          <w:szCs w:val="40"/>
          <w:lang w:val="ru-RU"/>
        </w:rPr>
        <w:t xml:space="preserve">РАЗРАБОТКА ТРАНСЛЯТОРА, ПЕРЕВОДЯЩЕГО ПОДМНОЖЕСТВО ЯЗЫКА </w:t>
      </w:r>
      <w:r>
        <w:rPr>
          <w:rFonts w:ascii="Times New Roman" w:hAnsi="Times New Roman" w:eastAsia="MS Mincho" w:cs="Times New Roman"/>
          <w:color w:val="000000"/>
          <w:sz w:val="28"/>
          <w:szCs w:val="40"/>
        </w:rPr>
        <w:t>JAVA</w:t>
      </w:r>
      <w:r>
        <w:rPr>
          <w:rFonts w:ascii="Times New Roman" w:hAnsi="Times New Roman" w:eastAsia="MS Mincho" w:cs="Times New Roman"/>
          <w:color w:val="000000"/>
          <w:sz w:val="28"/>
          <w:szCs w:val="40"/>
          <w:lang w:val="ru-RU"/>
        </w:rPr>
        <w:t xml:space="preserve"> В ЭКВИВАЛЕНТНОЕ ПОДМНОЖЕСТВО ЯЗЫКА </w:t>
      </w:r>
      <w:r>
        <w:rPr>
          <w:rFonts w:ascii="Times New Roman" w:hAnsi="Times New Roman" w:eastAsia="MS Mincho" w:cs="Times New Roman"/>
          <w:color w:val="000000"/>
          <w:sz w:val="28"/>
          <w:szCs w:val="40"/>
        </w:rPr>
        <w:t>GO</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hAnsi="Times New Roman" w:eastAsia="Droid Sans Fallback" w:cs="Times New Roman"/>
          <w:kern w:val="2"/>
          <w:sz w:val="28"/>
          <w:szCs w:val="40"/>
          <w:lang w:val="ru-RU" w:bidi="hi-IN"/>
        </w:rPr>
        <w:t>02.03.03 Математическое обеспечение и администрирование информационных систем</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36"/>
          <w:lang w:val="ru-RU" w:bidi="hi-IN"/>
        </w:rPr>
      </w:pPr>
    </w:p>
    <w:p>
      <w:pPr>
        <w:spacing w:after="0" w:line="240" w:lineRule="auto"/>
        <w:ind w:right="-1049"/>
        <w:jc w:val="center"/>
        <w:rPr>
          <w:rFonts w:ascii="Times New Roman" w:hAnsi="Times New Roman" w:eastAsia="MS Mincho" w:cs="Times New Roman"/>
          <w:color w:val="000000"/>
          <w:sz w:val="24"/>
          <w:szCs w:val="36"/>
          <w:lang w:val="ru-RU" w:eastAsia="ru-RU"/>
        </w:rPr>
      </w:pPr>
    </w:p>
    <w:p>
      <w:pPr>
        <w:spacing w:after="0" w:line="360" w:lineRule="auto"/>
        <w:ind w:left="3969" w:right="-1049"/>
        <w:rPr>
          <w:rFonts w:ascii="Times New Roman" w:hAnsi="Times New Roman" w:eastAsia="SimSun" w:cs="Times New Roman"/>
          <w:sz w:val="28"/>
          <w:szCs w:val="36"/>
          <w:lang w:val="ru-RU"/>
        </w:rPr>
      </w:pPr>
      <w:r>
        <w:rPr>
          <w:rFonts w:ascii="Times New Roman" w:hAnsi="Times New Roman" w:eastAsia="Times New Roman,SimSun" w:cs="Times New Roman"/>
          <w:sz w:val="28"/>
          <w:szCs w:val="28"/>
          <w:lang w:val="ru-RU"/>
        </w:rPr>
        <w:t>Выполнили студенты гр. Б8117-02.03.03</w:t>
      </w:r>
    </w:p>
    <w:p>
      <w:pPr>
        <w:spacing w:after="0" w:line="360" w:lineRule="auto"/>
        <w:ind w:left="3969" w:right="-1049"/>
        <w:rPr>
          <w:rFonts w:ascii="Times New Roman" w:hAnsi="Times New Roman" w:eastAsia="Times New Roman,SimSun" w:cs="Times New Roman"/>
          <w:sz w:val="28"/>
          <w:szCs w:val="28"/>
          <w:lang w:val="ru-RU"/>
        </w:rPr>
      </w:pPr>
      <w:r>
        <w:rPr>
          <w:rFonts w:ascii="Times New Roman" w:hAnsi="Times New Roman" w:eastAsia="Times New Roman,SimSun" w:cs="Times New Roman"/>
          <w:sz w:val="28"/>
          <w:szCs w:val="28"/>
          <w:lang w:val="ru-RU"/>
        </w:rPr>
        <w:t>___________ Дейко А.О.</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 xml:space="preserve">___________ </w:t>
      </w:r>
      <w:r>
        <w:rPr>
          <w:rFonts w:ascii="Times New Roman" w:hAnsi="Times New Roman" w:cs="Times New Roman"/>
          <w:sz w:val="28"/>
          <w:szCs w:val="28"/>
          <w:lang w:val="ru-RU"/>
        </w:rPr>
        <w:t>Проскурин Д.А.</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___________ Кокорин</w:t>
      </w:r>
      <w:r>
        <w:rPr>
          <w:rFonts w:ascii="Times New Roman" w:hAnsi="Times New Roman" w:cs="Times New Roman"/>
          <w:sz w:val="28"/>
          <w:szCs w:val="28"/>
          <w:lang w:val="ru-RU"/>
        </w:rPr>
        <w:t xml:space="preserve"> И.В..</w:t>
      </w:r>
    </w:p>
    <w:p>
      <w:pPr>
        <w:tabs>
          <w:tab w:val="left" w:pos="5954"/>
        </w:tabs>
        <w:spacing w:after="0" w:line="360" w:lineRule="auto"/>
        <w:ind w:left="3969" w:right="-1049"/>
        <w:rPr>
          <w:rFonts w:ascii="Times New Roman" w:hAnsi="Times New Roman" w:eastAsia="Times New Roman" w:cs="Times New Roman"/>
          <w:sz w:val="28"/>
          <w:szCs w:val="28"/>
          <w:lang w:val="ru-RU"/>
        </w:rPr>
      </w:pPr>
      <w:r>
        <w:rPr>
          <w:rFonts w:ascii="Times New Roman" w:hAnsi="Times New Roman" w:cs="Times New Roman"/>
          <w:sz w:val="28"/>
          <w:szCs w:val="28"/>
          <w:lang w:val="ru-RU"/>
        </w:rPr>
        <w:t>Руководитель: старший преподаватель кафедры ПММУиПО Лемза А.О.</w:t>
      </w:r>
    </w:p>
    <w:p>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pPr>
        <w:tabs>
          <w:tab w:val="left" w:pos="5954"/>
        </w:tabs>
        <w:spacing w:after="0" w:line="360" w:lineRule="auto"/>
        <w:ind w:left="4536" w:right="-1049"/>
        <w:rPr>
          <w:rFonts w:ascii="Times New Roman" w:hAnsi="Times New Roman" w:cs="Times New Roman"/>
          <w:sz w:val="28"/>
          <w:szCs w:val="28"/>
          <w:lang w:val="ru-RU"/>
        </w:rPr>
      </w:pPr>
      <w:r>
        <w:rPr>
          <w:rFonts w:ascii="Times New Roman" w:hAnsi="Times New Roman" w:eastAsia="MS Mincho" w:cs="Times New Roman"/>
          <w:color w:val="000000"/>
          <w:sz w:val="24"/>
          <w:szCs w:val="28"/>
          <w:lang w:val="ru-RU"/>
        </w:rPr>
        <w:t>(подпись)</w:t>
      </w:r>
    </w:p>
    <w:p>
      <w:pPr>
        <w:spacing w:after="0" w:line="360" w:lineRule="auto"/>
        <w:ind w:right="-1049"/>
        <w:rPr>
          <w:rFonts w:ascii="Times New Roman" w:hAnsi="Times New Roman" w:eastAsia="MS Mincho" w:cs="Times New Roman"/>
          <w:color w:val="000000"/>
          <w:sz w:val="28"/>
          <w:szCs w:val="40"/>
          <w:lang w:val="ru-RU"/>
        </w:rPr>
      </w:pP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Защищён с оценкой ________</w:t>
      </w: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____________   ___________</w:t>
      </w:r>
    </w:p>
    <w:p>
      <w:pPr>
        <w:tabs>
          <w:tab w:val="center" w:pos="851"/>
          <w:tab w:val="center" w:pos="2835"/>
        </w:tabs>
        <w:spacing w:after="0" w:line="360" w:lineRule="auto"/>
        <w:ind w:right="-1049"/>
        <w:rPr>
          <w:rFonts w:ascii="Times New Roman" w:hAnsi="Times New Roman" w:eastAsia="MS Mincho" w:cs="Times New Roman"/>
          <w:color w:val="000000"/>
          <w:sz w:val="24"/>
          <w:szCs w:val="24"/>
          <w:lang w:val="ru-RU"/>
        </w:rPr>
      </w:pP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(подпись)</w:t>
      </w: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И.О. Фамилия</w:t>
      </w:r>
    </w:p>
    <w:p>
      <w:pPr>
        <w:spacing w:after="0" w:line="360" w:lineRule="auto"/>
        <w:ind w:right="-1049"/>
        <w:rPr>
          <w:rFonts w:ascii="Times New Roman" w:hAnsi="Times New Roman" w:eastAsia="MS Mincho" w:cs="Times New Roman"/>
          <w:color w:val="000000"/>
          <w:sz w:val="40"/>
          <w:szCs w:val="40"/>
          <w:lang w:val="ru-RU"/>
        </w:rPr>
      </w:pPr>
      <w:r>
        <w:rPr>
          <w:rFonts w:ascii="Times New Roman" w:hAnsi="Times New Roman" w:eastAsia="MS Mincho" w:cs="Times New Roman"/>
          <w:color w:val="000000"/>
          <w:sz w:val="28"/>
          <w:szCs w:val="40"/>
          <w:lang w:val="ru-RU"/>
        </w:rPr>
        <w:t>«___» __________ 2020 г.</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both"/>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color w:val="000000"/>
          <w:sz w:val="28"/>
          <w:szCs w:val="40"/>
        </w:rPr>
      </w:pPr>
      <w:r>
        <w:rPr>
          <w:rFonts w:ascii="Times New Roman" w:hAnsi="Times New Roman" w:eastAsia="MS Mincho" w:cs="Times New Roman"/>
          <w:color w:val="000000"/>
          <w:sz w:val="28"/>
          <w:szCs w:val="40"/>
        </w:rPr>
        <w:t>г. Владивосток</w:t>
      </w:r>
    </w:p>
    <w:p>
      <w:pPr>
        <w:spacing w:after="0" w:line="240" w:lineRule="auto"/>
        <w:ind w:right="-1049"/>
        <w:jc w:val="center"/>
        <w:rPr>
          <w:rFonts w:ascii="Times New Roman" w:hAnsi="Times New Roman" w:cs="Times New Roman"/>
          <w:sz w:val="28"/>
          <w:szCs w:val="28"/>
        </w:rPr>
        <w:sectPr>
          <w:pgSz w:w="11906" w:h="16838"/>
          <w:pgMar w:top="1440" w:right="1800" w:bottom="1440" w:left="1800" w:header="720" w:footer="720" w:gutter="0"/>
          <w:cols w:space="720" w:num="1"/>
          <w:docGrid w:linePitch="360" w:charSpace="0"/>
        </w:sectPr>
      </w:pPr>
      <w:r>
        <w:rPr>
          <w:rFonts w:ascii="Times New Roman" w:hAnsi="Times New Roman" w:eastAsia="MS Mincho" w:cs="Times New Roman"/>
          <w:color w:val="000000"/>
          <w:sz w:val="28"/>
          <w:szCs w:val="40"/>
        </w:rPr>
        <w:t>2020 г.</w:t>
      </w:r>
    </w:p>
    <w:p>
      <w:pPr>
        <w:spacing w:after="0" w:line="240" w:lineRule="auto"/>
        <w:ind w:right="-1049"/>
        <w:jc w:val="center"/>
        <w:rPr>
          <w:rFonts w:hint="default" w:ascii="Times New Roman [TMC ]" w:hAnsi="Times New Roman [TMC ]" w:cs="Times New Roman [TMC ]"/>
          <w:b/>
          <w:bCs/>
          <w:sz w:val="28"/>
          <w:szCs w:val="28"/>
          <w:lang w:val="ru-RU"/>
        </w:rPr>
      </w:pPr>
      <w:r>
        <w:rPr>
          <w:rFonts w:hint="default" w:ascii="Times New Roman [TMC ]" w:hAnsi="Times New Roman [TMC ]" w:cs="Times New Roman [TMC ]"/>
          <w:b/>
          <w:bCs/>
          <w:sz w:val="28"/>
          <w:szCs w:val="28"/>
          <w:lang w:val="ru-RU"/>
        </w:rPr>
        <w:t>Оглавление</w:t>
      </w:r>
    </w:p>
    <w:p>
      <w:pPr>
        <w:pStyle w:val="66"/>
        <w:tabs>
          <w:tab w:val="right" w:leader="dot" w:pos="8306"/>
        </w:tabs>
        <w:rPr>
          <w:rFonts w:ascii="Times New Roman [TMC ]" w:hAnsi="Times New Roman [TMC ]" w:cs="Times New Roman [TMC ]"/>
          <w:sz w:val="28"/>
          <w:szCs w:val="28"/>
        </w:rPr>
      </w:pP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TOC \o "1-3" \h \u </w:instrText>
      </w:r>
      <w:r>
        <w:rPr>
          <w:rFonts w:ascii="Times New Roman [TMC ]" w:hAnsi="Times New Roman [TMC ]" w:cs="Times New Roman [TMC ]"/>
          <w:sz w:val="28"/>
          <w:szCs w:val="28"/>
        </w:rPr>
        <w:fldChar w:fldCharType="separate"/>
      </w:r>
      <w:r>
        <w:fldChar w:fldCharType="begin"/>
      </w:r>
      <w:r>
        <w:instrText xml:space="preserve"> HYPERLINK \l "_Toc505816078" </w:instrText>
      </w:r>
      <w:r>
        <w:fldChar w:fldCharType="separate"/>
      </w:r>
      <w:r>
        <w:rPr>
          <w:rFonts w:ascii="Times New Roman [TMC ]" w:hAnsi="Times New Roman [TMC ]" w:cs="Times New Roman [TMC ]"/>
          <w:sz w:val="28"/>
          <w:szCs w:val="28"/>
          <w:lang w:val="ru-RU"/>
        </w:rPr>
        <w:t>Введение</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_Toc505816078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3</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"_Toc566121473" </w:instrText>
      </w:r>
      <w:r>
        <w:fldChar w:fldCharType="separate"/>
      </w:r>
      <w:r>
        <w:rPr>
          <w:rFonts w:ascii="Times New Roman [TMC ]" w:hAnsi="Times New Roman [TMC ]" w:eastAsia="SimSun" w:cs="Times New Roman [TMC ]"/>
          <w:sz w:val="28"/>
          <w:szCs w:val="28"/>
          <w:lang w:val="ru-RU"/>
        </w:rPr>
        <w:t xml:space="preserve">1 </w:t>
      </w:r>
      <w:r>
        <w:rPr>
          <w:rFonts w:ascii="Times New Roman [TMC ]" w:hAnsi="Times New Roman [TMC ]" w:cs="Times New Roman [TMC ]"/>
          <w:sz w:val="28"/>
          <w:szCs w:val="28"/>
          <w:lang w:val="ru-RU"/>
        </w:rPr>
        <w:t>Неформальная постановка задачи</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_Toc566121473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4</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"_Toc1040330581" </w:instrText>
      </w:r>
      <w:r>
        <w:fldChar w:fldCharType="separate"/>
      </w:r>
      <w:r>
        <w:rPr>
          <w:rFonts w:ascii="Times New Roman [TMC ]" w:hAnsi="Times New Roman [TMC ]" w:eastAsia="SimSun" w:cs="Times New Roman [TMC ]"/>
          <w:sz w:val="28"/>
          <w:szCs w:val="28"/>
          <w:lang w:val="ru-RU"/>
        </w:rPr>
        <w:t xml:space="preserve">2 </w:t>
      </w:r>
      <w:r>
        <w:rPr>
          <w:rFonts w:ascii="Times New Roman [TMC ]" w:hAnsi="Times New Roman [TMC ]" w:cs="Times New Roman [TMC ]"/>
          <w:sz w:val="28"/>
          <w:szCs w:val="28"/>
          <w:lang w:val="ru-RU"/>
        </w:rPr>
        <w:t>Синтаксис входного языка</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_Toc1040330581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9</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"_Toc774233868" </w:instrText>
      </w:r>
      <w:r>
        <w:fldChar w:fldCharType="separate"/>
      </w:r>
      <w:r>
        <w:rPr>
          <w:rFonts w:ascii="Times New Roman [TMC ]" w:hAnsi="Times New Roman [TMC ]" w:eastAsia="SimSun" w:cs="Times New Roman [TMC ]"/>
          <w:sz w:val="28"/>
          <w:szCs w:val="28"/>
          <w:lang w:val="ru-RU"/>
        </w:rPr>
        <w:t xml:space="preserve">3 </w:t>
      </w:r>
      <w:r>
        <w:rPr>
          <w:rFonts w:ascii="Times New Roman [TMC ]" w:hAnsi="Times New Roman [TMC ]" w:cs="Times New Roman [TMC ]"/>
          <w:sz w:val="28"/>
          <w:szCs w:val="28"/>
          <w:lang w:val="ru-RU"/>
        </w:rPr>
        <w:t>Контекстные условия</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_Toc774233868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14</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"_Toc362782087" </w:instrText>
      </w:r>
      <w:r>
        <w:fldChar w:fldCharType="separate"/>
      </w:r>
      <w:r>
        <w:rPr>
          <w:rFonts w:ascii="Times New Roman [TMC ]" w:hAnsi="Times New Roman [TMC ]" w:eastAsia="SimSun" w:cs="Times New Roman [TMC ]"/>
          <w:sz w:val="28"/>
          <w:szCs w:val="28"/>
          <w:lang w:val="ru-RU"/>
        </w:rPr>
        <w:t xml:space="preserve">4 </w:t>
      </w:r>
      <w:r>
        <w:rPr>
          <w:rFonts w:ascii="Times New Roman [TMC ]" w:hAnsi="Times New Roman [TMC ]" w:cs="Times New Roman [TMC ]"/>
          <w:sz w:val="28"/>
          <w:szCs w:val="28"/>
          <w:lang w:val="ru-RU"/>
        </w:rPr>
        <w:t>Таблица соответствия</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_Toc362782087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17</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"_Toc972410562" </w:instrText>
      </w:r>
      <w:r>
        <w:fldChar w:fldCharType="separate"/>
      </w:r>
      <w:r>
        <w:rPr>
          <w:rFonts w:ascii="Times New Roman [TMC ]" w:hAnsi="Times New Roman [TMC ]" w:eastAsia="SimSun" w:cs="Times New Roman [TMC ]"/>
          <w:sz w:val="28"/>
          <w:szCs w:val="28"/>
          <w:lang w:val="ru-RU"/>
        </w:rPr>
        <w:t xml:space="preserve">5 </w:t>
      </w:r>
      <w:r>
        <w:rPr>
          <w:rFonts w:ascii="Times New Roman [TMC ]" w:hAnsi="Times New Roman [TMC ]" w:cs="Times New Roman [TMC ]"/>
          <w:sz w:val="28"/>
          <w:szCs w:val="28"/>
          <w:lang w:val="ru-RU"/>
        </w:rPr>
        <w:t>Проект лексического анализатора</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_Toc972410562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21</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"_Toc417999283" </w:instrText>
      </w:r>
      <w:r>
        <w:fldChar w:fldCharType="separate"/>
      </w:r>
      <w:r>
        <w:rPr>
          <w:rFonts w:ascii="Times New Roman [TMC ]" w:hAnsi="Times New Roman [TMC ]" w:eastAsia="SimSun" w:cs="Times New Roman [TMC ]"/>
          <w:sz w:val="28"/>
          <w:szCs w:val="28"/>
          <w:lang w:val="ru-RU"/>
        </w:rPr>
        <w:t xml:space="preserve">5.1 </w:t>
      </w:r>
      <w:r>
        <w:rPr>
          <w:rFonts w:ascii="Times New Roman [TMC ]" w:hAnsi="Times New Roman [TMC ]" w:cs="Times New Roman [TMC ]"/>
          <w:sz w:val="28"/>
          <w:szCs w:val="28"/>
          <w:lang w:val="ru-RU"/>
        </w:rPr>
        <w:t>Таблица ключевых слов</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_Toc417999283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22</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"_Toc1893352259" </w:instrText>
      </w:r>
      <w:r>
        <w:fldChar w:fldCharType="separate"/>
      </w:r>
      <w:r>
        <w:rPr>
          <w:rFonts w:ascii="Times New Roman [TMC ]" w:hAnsi="Times New Roman [TMC ]" w:eastAsia="SimSun" w:cs="Times New Roman [TMC ]"/>
          <w:sz w:val="28"/>
          <w:szCs w:val="28"/>
          <w:lang w:val="ru-RU"/>
        </w:rPr>
        <w:t xml:space="preserve">5.2 </w:t>
      </w:r>
      <w:r>
        <w:rPr>
          <w:rFonts w:ascii="Times New Roman [TMC ]" w:hAnsi="Times New Roman [TMC ]" w:cs="Times New Roman [TMC ]"/>
          <w:sz w:val="28"/>
          <w:szCs w:val="28"/>
          <w:lang w:val="ru-RU"/>
        </w:rPr>
        <w:t>Типы лексем</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_Toc1893352259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24</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"_Toc1865073428" </w:instrText>
      </w:r>
      <w:r>
        <w:fldChar w:fldCharType="separate"/>
      </w:r>
      <w:r>
        <w:rPr>
          <w:rFonts w:ascii="Times New Roman [TMC ]" w:hAnsi="Times New Roman [TMC ]" w:eastAsia="SimSun" w:cs="Times New Roman [TMC ]"/>
          <w:sz w:val="28"/>
          <w:szCs w:val="28"/>
          <w:lang w:val="ru-RU"/>
        </w:rPr>
        <w:t xml:space="preserve">5.3 </w:t>
      </w:r>
      <w:r>
        <w:rPr>
          <w:rFonts w:ascii="Times New Roman [TMC ]" w:hAnsi="Times New Roman [TMC ]" w:cs="Times New Roman [TMC ]"/>
          <w:sz w:val="28"/>
          <w:szCs w:val="28"/>
          <w:lang w:val="ru-RU"/>
        </w:rPr>
        <w:t>Ошибки лексического анализатора</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_Toc1865073428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26</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"_Toc1300977302" </w:instrText>
      </w:r>
      <w:r>
        <w:fldChar w:fldCharType="separate"/>
      </w:r>
      <w:r>
        <w:rPr>
          <w:rFonts w:ascii="Times New Roman [TMC ]" w:hAnsi="Times New Roman [TMC ]" w:eastAsia="SimSun" w:cs="Times New Roman [TMC ]"/>
          <w:sz w:val="28"/>
          <w:szCs w:val="28"/>
          <w:lang w:val="ru-RU"/>
        </w:rPr>
        <w:t xml:space="preserve">5.4 </w:t>
      </w:r>
      <w:r>
        <w:rPr>
          <w:rFonts w:ascii="Times New Roman [TMC ]" w:hAnsi="Times New Roman [TMC ]" w:cs="Times New Roman [TMC ]"/>
          <w:sz w:val="28"/>
          <w:szCs w:val="28"/>
          <w:lang w:val="ru-RU"/>
        </w:rPr>
        <w:t>Конечный автомат лексического анализатора</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_Toc1300977302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27</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"_Toc409199050" </w:instrText>
      </w:r>
      <w:r>
        <w:fldChar w:fldCharType="separate"/>
      </w:r>
      <w:r>
        <w:rPr>
          <w:rFonts w:ascii="Times New Roman [TMC ]" w:hAnsi="Times New Roman [TMC ]" w:eastAsia="SimSun" w:cs="Times New Roman [TMC ]"/>
          <w:sz w:val="28"/>
          <w:szCs w:val="28"/>
          <w:lang w:val="ru-RU"/>
        </w:rPr>
        <w:t xml:space="preserve">6 </w:t>
      </w:r>
      <w:r>
        <w:rPr>
          <w:rFonts w:ascii="Times New Roman [TMC ]" w:hAnsi="Times New Roman [TMC ]" w:cs="Times New Roman [TMC ]"/>
          <w:sz w:val="28"/>
          <w:szCs w:val="28"/>
          <w:lang w:val="ru-RU"/>
        </w:rPr>
        <w:t>Проект синтаксического анализатора</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_Toc409199050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28</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"_Toc1501547665" </w:instrText>
      </w:r>
      <w:r>
        <w:fldChar w:fldCharType="separate"/>
      </w:r>
      <w:r>
        <w:rPr>
          <w:rFonts w:ascii="Times New Roman [TMC ]" w:hAnsi="Times New Roman [TMC ]" w:cs="Times New Roman [TMC ]"/>
          <w:sz w:val="28"/>
          <w:szCs w:val="28"/>
          <w:lang w:val="ru-RU"/>
        </w:rPr>
        <w:t>Заключение</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_Toc1501547665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32</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pStyle w:val="66"/>
        <w:tabs>
          <w:tab w:val="right" w:leader="dot" w:pos="8306"/>
        </w:tabs>
        <w:rPr>
          <w:rFonts w:ascii="Times New Roman [TMC ]" w:hAnsi="Times New Roman [TMC ]" w:cs="Times New Roman [TMC ]"/>
          <w:sz w:val="28"/>
          <w:szCs w:val="28"/>
        </w:rPr>
      </w:pPr>
      <w:r>
        <w:fldChar w:fldCharType="begin"/>
      </w:r>
      <w:r>
        <w:instrText xml:space="preserve"> HYPERLINK \l "_Toc1210815587" </w:instrText>
      </w:r>
      <w:r>
        <w:fldChar w:fldCharType="separate"/>
      </w:r>
      <w:r>
        <w:rPr>
          <w:rFonts w:ascii="Times New Roman [TMC ]" w:hAnsi="Times New Roman [TMC ]" w:cs="Times New Roman [TMC ]"/>
          <w:sz w:val="28"/>
          <w:szCs w:val="28"/>
          <w:lang w:val="ru-RU"/>
        </w:rPr>
        <w:t>Список литературы</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_Toc1210815587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33</w:t>
      </w:r>
      <w:r>
        <w:rPr>
          <w:rFonts w:ascii="Times New Roman [TMC ]" w:hAnsi="Times New Roman [TMC ]" w:cs="Times New Roman [TMC ]"/>
          <w:sz w:val="28"/>
          <w:szCs w:val="28"/>
        </w:rPr>
        <w:fldChar w:fldCharType="end"/>
      </w:r>
      <w:r>
        <w:rPr>
          <w:rFonts w:ascii="Times New Roman [TMC ]" w:hAnsi="Times New Roman [TMC ]" w:cs="Times New Roman [TMC ]"/>
          <w:sz w:val="28"/>
          <w:szCs w:val="28"/>
        </w:rPr>
        <w:fldChar w:fldCharType="end"/>
      </w:r>
    </w:p>
    <w:p>
      <w:pPr>
        <w:spacing w:after="0" w:line="240" w:lineRule="auto"/>
        <w:ind w:right="-1049"/>
        <w:jc w:val="center"/>
        <w:rPr>
          <w:rFonts w:ascii="Times New Roman [TMC ]" w:hAnsi="Times New Roman [TMC ]" w:cs="Times New Roman [TMC ]"/>
          <w:sz w:val="28"/>
          <w:szCs w:val="28"/>
        </w:rPr>
        <w:sectPr>
          <w:footerReference r:id="rId5" w:type="default"/>
          <w:pgSz w:w="11906" w:h="16838"/>
          <w:pgMar w:top="1440" w:right="1800" w:bottom="1440" w:left="1800" w:header="720" w:footer="720" w:gutter="0"/>
          <w:pgNumType w:start="1"/>
          <w:cols w:space="720" w:num="1"/>
          <w:docGrid w:linePitch="360" w:charSpace="0"/>
        </w:sectPr>
      </w:pPr>
      <w:r>
        <w:rPr>
          <w:rFonts w:ascii="Times New Roman [TMC ]" w:hAnsi="Times New Roman [TMC ]" w:cs="Times New Roman [TMC ]"/>
          <w:sz w:val="28"/>
          <w:szCs w:val="28"/>
        </w:rPr>
        <w:fldChar w:fldCharType="end"/>
      </w:r>
    </w:p>
    <w:p>
      <w:pPr>
        <w:pStyle w:val="2"/>
        <w:jc w:val="center"/>
        <w:rPr>
          <w:lang w:val="ru-RU"/>
        </w:rPr>
      </w:pPr>
      <w:bookmarkStart w:id="0" w:name="_Toc505816078"/>
      <w:r>
        <w:rPr>
          <w:lang w:val="ru-RU"/>
        </w:rPr>
        <w:t>Введение</w:t>
      </w:r>
      <w:bookmarkEnd w:id="0"/>
    </w:p>
    <w:p>
      <w:pPr>
        <w:pStyle w:val="153"/>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pPr>
        <w:pStyle w:val="153"/>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pPr>
        <w:pStyle w:val="153"/>
        <w:ind w:firstLine="562"/>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pPr>
        <w:pStyle w:val="153"/>
        <w:ind w:firstLine="562"/>
        <w:rPr>
          <w:b/>
          <w:bCs/>
          <w:i/>
          <w:iCs/>
          <w:lang w:val="ru-RU"/>
        </w:rPr>
      </w:pPr>
      <w:r>
        <w:rPr>
          <w:b/>
          <w:bCs/>
          <w:i/>
          <w:iCs/>
          <w:lang w:val="ru-RU"/>
        </w:rPr>
        <w:t xml:space="preserve">Задачи: </w:t>
      </w:r>
    </w:p>
    <w:p>
      <w:pPr>
        <w:pStyle w:val="153"/>
        <w:numPr>
          <w:ilvl w:val="0"/>
          <w:numId w:val="12"/>
        </w:numPr>
        <w:ind w:firstLineChars="0"/>
        <w:rPr>
          <w:lang w:val="ru-RU"/>
        </w:rPr>
      </w:pPr>
      <w:r>
        <w:rPr>
          <w:lang w:val="ru-RU"/>
        </w:rPr>
        <w:t xml:space="preserve">разработать грамматику подмножества языка </w:t>
      </w:r>
      <w:r>
        <w:t>Java</w:t>
      </w:r>
      <w:r>
        <w:rPr>
          <w:lang w:val="ru-RU"/>
        </w:rPr>
        <w:t xml:space="preserve">; </w:t>
      </w:r>
    </w:p>
    <w:p>
      <w:pPr>
        <w:pStyle w:val="153"/>
        <w:numPr>
          <w:ilvl w:val="0"/>
          <w:numId w:val="12"/>
        </w:numPr>
        <w:ind w:firstLineChars="0"/>
        <w:rPr>
          <w:lang w:val="ru-RU"/>
        </w:rPr>
      </w:pPr>
      <w:r>
        <w:rPr>
          <w:lang w:val="ru-RU"/>
        </w:rPr>
        <w:t>описать контекстные условия входного языка;</w:t>
      </w:r>
    </w:p>
    <w:p>
      <w:pPr>
        <w:pStyle w:val="153"/>
        <w:numPr>
          <w:ilvl w:val="0"/>
          <w:numId w:val="12"/>
        </w:numPr>
        <w:ind w:firstLineChars="0"/>
        <w:rPr>
          <w:lang w:val="ru-RU"/>
        </w:rPr>
      </w:pPr>
      <w:r>
        <w:rPr>
          <w:lang w:val="ru-RU"/>
        </w:rPr>
        <w:t xml:space="preserve">описать соответствие конструкций входного и выходного языков; </w:t>
      </w:r>
    </w:p>
    <w:p>
      <w:pPr>
        <w:pStyle w:val="153"/>
        <w:numPr>
          <w:ilvl w:val="0"/>
          <w:numId w:val="12"/>
        </w:numPr>
        <w:ind w:firstLineChars="0"/>
        <w:rPr>
          <w:lang w:val="ru-RU"/>
        </w:rPr>
      </w:pPr>
      <w:r>
        <w:rPr>
          <w:lang w:val="ru-RU"/>
        </w:rPr>
        <w:t xml:space="preserve">разработать проект лексического анализатора; </w:t>
      </w:r>
    </w:p>
    <w:p>
      <w:pPr>
        <w:pStyle w:val="153"/>
        <w:numPr>
          <w:ilvl w:val="0"/>
          <w:numId w:val="12"/>
        </w:numPr>
        <w:ind w:firstLineChars="0"/>
        <w:rPr>
          <w:lang w:val="ru-RU"/>
        </w:rPr>
      </w:pPr>
      <w:r>
        <w:rPr>
          <w:lang w:val="ru-RU"/>
        </w:rPr>
        <w:t>разработать проект синтаксического анализатора.</w:t>
      </w:r>
    </w:p>
    <w:p>
      <w:pPr>
        <w:pStyle w:val="2"/>
        <w:numPr>
          <w:ilvl w:val="0"/>
          <w:numId w:val="13"/>
        </w:numPr>
        <w:jc w:val="center"/>
        <w:rPr>
          <w:lang w:val="ru-RU"/>
        </w:rPr>
      </w:pPr>
      <w:bookmarkStart w:id="1" w:name="_Toc566121473"/>
      <w:r>
        <w:rPr>
          <w:lang w:val="ru-RU"/>
        </w:rPr>
        <w:t>Неформальная постановка задачи</w:t>
      </w:r>
      <w:bookmarkEnd w:id="1"/>
    </w:p>
    <w:p>
      <w:pPr>
        <w:pStyle w:val="153"/>
        <w:ind w:firstLine="709" w:firstLineChars="0"/>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pPr>
        <w:pStyle w:val="153"/>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pPr>
        <w:pStyle w:val="152"/>
        <w:ind w:firstLine="560"/>
        <w:rPr>
          <w:lang w:val="en"/>
        </w:rPr>
      </w:pPr>
      <w:r>
        <w:rPr>
          <w:lang w:val="ru-RU"/>
        </w:rPr>
        <w:t>Типы</w:t>
      </w:r>
      <w:r>
        <w:t xml:space="preserve"> </w:t>
      </w:r>
      <w:r>
        <w:rPr>
          <w:lang w:val="ru-RU"/>
        </w:rPr>
        <w:t>данных</w:t>
      </w:r>
      <w:r>
        <w:rPr>
          <w:lang w:val="en"/>
        </w:rPr>
        <w:t>:</w:t>
      </w:r>
      <w:r>
        <w:rPr>
          <w:b/>
          <w:bCs/>
          <w:i/>
          <w:iCs/>
          <w:lang w:val="en"/>
        </w:rPr>
        <w:t>byte ,short, int,long,float,double,char,boolean.</w:t>
      </w:r>
    </w:p>
    <w:p>
      <w:pPr>
        <w:pStyle w:val="152"/>
        <w:ind w:firstLine="560"/>
        <w:rPr>
          <w:lang w:val="en"/>
        </w:rPr>
      </w:pPr>
      <w:r>
        <w:rPr>
          <w:lang w:val="ru-RU"/>
        </w:rPr>
        <w:t>Операторы</w:t>
      </w:r>
      <w:r>
        <w:rPr>
          <w:lang w:val="en"/>
        </w:rPr>
        <w:t>:</w:t>
      </w:r>
    </w:p>
    <w:p>
      <w:pPr>
        <w:pStyle w:val="153"/>
        <w:ind w:firstLine="562"/>
        <w:rPr>
          <w:b/>
          <w:bCs/>
          <w:i/>
          <w:iCs/>
          <w:lang w:val="ru-RU"/>
        </w:rPr>
      </w:pPr>
      <w:r>
        <w:rPr>
          <w:b/>
          <w:bCs/>
          <w:i/>
          <w:iCs/>
          <w:lang w:val="ru-RU"/>
        </w:rPr>
        <w:t>Арифметические операторы(</w:t>
      </w:r>
      <w:r>
        <w:rPr>
          <w:b/>
          <w:bCs/>
          <w:i/>
          <w:iCs/>
          <w:lang w:val="ru-RU"/>
        </w:rPr>
        <w:fldChar w:fldCharType="begin"/>
      </w:r>
      <w:r>
        <w:rPr>
          <w:b/>
          <w:bCs/>
          <w:i/>
          <w:iCs/>
          <w:lang w:val="ru-RU"/>
        </w:rPr>
        <w:instrText xml:space="preserve"> REF _Ref1442357939 \h </w:instrText>
      </w:r>
      <w:r>
        <w:rPr>
          <w:b/>
          <w:bCs/>
          <w:i/>
          <w:iCs/>
          <w:lang w:val="ru-RU"/>
        </w:rPr>
        <w:fldChar w:fldCharType="separate"/>
      </w:r>
      <w:r>
        <w:t>Таблица 1</w:t>
      </w:r>
      <w:r>
        <w:rPr>
          <w:b/>
          <w:bCs/>
          <w:i/>
          <w:iCs/>
          <w:lang w:val="ru-RU"/>
        </w:rPr>
        <w:fldChar w:fldCharType="end"/>
      </w:r>
      <w:r>
        <w:rPr>
          <w:b/>
          <w:bCs/>
          <w:i/>
          <w:iCs/>
          <w:lang w:val="ru-RU"/>
        </w:rPr>
        <w:t>).</w:t>
      </w:r>
    </w:p>
    <w:tbl>
      <w:tblPr>
        <w:tblStyle w:val="12"/>
        <w:tblW w:w="9126" w:type="dxa"/>
        <w:tblInd w:w="0" w:type="dxa"/>
        <w:shd w:val="clear" w:color="auto" w:fill="FFFFFF"/>
        <w:tblLayout w:type="autofit"/>
        <w:tblCellMar>
          <w:top w:w="0" w:type="dxa"/>
          <w:left w:w="0" w:type="dxa"/>
          <w:bottom w:w="0" w:type="dxa"/>
          <w:right w:w="0" w:type="dxa"/>
        </w:tblCellMar>
      </w:tblPr>
      <w:tblGrid>
        <w:gridCol w:w="1926"/>
        <w:gridCol w:w="4500"/>
        <w:gridCol w:w="2700"/>
      </w:tblGrid>
      <w:tr>
        <w:tblPrEx>
          <w:tblCellMar>
            <w:top w:w="0" w:type="dxa"/>
            <w:left w:w="0" w:type="dxa"/>
            <w:bottom w:w="0" w:type="dxa"/>
            <w:right w:w="0" w:type="dxa"/>
          </w:tblCellMar>
        </w:tblPrEx>
        <w:tc>
          <w:tcPr>
            <w:tcW w:w="192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Оператор</w:t>
            </w:r>
          </w:p>
        </w:tc>
        <w:tc>
          <w:tcPr>
            <w:tcW w:w="45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Описание</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Пример</w:t>
            </w:r>
          </w:p>
        </w:tc>
      </w:tr>
      <w:tr>
        <w:tblPrEx>
          <w:shd w:val="clear" w:color="auto" w:fill="FFFFFF"/>
          <w:tblCellMar>
            <w:top w:w="0" w:type="dxa"/>
            <w:left w:w="0" w:type="dxa"/>
            <w:bottom w:w="0" w:type="dxa"/>
            <w:right w:w="0" w:type="dxa"/>
          </w:tblCellMar>
        </w:tblPrEx>
        <w:tc>
          <w:tcPr>
            <w:tcW w:w="192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Складывает значения по обе стороны от оператора</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 B даст 30</w:t>
            </w:r>
          </w:p>
        </w:tc>
      </w:tr>
      <w:tr>
        <w:tblPrEx>
          <w:shd w:val="clear" w:color="auto" w:fill="FFFFFF"/>
          <w:tblCellMar>
            <w:top w:w="0" w:type="dxa"/>
            <w:left w:w="0" w:type="dxa"/>
            <w:bottom w:w="0" w:type="dxa"/>
            <w:right w:w="0" w:type="dxa"/>
          </w:tblCellMar>
        </w:tblPrEx>
        <w:tc>
          <w:tcPr>
            <w:tcW w:w="192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Вычитает правый операнд из левого операнда</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 B даст -10</w:t>
            </w:r>
          </w:p>
        </w:tc>
      </w:tr>
      <w:tr>
        <w:tblPrEx>
          <w:shd w:val="clear" w:color="auto" w:fill="FFFFFF"/>
          <w:tblCellMar>
            <w:top w:w="0" w:type="dxa"/>
            <w:left w:w="0" w:type="dxa"/>
            <w:bottom w:w="0" w:type="dxa"/>
            <w:right w:w="0" w:type="dxa"/>
          </w:tblCellMar>
        </w:tblPrEx>
        <w:tc>
          <w:tcPr>
            <w:tcW w:w="192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Умножает значения по обе стороны от оператора</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 B даст 200</w:t>
            </w:r>
          </w:p>
        </w:tc>
      </w:tr>
      <w:tr>
        <w:tblPrEx>
          <w:shd w:val="clear" w:color="auto" w:fill="FFFFFF"/>
          <w:tblCellMar>
            <w:top w:w="0" w:type="dxa"/>
            <w:left w:w="0" w:type="dxa"/>
            <w:bottom w:w="0" w:type="dxa"/>
            <w:right w:w="0" w:type="dxa"/>
          </w:tblCellMar>
        </w:tblPrEx>
        <w:tc>
          <w:tcPr>
            <w:tcW w:w="192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Оператор деления делит левый операнд на правый операнд</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B / A даст 2</w:t>
            </w:r>
          </w:p>
        </w:tc>
      </w:tr>
      <w:tr>
        <w:tblPrEx>
          <w:shd w:val="clear" w:color="auto" w:fill="FFFFFF"/>
          <w:tblCellMar>
            <w:top w:w="0" w:type="dxa"/>
            <w:left w:w="0" w:type="dxa"/>
            <w:bottom w:w="0" w:type="dxa"/>
            <w:right w:w="0" w:type="dxa"/>
          </w:tblCellMar>
        </w:tblPrEx>
        <w:tc>
          <w:tcPr>
            <w:tcW w:w="192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Делит левый операнд на правый операнд и возвращает остаток</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B % A даст 0</w:t>
            </w:r>
          </w:p>
        </w:tc>
      </w:tr>
      <w:tr>
        <w:tblPrEx>
          <w:shd w:val="clear" w:color="auto" w:fill="FFFFFF"/>
          <w:tblCellMar>
            <w:top w:w="0" w:type="dxa"/>
            <w:left w:w="0" w:type="dxa"/>
            <w:bottom w:w="0" w:type="dxa"/>
            <w:right w:w="0" w:type="dxa"/>
          </w:tblCellMar>
        </w:tblPrEx>
        <w:tc>
          <w:tcPr>
            <w:tcW w:w="192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Инкремент - увеличивает значение операнда на 1</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B++ даст 21</w:t>
            </w:r>
          </w:p>
        </w:tc>
      </w:tr>
      <w:tr>
        <w:tblPrEx>
          <w:shd w:val="clear" w:color="auto" w:fill="FFFFFF"/>
          <w:tblCellMar>
            <w:top w:w="0" w:type="dxa"/>
            <w:left w:w="0" w:type="dxa"/>
            <w:bottom w:w="0" w:type="dxa"/>
            <w:right w:w="0" w:type="dxa"/>
          </w:tblCellMar>
        </w:tblPrEx>
        <w:tc>
          <w:tcPr>
            <w:tcW w:w="192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Декремент - уменьшает значение операнда на 1</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B-- даст 19</w:t>
            </w:r>
          </w:p>
        </w:tc>
      </w:tr>
    </w:tbl>
    <w:p>
      <w:pPr>
        <w:pStyle w:val="41"/>
      </w:pPr>
      <w:bookmarkStart w:id="2" w:name="_Ref1442357939"/>
      <w:r>
        <w:t xml:space="preserve">Таблица </w:t>
      </w:r>
      <w:r>
        <w:fldChar w:fldCharType="begin"/>
      </w:r>
      <w:r>
        <w:instrText xml:space="preserve"> SEQ Таблица \* ARABIC </w:instrText>
      </w:r>
      <w:r>
        <w:fldChar w:fldCharType="separate"/>
      </w:r>
      <w:r>
        <w:t>1</w:t>
      </w:r>
      <w:r>
        <w:fldChar w:fldCharType="end"/>
      </w:r>
      <w:bookmarkEnd w:id="2"/>
      <w:r>
        <w:t>-Арифметические операторы</w:t>
      </w:r>
    </w:p>
    <w:p>
      <w:pPr>
        <w:rPr>
          <w:b/>
          <w:bCs/>
          <w:i/>
          <w:iCs/>
          <w:lang w:val="ru-RU"/>
        </w:rPr>
      </w:pPr>
      <w:r>
        <w:rPr>
          <w:b/>
          <w:bCs/>
          <w:i/>
          <w:iCs/>
          <w:lang w:val="ru-RU"/>
        </w:rPr>
        <w:br w:type="page"/>
      </w:r>
    </w:p>
    <w:p>
      <w:pPr>
        <w:pStyle w:val="153"/>
        <w:ind w:firstLine="562"/>
        <w:rPr>
          <w:b/>
          <w:bCs/>
          <w:i/>
          <w:iCs/>
          <w:lang w:val="ru-RU"/>
        </w:rPr>
      </w:pPr>
      <w:r>
        <w:rPr>
          <w:b/>
          <w:bCs/>
          <w:i/>
          <w:iCs/>
          <w:lang w:val="ru-RU"/>
        </w:rPr>
        <w:t>Операторы сравнения(</w:t>
      </w:r>
      <w:r>
        <w:rPr>
          <w:b/>
          <w:bCs/>
          <w:i/>
          <w:iCs/>
          <w:lang w:val="ru-RU"/>
        </w:rPr>
        <w:fldChar w:fldCharType="begin"/>
      </w:r>
      <w:r>
        <w:rPr>
          <w:b/>
          <w:bCs/>
          <w:i/>
          <w:iCs/>
          <w:lang w:val="ru-RU"/>
        </w:rPr>
        <w:instrText xml:space="preserve"> REF _Ref781792521 \h </w:instrText>
      </w:r>
      <w:r>
        <w:rPr>
          <w:b/>
          <w:bCs/>
          <w:i/>
          <w:iCs/>
          <w:lang w:val="ru-RU"/>
        </w:rPr>
        <w:fldChar w:fldCharType="separate"/>
      </w:r>
      <w:r>
        <w:rPr>
          <w:b/>
          <w:bCs/>
          <w:i/>
          <w:iCs/>
        </w:rPr>
        <w:t>Таблица 2</w:t>
      </w:r>
      <w:r>
        <w:rPr>
          <w:b/>
          <w:bCs/>
          <w:i/>
          <w:iCs/>
          <w:lang w:val="ru-RU"/>
        </w:rPr>
        <w:fldChar w:fldCharType="end"/>
      </w:r>
      <w:r>
        <w:rPr>
          <w:b/>
          <w:bCs/>
          <w:i/>
          <w:iCs/>
          <w:lang w:val="ru-RU"/>
        </w:rPr>
        <w:t>).</w:t>
      </w:r>
    </w:p>
    <w:tbl>
      <w:tblPr>
        <w:tblStyle w:val="12"/>
        <w:tblW w:w="9156" w:type="dxa"/>
        <w:tblInd w:w="0" w:type="dxa"/>
        <w:shd w:val="clear" w:color="auto" w:fill="FFFFFF"/>
        <w:tblLayout w:type="autofit"/>
        <w:tblCellMar>
          <w:top w:w="0" w:type="dxa"/>
          <w:left w:w="0" w:type="dxa"/>
          <w:bottom w:w="0" w:type="dxa"/>
          <w:right w:w="0" w:type="dxa"/>
        </w:tblCellMar>
      </w:tblPr>
      <w:tblGrid>
        <w:gridCol w:w="1911"/>
        <w:gridCol w:w="4546"/>
        <w:gridCol w:w="2699"/>
      </w:tblGrid>
      <w:tr>
        <w:tblPrEx>
          <w:tblCellMar>
            <w:top w:w="0" w:type="dxa"/>
            <w:left w:w="0" w:type="dxa"/>
            <w:bottom w:w="0" w:type="dxa"/>
            <w:right w:w="0" w:type="dxa"/>
          </w:tblCellMar>
        </w:tblPrEx>
        <w:tc>
          <w:tcPr>
            <w:tcW w:w="1911"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Оператор</w:t>
            </w:r>
          </w:p>
        </w:tc>
        <w:tc>
          <w:tcPr>
            <w:tcW w:w="4546"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Описание</w:t>
            </w:r>
          </w:p>
        </w:tc>
        <w:tc>
          <w:tcPr>
            <w:tcW w:w="2699"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Пример</w:t>
            </w:r>
          </w:p>
        </w:tc>
      </w:tr>
      <w:tr>
        <w:tblPrEx>
          <w:shd w:val="clear" w:color="auto" w:fill="FFFFFF"/>
          <w:tblCellMar>
            <w:top w:w="0" w:type="dxa"/>
            <w:left w:w="0" w:type="dxa"/>
            <w:bottom w:w="0" w:type="dxa"/>
            <w:right w:w="0" w:type="dxa"/>
          </w:tblCellMar>
        </w:tblPrEx>
        <w:tc>
          <w:tcPr>
            <w:tcW w:w="1911"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4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c>
          <w:tcPr>
            <w:tcW w:w="2699"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 B) — не верны</w:t>
            </w:r>
          </w:p>
        </w:tc>
      </w:tr>
      <w:tr>
        <w:tblPrEx>
          <w:shd w:val="clear" w:color="auto" w:fill="FFFFFF"/>
          <w:tblCellMar>
            <w:top w:w="0" w:type="dxa"/>
            <w:left w:w="0" w:type="dxa"/>
            <w:bottom w:w="0" w:type="dxa"/>
            <w:right w:w="0" w:type="dxa"/>
          </w:tblCellMar>
        </w:tblPrEx>
        <w:tc>
          <w:tcPr>
            <w:tcW w:w="1911"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4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c>
          <w:tcPr>
            <w:tcW w:w="2699"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 B) — значение истинна</w:t>
            </w:r>
          </w:p>
        </w:tc>
      </w:tr>
      <w:tr>
        <w:tblPrEx>
          <w:shd w:val="clear" w:color="auto" w:fill="FFFFFF"/>
          <w:tblCellMar>
            <w:top w:w="0" w:type="dxa"/>
            <w:left w:w="0" w:type="dxa"/>
            <w:bottom w:w="0" w:type="dxa"/>
            <w:right w:w="0" w:type="dxa"/>
          </w:tblCellMar>
        </w:tblPrEx>
        <w:tc>
          <w:tcPr>
            <w:tcW w:w="1911"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&gt;</w:t>
            </w:r>
          </w:p>
        </w:tc>
        <w:tc>
          <w:tcPr>
            <w:tcW w:w="454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c>
          <w:tcPr>
            <w:tcW w:w="2699"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&gt; B) — не верны</w:t>
            </w:r>
          </w:p>
        </w:tc>
      </w:tr>
      <w:tr>
        <w:tblPrEx>
          <w:shd w:val="clear" w:color="auto" w:fill="FFFFFF"/>
          <w:tblCellMar>
            <w:top w:w="0" w:type="dxa"/>
            <w:left w:w="0" w:type="dxa"/>
            <w:bottom w:w="0" w:type="dxa"/>
            <w:right w:w="0" w:type="dxa"/>
          </w:tblCellMar>
        </w:tblPrEx>
        <w:tc>
          <w:tcPr>
            <w:tcW w:w="1911"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&lt;</w:t>
            </w:r>
          </w:p>
        </w:tc>
        <w:tc>
          <w:tcPr>
            <w:tcW w:w="454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c>
          <w:tcPr>
            <w:tcW w:w="2699"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&lt; B) — значение истинна</w:t>
            </w:r>
          </w:p>
        </w:tc>
      </w:tr>
      <w:tr>
        <w:tblPrEx>
          <w:shd w:val="clear" w:color="auto" w:fill="FFFFFF"/>
          <w:tblCellMar>
            <w:top w:w="0" w:type="dxa"/>
            <w:left w:w="0" w:type="dxa"/>
            <w:bottom w:w="0" w:type="dxa"/>
            <w:right w:w="0" w:type="dxa"/>
          </w:tblCellMar>
        </w:tblPrEx>
        <w:tc>
          <w:tcPr>
            <w:tcW w:w="1911"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&gt;=</w:t>
            </w:r>
          </w:p>
        </w:tc>
        <w:tc>
          <w:tcPr>
            <w:tcW w:w="454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c>
          <w:tcPr>
            <w:tcW w:w="2699"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w:t>
            </w:r>
            <w:r>
              <w:rPr>
                <w:sz w:val="24"/>
                <w:szCs w:val="24"/>
              </w:rPr>
              <w:t>A</w:t>
            </w:r>
            <w:r>
              <w:rPr>
                <w:sz w:val="24"/>
                <w:szCs w:val="24"/>
                <w:lang w:val="ru-RU"/>
              </w:rPr>
              <w:t xml:space="preserve"> &gt;= </w:t>
            </w:r>
            <w:r>
              <w:rPr>
                <w:sz w:val="24"/>
                <w:szCs w:val="24"/>
              </w:rPr>
              <w:t>B</w:t>
            </w:r>
            <w:r>
              <w:rPr>
                <w:sz w:val="24"/>
                <w:szCs w:val="24"/>
                <w:lang w:val="ru-RU"/>
              </w:rPr>
              <w:t>) — значение не верны</w:t>
            </w:r>
          </w:p>
        </w:tc>
      </w:tr>
      <w:tr>
        <w:tblPrEx>
          <w:shd w:val="clear" w:color="auto" w:fill="FFFFFF"/>
          <w:tblCellMar>
            <w:top w:w="0" w:type="dxa"/>
            <w:left w:w="0" w:type="dxa"/>
            <w:bottom w:w="0" w:type="dxa"/>
            <w:right w:w="0" w:type="dxa"/>
          </w:tblCellMar>
        </w:tblPrEx>
        <w:tc>
          <w:tcPr>
            <w:tcW w:w="1911"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&lt;=</w:t>
            </w:r>
          </w:p>
        </w:tc>
        <w:tc>
          <w:tcPr>
            <w:tcW w:w="4546"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c>
          <w:tcPr>
            <w:tcW w:w="2699"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&lt;= B) — значение истинна</w:t>
            </w:r>
          </w:p>
        </w:tc>
      </w:tr>
    </w:tbl>
    <w:p>
      <w:pPr>
        <w:pStyle w:val="41"/>
      </w:pPr>
      <w:bookmarkStart w:id="3" w:name="_Ref781792521"/>
      <w:r>
        <w:t xml:space="preserve">Таблица </w:t>
      </w:r>
      <w:r>
        <w:fldChar w:fldCharType="begin"/>
      </w:r>
      <w:r>
        <w:instrText xml:space="preserve"> SEQ Таблица \* ARABIC </w:instrText>
      </w:r>
      <w:r>
        <w:fldChar w:fldCharType="separate"/>
      </w:r>
      <w:r>
        <w:t>2</w:t>
      </w:r>
      <w:r>
        <w:fldChar w:fldCharType="end"/>
      </w:r>
      <w:bookmarkEnd w:id="3"/>
      <w:r>
        <w:t>-Операторы сравнения</w:t>
      </w:r>
    </w:p>
    <w:p>
      <w:pPr>
        <w:rPr>
          <w:b/>
          <w:bCs/>
          <w:i/>
          <w:iCs/>
          <w:lang w:val="ru-RU"/>
        </w:rPr>
      </w:pPr>
      <w:r>
        <w:rPr>
          <w:b/>
          <w:bCs/>
          <w:i/>
          <w:iCs/>
          <w:lang w:val="ru-RU"/>
        </w:rPr>
        <w:br w:type="page"/>
      </w:r>
    </w:p>
    <w:p>
      <w:pPr>
        <w:pStyle w:val="153"/>
        <w:ind w:firstLine="562"/>
        <w:rPr>
          <w:b/>
          <w:bCs/>
          <w:i/>
          <w:iCs/>
          <w:lang w:val="ru-RU"/>
        </w:rPr>
      </w:pPr>
      <w:r>
        <w:rPr>
          <w:b/>
          <w:bCs/>
          <w:i/>
          <w:iCs/>
          <w:lang w:val="ru-RU"/>
        </w:rPr>
        <w:t>Побитовые операторы(</w:t>
      </w:r>
      <w:r>
        <w:rPr>
          <w:b/>
          <w:bCs/>
          <w:i/>
          <w:iCs/>
          <w:lang w:val="ru-RU"/>
        </w:rPr>
        <w:fldChar w:fldCharType="begin"/>
      </w:r>
      <w:r>
        <w:rPr>
          <w:b/>
          <w:bCs/>
          <w:i/>
          <w:iCs/>
          <w:lang w:val="ru-RU"/>
        </w:rPr>
        <w:instrText xml:space="preserve"> REF _Ref784422742 \h </w:instrText>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Style w:val="12"/>
        <w:tblW w:w="9186" w:type="dxa"/>
        <w:tblInd w:w="0" w:type="dxa"/>
        <w:shd w:val="clear" w:color="auto" w:fill="FFFFFF"/>
        <w:tblLayout w:type="autofit"/>
        <w:tblCellMar>
          <w:top w:w="0" w:type="dxa"/>
          <w:left w:w="0" w:type="dxa"/>
          <w:bottom w:w="0" w:type="dxa"/>
          <w:right w:w="0" w:type="dxa"/>
        </w:tblCellMar>
      </w:tblPr>
      <w:tblGrid>
        <w:gridCol w:w="1964"/>
        <w:gridCol w:w="4477"/>
        <w:gridCol w:w="2745"/>
      </w:tblGrid>
      <w:tr>
        <w:tblPrEx>
          <w:shd w:val="clear" w:color="auto" w:fill="FFFFFF"/>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Оператор</w:t>
            </w:r>
          </w:p>
        </w:tc>
        <w:tc>
          <w:tcPr>
            <w:tcW w:w="4477"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Описание</w:t>
            </w:r>
          </w:p>
        </w:tc>
        <w:tc>
          <w:tcPr>
            <w:tcW w:w="2745"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Пример</w:t>
            </w:r>
          </w:p>
        </w:tc>
      </w:tr>
      <w:tr>
        <w:tblPrEx>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&amp; (побитовое и)</w:t>
            </w:r>
          </w:p>
        </w:tc>
        <w:tc>
          <w:tcPr>
            <w:tcW w:w="447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c>
          <w:tcPr>
            <w:tcW w:w="274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w:t>
            </w:r>
            <w:r>
              <w:rPr>
                <w:sz w:val="24"/>
                <w:szCs w:val="24"/>
              </w:rPr>
              <w:t>A</w:t>
            </w:r>
            <w:r>
              <w:rPr>
                <w:sz w:val="24"/>
                <w:szCs w:val="24"/>
                <w:lang w:val="ru-RU"/>
              </w:rPr>
              <w:t xml:space="preserve"> &amp; </w:t>
            </w:r>
            <w:r>
              <w:rPr>
                <w:sz w:val="24"/>
                <w:szCs w:val="24"/>
              </w:rPr>
              <w:t>B</w:t>
            </w:r>
            <w:r>
              <w:rPr>
                <w:sz w:val="24"/>
                <w:szCs w:val="24"/>
                <w:lang w:val="ru-RU"/>
              </w:rPr>
              <w:t>) даст 12, который является 0000 1100</w:t>
            </w:r>
          </w:p>
        </w:tc>
      </w:tr>
      <w:tr>
        <w:tblPrEx>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 (побитовое или)</w:t>
            </w:r>
          </w:p>
        </w:tc>
        <w:tc>
          <w:tcPr>
            <w:tcW w:w="447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c>
          <w:tcPr>
            <w:tcW w:w="274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w:t>
            </w:r>
            <w:r>
              <w:rPr>
                <w:sz w:val="24"/>
                <w:szCs w:val="24"/>
              </w:rPr>
              <w:t>A</w:t>
            </w:r>
            <w:r>
              <w:rPr>
                <w:sz w:val="24"/>
                <w:szCs w:val="24"/>
                <w:lang w:val="ru-RU"/>
              </w:rPr>
              <w:t xml:space="preserve"> | </w:t>
            </w:r>
            <w:r>
              <w:rPr>
                <w:sz w:val="24"/>
                <w:szCs w:val="24"/>
              </w:rPr>
              <w:t>B</w:t>
            </w:r>
            <w:r>
              <w:rPr>
                <w:sz w:val="24"/>
                <w:szCs w:val="24"/>
                <w:lang w:val="ru-RU"/>
              </w:rPr>
              <w:t>) даст 61 который равен 0011 1101</w:t>
            </w:r>
          </w:p>
        </w:tc>
      </w:tr>
      <w:tr>
        <w:tblPrEx>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 (побитовое логическое или)</w:t>
            </w:r>
          </w:p>
        </w:tc>
        <w:tc>
          <w:tcPr>
            <w:tcW w:w="447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c>
          <w:tcPr>
            <w:tcW w:w="274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w:t>
            </w:r>
            <w:r>
              <w:rPr>
                <w:sz w:val="24"/>
                <w:szCs w:val="24"/>
              </w:rPr>
              <w:t>A</w:t>
            </w:r>
            <w:r>
              <w:rPr>
                <w:sz w:val="24"/>
                <w:szCs w:val="24"/>
                <w:lang w:val="ru-RU"/>
              </w:rPr>
              <w:t xml:space="preserve"> ^ </w:t>
            </w:r>
            <w:r>
              <w:rPr>
                <w:sz w:val="24"/>
                <w:szCs w:val="24"/>
              </w:rPr>
              <w:t>B</w:t>
            </w:r>
            <w:r>
              <w:rPr>
                <w:sz w:val="24"/>
                <w:szCs w:val="24"/>
                <w:lang w:val="ru-RU"/>
              </w:rPr>
              <w:t>) даст 49, которая является 0011 0001</w:t>
            </w:r>
          </w:p>
        </w:tc>
      </w:tr>
      <w:tr>
        <w:tblPrEx>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 (побитовое дополнение)</w:t>
            </w:r>
          </w:p>
        </w:tc>
        <w:tc>
          <w:tcPr>
            <w:tcW w:w="447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Бинарный оператор дополнения и имеет эффект «отражения» бит.</w:t>
            </w:r>
          </w:p>
        </w:tc>
        <w:tc>
          <w:tcPr>
            <w:tcW w:w="274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 xml:space="preserve">(~ </w:t>
            </w:r>
            <w:r>
              <w:rPr>
                <w:sz w:val="24"/>
                <w:szCs w:val="24"/>
              </w:rPr>
              <w:t>A</w:t>
            </w:r>
            <w:r>
              <w:rPr>
                <w:sz w:val="24"/>
                <w:szCs w:val="24"/>
                <w:lang w:val="ru-RU"/>
              </w:rPr>
              <w:t>) даст -61, которая является формой дополнением 1100 0011 в двоичной записи</w:t>
            </w:r>
          </w:p>
        </w:tc>
      </w:tr>
      <w:tr>
        <w:tblPrEx>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&lt;&lt; (сдвиг влево)</w:t>
            </w:r>
          </w:p>
        </w:tc>
        <w:tc>
          <w:tcPr>
            <w:tcW w:w="447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c>
          <w:tcPr>
            <w:tcW w:w="274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&lt;&lt; 2 даст 240, который 1111 0000</w:t>
            </w:r>
          </w:p>
        </w:tc>
      </w:tr>
      <w:tr>
        <w:tblPrEx>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&gt;&gt; (сдвиг вправо)</w:t>
            </w:r>
          </w:p>
        </w:tc>
        <w:tc>
          <w:tcPr>
            <w:tcW w:w="447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c>
          <w:tcPr>
            <w:tcW w:w="274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&gt;&gt; 2 даст 15, который является 1111</w:t>
            </w:r>
          </w:p>
        </w:tc>
      </w:tr>
      <w:tr>
        <w:tblPrEx>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&gt;&gt;&gt; (нулевой сдвиг вправо)</w:t>
            </w:r>
          </w:p>
        </w:tc>
        <w:tc>
          <w:tcPr>
            <w:tcW w:w="447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c>
          <w:tcPr>
            <w:tcW w:w="274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&gt;&gt;&gt; 2 даст 15, который является 0000 1111</w:t>
            </w:r>
          </w:p>
        </w:tc>
      </w:tr>
    </w:tbl>
    <w:p>
      <w:pPr>
        <w:pStyle w:val="41"/>
      </w:pPr>
      <w:bookmarkStart w:id="4" w:name="_Ref784422742"/>
      <w:r>
        <w:t xml:space="preserve">Таблица </w:t>
      </w:r>
      <w:r>
        <w:fldChar w:fldCharType="begin"/>
      </w:r>
      <w:r>
        <w:instrText xml:space="preserve"> SEQ Таблица \* ARABIC </w:instrText>
      </w:r>
      <w:r>
        <w:fldChar w:fldCharType="separate"/>
      </w:r>
      <w:r>
        <w:t>3</w:t>
      </w:r>
      <w:r>
        <w:fldChar w:fldCharType="end"/>
      </w:r>
      <w:bookmarkEnd w:id="4"/>
      <w:r>
        <w:t>-Побитовые операторы</w:t>
      </w:r>
    </w:p>
    <w:p>
      <w:pPr>
        <w:rPr>
          <w:b/>
          <w:bCs/>
          <w:i/>
          <w:iCs/>
          <w:lang w:val="ru-RU"/>
        </w:rPr>
      </w:pPr>
      <w:r>
        <w:rPr>
          <w:b/>
          <w:bCs/>
          <w:i/>
          <w:iCs/>
          <w:lang w:val="ru-RU"/>
        </w:rPr>
        <w:br w:type="page"/>
      </w:r>
    </w:p>
    <w:p>
      <w:pPr>
        <w:pStyle w:val="153"/>
        <w:ind w:firstLine="562"/>
        <w:rPr>
          <w:b/>
          <w:bCs/>
          <w:i/>
          <w:iCs/>
          <w:lang w:val="ru-RU"/>
        </w:rPr>
      </w:pPr>
      <w:r>
        <w:rPr>
          <w:b/>
          <w:bCs/>
          <w:i/>
          <w:iCs/>
          <w:lang w:val="ru-RU"/>
        </w:rPr>
        <w:t>Логическое операторы(</w:t>
      </w:r>
      <w:r>
        <w:rPr>
          <w:b/>
          <w:bCs/>
          <w:i/>
          <w:iCs/>
          <w:lang w:val="ru-RU"/>
        </w:rPr>
        <w:fldChar w:fldCharType="begin"/>
      </w:r>
      <w:r>
        <w:rPr>
          <w:b/>
          <w:bCs/>
          <w:i/>
          <w:iCs/>
          <w:lang w:val="ru-RU"/>
        </w:rPr>
        <w:instrText xml:space="preserve"> REF _Ref166555935 \h </w:instrText>
      </w:r>
      <w:r>
        <w:rPr>
          <w:b/>
          <w:bCs/>
          <w:i/>
          <w:iCs/>
          <w:lang w:val="ru-RU"/>
        </w:rPr>
        <w:fldChar w:fldCharType="separate"/>
      </w:r>
      <w:r>
        <w:rPr>
          <w:b/>
          <w:bCs/>
          <w:i/>
          <w:iCs/>
        </w:rPr>
        <w:t>Таблица 4</w:t>
      </w:r>
      <w:r>
        <w:rPr>
          <w:b/>
          <w:bCs/>
          <w:i/>
          <w:iCs/>
          <w:lang w:val="ru-RU"/>
        </w:rPr>
        <w:fldChar w:fldCharType="end"/>
      </w:r>
      <w:r>
        <w:rPr>
          <w:b/>
          <w:bCs/>
          <w:i/>
          <w:iCs/>
          <w:lang w:val="ru-RU"/>
        </w:rPr>
        <w:t>).</w:t>
      </w:r>
    </w:p>
    <w:tbl>
      <w:tblPr>
        <w:tblStyle w:val="12"/>
        <w:tblW w:w="9202" w:type="dxa"/>
        <w:tblInd w:w="0" w:type="dxa"/>
        <w:shd w:val="clear" w:color="auto" w:fill="FFFFFF"/>
        <w:tblLayout w:type="autofit"/>
        <w:tblCellMar>
          <w:top w:w="0" w:type="dxa"/>
          <w:left w:w="0" w:type="dxa"/>
          <w:bottom w:w="0" w:type="dxa"/>
          <w:right w:w="0" w:type="dxa"/>
        </w:tblCellMar>
      </w:tblPr>
      <w:tblGrid>
        <w:gridCol w:w="1942"/>
        <w:gridCol w:w="4515"/>
        <w:gridCol w:w="2745"/>
      </w:tblGrid>
      <w:tr>
        <w:tblPrEx>
          <w:tblCellMar>
            <w:top w:w="0" w:type="dxa"/>
            <w:left w:w="0" w:type="dxa"/>
            <w:bottom w:w="0" w:type="dxa"/>
            <w:right w:w="0" w:type="dxa"/>
          </w:tblCellMar>
        </w:tblPrEx>
        <w:tc>
          <w:tcPr>
            <w:tcW w:w="1942"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Оператор</w:t>
            </w:r>
          </w:p>
        </w:tc>
        <w:tc>
          <w:tcPr>
            <w:tcW w:w="4515"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Описание</w:t>
            </w:r>
          </w:p>
        </w:tc>
        <w:tc>
          <w:tcPr>
            <w:tcW w:w="2745"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Пример</w:t>
            </w:r>
          </w:p>
        </w:tc>
      </w:tr>
      <w:tr>
        <w:tblPrEx>
          <w:shd w:val="clear" w:color="auto" w:fill="FFFFFF"/>
          <w:tblCellMar>
            <w:top w:w="0" w:type="dxa"/>
            <w:left w:w="0" w:type="dxa"/>
            <w:bottom w:w="0" w:type="dxa"/>
            <w:right w:w="0" w:type="dxa"/>
          </w:tblCellMar>
        </w:tblPrEx>
        <w:tc>
          <w:tcPr>
            <w:tcW w:w="1942"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&amp;&amp;</w:t>
            </w:r>
          </w:p>
        </w:tc>
        <w:tc>
          <w:tcPr>
            <w:tcW w:w="451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c>
          <w:tcPr>
            <w:tcW w:w="274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&amp;&amp; B) — значение false</w:t>
            </w:r>
          </w:p>
        </w:tc>
      </w:tr>
      <w:tr>
        <w:tblPrEx>
          <w:shd w:val="clear" w:color="auto" w:fill="FFFFFF"/>
          <w:tblCellMar>
            <w:top w:w="0" w:type="dxa"/>
            <w:left w:w="0" w:type="dxa"/>
            <w:bottom w:w="0" w:type="dxa"/>
            <w:right w:w="0" w:type="dxa"/>
          </w:tblCellMar>
        </w:tblPrEx>
        <w:tc>
          <w:tcPr>
            <w:tcW w:w="1942"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1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c>
          <w:tcPr>
            <w:tcW w:w="274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 B) — значение true</w:t>
            </w:r>
          </w:p>
        </w:tc>
      </w:tr>
      <w:tr>
        <w:tblPrEx>
          <w:shd w:val="clear" w:color="auto" w:fill="FFFFFF"/>
          <w:tblCellMar>
            <w:top w:w="0" w:type="dxa"/>
            <w:left w:w="0" w:type="dxa"/>
            <w:bottom w:w="0" w:type="dxa"/>
            <w:right w:w="0" w:type="dxa"/>
          </w:tblCellMar>
        </w:tblPrEx>
        <w:tc>
          <w:tcPr>
            <w:tcW w:w="1942"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1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c>
          <w:tcPr>
            <w:tcW w:w="2745"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!(A &amp;&amp; B) — значение true</w:t>
            </w:r>
          </w:p>
        </w:tc>
      </w:tr>
    </w:tbl>
    <w:p>
      <w:pPr>
        <w:pStyle w:val="41"/>
      </w:pPr>
      <w:bookmarkStart w:id="5" w:name="_Ref166555935"/>
      <w:r>
        <w:t xml:space="preserve">Таблица </w:t>
      </w:r>
      <w:r>
        <w:fldChar w:fldCharType="begin"/>
      </w:r>
      <w:r>
        <w:instrText xml:space="preserve"> SEQ Таблица \* ARABIC </w:instrText>
      </w:r>
      <w:r>
        <w:fldChar w:fldCharType="separate"/>
      </w:r>
      <w:r>
        <w:t>4</w:t>
      </w:r>
      <w:r>
        <w:fldChar w:fldCharType="end"/>
      </w:r>
      <w:bookmarkEnd w:id="5"/>
      <w:r>
        <w:t>-Логические операторы</w:t>
      </w:r>
    </w:p>
    <w:p>
      <w:pPr>
        <w:pStyle w:val="153"/>
        <w:ind w:firstLine="562"/>
        <w:rPr>
          <w:b/>
          <w:bCs/>
          <w:i/>
          <w:iCs/>
          <w:lang w:val="ru-RU"/>
        </w:rPr>
      </w:pPr>
      <w:r>
        <w:rPr>
          <w:b/>
          <w:bCs/>
          <w:i/>
          <w:iCs/>
          <w:lang w:val="ru-RU"/>
        </w:rPr>
        <w:t>Операторы присваивания(</w:t>
      </w:r>
      <w:r>
        <w:rPr>
          <w:b/>
          <w:bCs/>
          <w:i/>
          <w:iCs/>
          <w:lang w:val="ru-RU"/>
        </w:rPr>
        <w:fldChar w:fldCharType="begin"/>
      </w:r>
      <w:r>
        <w:rPr>
          <w:b/>
          <w:bCs/>
          <w:i/>
          <w:iCs/>
          <w:lang w:val="ru-RU"/>
        </w:rPr>
        <w:instrText xml:space="preserve"> REF _Ref442714741 \h </w:instrText>
      </w:r>
      <w:r>
        <w:rPr>
          <w:b/>
          <w:bCs/>
          <w:i/>
          <w:iCs/>
          <w:lang w:val="ru-RU"/>
        </w:rPr>
        <w:fldChar w:fldCharType="separate"/>
      </w:r>
      <w:r>
        <w:rPr>
          <w:b/>
          <w:bCs/>
          <w:i/>
          <w:iCs/>
        </w:rPr>
        <w:t>Таблица 5</w:t>
      </w:r>
      <w:r>
        <w:rPr>
          <w:b/>
          <w:bCs/>
          <w:i/>
          <w:iCs/>
          <w:lang w:val="ru-RU"/>
        </w:rPr>
        <w:fldChar w:fldCharType="end"/>
      </w:r>
      <w:r>
        <w:rPr>
          <w:b/>
          <w:bCs/>
          <w:i/>
          <w:iCs/>
          <w:lang w:val="ru-RU"/>
        </w:rPr>
        <w:t>).</w:t>
      </w:r>
    </w:p>
    <w:tbl>
      <w:tblPr>
        <w:tblStyle w:val="12"/>
        <w:tblW w:w="9187" w:type="dxa"/>
        <w:tblInd w:w="0" w:type="dxa"/>
        <w:shd w:val="clear" w:color="auto" w:fill="FFFFFF"/>
        <w:tblLayout w:type="autofit"/>
        <w:tblCellMar>
          <w:top w:w="0" w:type="dxa"/>
          <w:left w:w="0" w:type="dxa"/>
          <w:bottom w:w="0" w:type="dxa"/>
          <w:right w:w="0" w:type="dxa"/>
        </w:tblCellMar>
      </w:tblPr>
      <w:tblGrid>
        <w:gridCol w:w="1957"/>
        <w:gridCol w:w="4530"/>
        <w:gridCol w:w="2700"/>
      </w:tblGrid>
      <w:tr>
        <w:tblPrEx>
          <w:tblCellMar>
            <w:top w:w="0" w:type="dxa"/>
            <w:left w:w="0" w:type="dxa"/>
            <w:bottom w:w="0" w:type="dxa"/>
            <w:right w:w="0" w:type="dxa"/>
          </w:tblCellMar>
        </w:tblPrEx>
        <w:tc>
          <w:tcPr>
            <w:tcW w:w="1957"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Оператор</w:t>
            </w:r>
          </w:p>
        </w:tc>
        <w:tc>
          <w:tcPr>
            <w:tcW w:w="4530"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Описание</w:t>
            </w:r>
          </w:p>
        </w:tc>
        <w:tc>
          <w:tcPr>
            <w:tcW w:w="2700"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pStyle w:val="153"/>
              <w:spacing w:line="240" w:lineRule="auto"/>
              <w:ind w:firstLine="480"/>
              <w:rPr>
                <w:sz w:val="24"/>
                <w:szCs w:val="24"/>
              </w:rPr>
            </w:pPr>
            <w:r>
              <w:rPr>
                <w:sz w:val="24"/>
                <w:szCs w:val="24"/>
              </w:rPr>
              <w:t>Пример</w:t>
            </w:r>
          </w:p>
        </w:tc>
      </w:tr>
      <w:tr>
        <w:tblPrEx>
          <w:shd w:val="clear" w:color="auto" w:fill="FFFFFF"/>
          <w:tblCellMar>
            <w:top w:w="0" w:type="dxa"/>
            <w:left w:w="0" w:type="dxa"/>
            <w:bottom w:w="0" w:type="dxa"/>
            <w:right w:w="0" w:type="dxa"/>
          </w:tblCellMar>
        </w:tblPrEx>
        <w:tc>
          <w:tcPr>
            <w:tcW w:w="195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3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rPr>
              <w:t>C</w:t>
            </w:r>
            <w:r>
              <w:rPr>
                <w:sz w:val="24"/>
                <w:szCs w:val="24"/>
                <w:lang w:val="ru-RU"/>
              </w:rPr>
              <w:t xml:space="preserve"> = </w:t>
            </w:r>
            <w:r>
              <w:rPr>
                <w:sz w:val="24"/>
                <w:szCs w:val="24"/>
              </w:rPr>
              <w:t>A</w:t>
            </w:r>
            <w:r>
              <w:rPr>
                <w:sz w:val="24"/>
                <w:szCs w:val="24"/>
                <w:lang w:val="ru-RU"/>
              </w:rPr>
              <w:t xml:space="preserve"> + </w:t>
            </w:r>
            <w:r>
              <w:rPr>
                <w:sz w:val="24"/>
                <w:szCs w:val="24"/>
              </w:rPr>
              <w:t>B</w:t>
            </w:r>
            <w:r>
              <w:rPr>
                <w:sz w:val="24"/>
                <w:szCs w:val="24"/>
                <w:lang w:val="ru-RU"/>
              </w:rPr>
              <w:t xml:space="preserve">, присвоит значение </w:t>
            </w:r>
            <w:r>
              <w:rPr>
                <w:sz w:val="24"/>
                <w:szCs w:val="24"/>
              </w:rPr>
              <w:t>A</w:t>
            </w:r>
            <w:r>
              <w:rPr>
                <w:sz w:val="24"/>
                <w:szCs w:val="24"/>
                <w:lang w:val="ru-RU"/>
              </w:rPr>
              <w:t xml:space="preserve"> + </w:t>
            </w:r>
            <w:r>
              <w:rPr>
                <w:sz w:val="24"/>
                <w:szCs w:val="24"/>
              </w:rPr>
              <w:t>B</w:t>
            </w:r>
            <w:r>
              <w:rPr>
                <w:sz w:val="24"/>
                <w:szCs w:val="24"/>
                <w:lang w:val="ru-RU"/>
              </w:rPr>
              <w:t xml:space="preserve"> в </w:t>
            </w:r>
            <w:r>
              <w:rPr>
                <w:sz w:val="24"/>
                <w:szCs w:val="24"/>
              </w:rPr>
              <w:t>C</w:t>
            </w:r>
          </w:p>
        </w:tc>
      </w:tr>
      <w:tr>
        <w:tblPrEx>
          <w:shd w:val="clear" w:color="auto" w:fill="FFFFFF"/>
          <w:tblCellMar>
            <w:top w:w="0" w:type="dxa"/>
            <w:left w:w="0" w:type="dxa"/>
            <w:bottom w:w="0" w:type="dxa"/>
            <w:right w:w="0" w:type="dxa"/>
          </w:tblCellMar>
        </w:tblPrEx>
        <w:tc>
          <w:tcPr>
            <w:tcW w:w="195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3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Оператор присваивания «Добавления», он присваивает левому операнду значения правого</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rPr>
              <w:t>C</w:t>
            </w:r>
            <w:r>
              <w:rPr>
                <w:sz w:val="24"/>
                <w:szCs w:val="24"/>
                <w:lang w:val="ru-RU"/>
              </w:rPr>
              <w:t xml:space="preserve"> += </w:t>
            </w:r>
            <w:r>
              <w:rPr>
                <w:sz w:val="24"/>
                <w:szCs w:val="24"/>
              </w:rPr>
              <w:t>A</w:t>
            </w:r>
            <w:r>
              <w:rPr>
                <w:sz w:val="24"/>
                <w:szCs w:val="24"/>
                <w:lang w:val="ru-RU"/>
              </w:rPr>
              <w:t xml:space="preserve">, эквивалентно </w:t>
            </w:r>
            <w:r>
              <w:rPr>
                <w:sz w:val="24"/>
                <w:szCs w:val="24"/>
              </w:rPr>
              <w:t>C</w:t>
            </w:r>
            <w:r>
              <w:rPr>
                <w:sz w:val="24"/>
                <w:szCs w:val="24"/>
                <w:lang w:val="ru-RU"/>
              </w:rPr>
              <w:t xml:space="preserve"> = </w:t>
            </w:r>
            <w:r>
              <w:rPr>
                <w:sz w:val="24"/>
                <w:szCs w:val="24"/>
              </w:rPr>
              <w:t>C</w:t>
            </w:r>
            <w:r>
              <w:rPr>
                <w:sz w:val="24"/>
                <w:szCs w:val="24"/>
                <w:lang w:val="ru-RU"/>
              </w:rPr>
              <w:t xml:space="preserve"> + </w:t>
            </w:r>
            <w:r>
              <w:rPr>
                <w:sz w:val="24"/>
                <w:szCs w:val="24"/>
              </w:rPr>
              <w:t>A</w:t>
            </w:r>
          </w:p>
        </w:tc>
      </w:tr>
      <w:tr>
        <w:tblPrEx>
          <w:shd w:val="clear" w:color="auto" w:fill="FFFFFF"/>
          <w:tblCellMar>
            <w:top w:w="0" w:type="dxa"/>
            <w:left w:w="0" w:type="dxa"/>
            <w:bottom w:w="0" w:type="dxa"/>
            <w:right w:w="0" w:type="dxa"/>
          </w:tblCellMar>
        </w:tblPrEx>
        <w:tc>
          <w:tcPr>
            <w:tcW w:w="195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3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Оператор присваивания «Вычитания», он вычитает из правого операнда левый операнд</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rPr>
              <w:t>C</w:t>
            </w:r>
            <w:r>
              <w:rPr>
                <w:sz w:val="24"/>
                <w:szCs w:val="24"/>
                <w:lang w:val="ru-RU"/>
              </w:rPr>
              <w:t xml:space="preserve"> -= </w:t>
            </w:r>
            <w:r>
              <w:rPr>
                <w:sz w:val="24"/>
                <w:szCs w:val="24"/>
              </w:rPr>
              <w:t>A</w:t>
            </w:r>
            <w:r>
              <w:rPr>
                <w:sz w:val="24"/>
                <w:szCs w:val="24"/>
                <w:lang w:val="ru-RU"/>
              </w:rPr>
              <w:t xml:space="preserve">, эквивалентно </w:t>
            </w:r>
            <w:r>
              <w:rPr>
                <w:sz w:val="24"/>
                <w:szCs w:val="24"/>
              </w:rPr>
              <w:t>C</w:t>
            </w:r>
            <w:r>
              <w:rPr>
                <w:sz w:val="24"/>
                <w:szCs w:val="24"/>
                <w:lang w:val="ru-RU"/>
              </w:rPr>
              <w:t xml:space="preserve"> = </w:t>
            </w:r>
            <w:r>
              <w:rPr>
                <w:sz w:val="24"/>
                <w:szCs w:val="24"/>
              </w:rPr>
              <w:t>C</w:t>
            </w:r>
            <w:r>
              <w:rPr>
                <w:sz w:val="24"/>
                <w:szCs w:val="24"/>
                <w:lang w:val="ru-RU"/>
              </w:rPr>
              <w:t xml:space="preserve"> - </w:t>
            </w:r>
            <w:r>
              <w:rPr>
                <w:sz w:val="24"/>
                <w:szCs w:val="24"/>
              </w:rPr>
              <w:t>A</w:t>
            </w:r>
          </w:p>
        </w:tc>
      </w:tr>
      <w:tr>
        <w:tblPrEx>
          <w:shd w:val="clear" w:color="auto" w:fill="FFFFFF"/>
          <w:tblCellMar>
            <w:top w:w="0" w:type="dxa"/>
            <w:left w:w="0" w:type="dxa"/>
            <w:bottom w:w="0" w:type="dxa"/>
            <w:right w:w="0" w:type="dxa"/>
          </w:tblCellMar>
        </w:tblPrEx>
        <w:tc>
          <w:tcPr>
            <w:tcW w:w="195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3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Оператор присваивания «Умножение», он умножает правый операнд на левый операнд</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rPr>
              <w:t>C</w:t>
            </w:r>
            <w:r>
              <w:rPr>
                <w:sz w:val="24"/>
                <w:szCs w:val="24"/>
                <w:lang w:val="ru-RU"/>
              </w:rPr>
              <w:t xml:space="preserve"> * = </w:t>
            </w:r>
            <w:r>
              <w:rPr>
                <w:sz w:val="24"/>
                <w:szCs w:val="24"/>
              </w:rPr>
              <w:t>A</w:t>
            </w:r>
            <w:r>
              <w:rPr>
                <w:sz w:val="24"/>
                <w:szCs w:val="24"/>
                <w:lang w:val="ru-RU"/>
              </w:rPr>
              <w:t xml:space="preserve"> эквивалентно </w:t>
            </w:r>
            <w:r>
              <w:rPr>
                <w:sz w:val="24"/>
                <w:szCs w:val="24"/>
              </w:rPr>
              <w:t>C</w:t>
            </w:r>
            <w:r>
              <w:rPr>
                <w:sz w:val="24"/>
                <w:szCs w:val="24"/>
                <w:lang w:val="ru-RU"/>
              </w:rPr>
              <w:t xml:space="preserve"> = </w:t>
            </w:r>
            <w:r>
              <w:rPr>
                <w:sz w:val="24"/>
                <w:szCs w:val="24"/>
              </w:rPr>
              <w:t>C</w:t>
            </w:r>
            <w:r>
              <w:rPr>
                <w:sz w:val="24"/>
                <w:szCs w:val="24"/>
                <w:lang w:val="ru-RU"/>
              </w:rPr>
              <w:t xml:space="preserve"> * </w:t>
            </w:r>
            <w:r>
              <w:rPr>
                <w:sz w:val="24"/>
                <w:szCs w:val="24"/>
              </w:rPr>
              <w:t>A</w:t>
            </w:r>
          </w:p>
        </w:tc>
      </w:tr>
      <w:tr>
        <w:tblPrEx>
          <w:shd w:val="clear" w:color="auto" w:fill="FFFFFF"/>
          <w:tblCellMar>
            <w:top w:w="0" w:type="dxa"/>
            <w:left w:w="0" w:type="dxa"/>
            <w:bottom w:w="0" w:type="dxa"/>
            <w:right w:w="0" w:type="dxa"/>
          </w:tblCellMar>
        </w:tblPrEx>
        <w:tc>
          <w:tcPr>
            <w:tcW w:w="195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3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Оператор присваивания «Деление», он делит левый операнд на правый операнд</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rPr>
              <w:t>C</w:t>
            </w:r>
            <w:r>
              <w:rPr>
                <w:sz w:val="24"/>
                <w:szCs w:val="24"/>
                <w:lang w:val="ru-RU"/>
              </w:rPr>
              <w:t xml:space="preserve"> /= </w:t>
            </w:r>
            <w:r>
              <w:rPr>
                <w:sz w:val="24"/>
                <w:szCs w:val="24"/>
              </w:rPr>
              <w:t>A</w:t>
            </w:r>
            <w:r>
              <w:rPr>
                <w:sz w:val="24"/>
                <w:szCs w:val="24"/>
                <w:lang w:val="ru-RU"/>
              </w:rPr>
              <w:t xml:space="preserve"> эквивалентно </w:t>
            </w:r>
            <w:r>
              <w:rPr>
                <w:sz w:val="24"/>
                <w:szCs w:val="24"/>
              </w:rPr>
              <w:t>C</w:t>
            </w:r>
            <w:r>
              <w:rPr>
                <w:sz w:val="24"/>
                <w:szCs w:val="24"/>
                <w:lang w:val="ru-RU"/>
              </w:rPr>
              <w:t xml:space="preserve"> = </w:t>
            </w:r>
            <w:r>
              <w:rPr>
                <w:sz w:val="24"/>
                <w:szCs w:val="24"/>
              </w:rPr>
              <w:t>C</w:t>
            </w:r>
            <w:r>
              <w:rPr>
                <w:sz w:val="24"/>
                <w:szCs w:val="24"/>
                <w:lang w:val="ru-RU"/>
              </w:rPr>
              <w:t xml:space="preserve"> / </w:t>
            </w:r>
            <w:r>
              <w:rPr>
                <w:sz w:val="24"/>
                <w:szCs w:val="24"/>
              </w:rPr>
              <w:t>A</w:t>
            </w:r>
          </w:p>
        </w:tc>
      </w:tr>
      <w:tr>
        <w:tblPrEx>
          <w:shd w:val="clear" w:color="auto" w:fill="FFFFFF"/>
          <w:tblCellMar>
            <w:top w:w="0" w:type="dxa"/>
            <w:left w:w="0" w:type="dxa"/>
            <w:bottom w:w="0" w:type="dxa"/>
            <w:right w:w="0" w:type="dxa"/>
          </w:tblCellMar>
        </w:tblPrEx>
        <w:tc>
          <w:tcPr>
            <w:tcW w:w="1957"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rPr>
            </w:pPr>
            <w:r>
              <w:rPr>
                <w:sz w:val="24"/>
                <w:szCs w:val="24"/>
              </w:rPr>
              <w:t>%=</w:t>
            </w:r>
          </w:p>
        </w:tc>
        <w:tc>
          <w:tcPr>
            <w:tcW w:w="453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c>
          <w:tcPr>
            <w:tcW w:w="2700" w:type="dxa"/>
            <w:tcBorders>
              <w:top w:val="single" w:color="CCCCCC" w:sz="6" w:space="0"/>
              <w:left w:val="single" w:color="CCCCCC" w:sz="6" w:space="0"/>
              <w:bottom w:val="single" w:color="CCCCCC" w:sz="6" w:space="0"/>
              <w:right w:val="single" w:color="CCCCCC" w:sz="6" w:space="0"/>
            </w:tcBorders>
            <w:shd w:val="clear" w:color="auto" w:fill="F5F5F5"/>
            <w:tcMar>
              <w:top w:w="75" w:type="dxa"/>
              <w:left w:w="75" w:type="dxa"/>
              <w:bottom w:w="75" w:type="dxa"/>
              <w:right w:w="75" w:type="dxa"/>
            </w:tcMar>
            <w:vAlign w:val="center"/>
          </w:tcPr>
          <w:p>
            <w:pPr>
              <w:pStyle w:val="153"/>
              <w:spacing w:line="240" w:lineRule="auto"/>
              <w:ind w:firstLine="480"/>
              <w:rPr>
                <w:sz w:val="24"/>
                <w:szCs w:val="24"/>
                <w:lang w:val="ru-RU"/>
              </w:rPr>
            </w:pPr>
            <w:r>
              <w:rPr>
                <w:sz w:val="24"/>
                <w:szCs w:val="24"/>
              </w:rPr>
              <w:t>C</w:t>
            </w:r>
            <w:r>
              <w:rPr>
                <w:sz w:val="24"/>
                <w:szCs w:val="24"/>
                <w:lang w:val="ru-RU"/>
              </w:rPr>
              <w:t xml:space="preserve"> %= </w:t>
            </w:r>
            <w:r>
              <w:rPr>
                <w:sz w:val="24"/>
                <w:szCs w:val="24"/>
              </w:rPr>
              <w:t>A</w:t>
            </w:r>
            <w:r>
              <w:rPr>
                <w:sz w:val="24"/>
                <w:szCs w:val="24"/>
                <w:lang w:val="ru-RU"/>
              </w:rPr>
              <w:t xml:space="preserve">, эквивалентно </w:t>
            </w:r>
            <w:r>
              <w:rPr>
                <w:sz w:val="24"/>
                <w:szCs w:val="24"/>
              </w:rPr>
              <w:t>C</w:t>
            </w:r>
            <w:r>
              <w:rPr>
                <w:sz w:val="24"/>
                <w:szCs w:val="24"/>
                <w:lang w:val="ru-RU"/>
              </w:rPr>
              <w:t xml:space="preserve"> = </w:t>
            </w:r>
            <w:r>
              <w:rPr>
                <w:sz w:val="24"/>
                <w:szCs w:val="24"/>
              </w:rPr>
              <w:t>C</w:t>
            </w:r>
            <w:r>
              <w:rPr>
                <w:sz w:val="24"/>
                <w:szCs w:val="24"/>
                <w:lang w:val="ru-RU"/>
              </w:rPr>
              <w:t xml:space="preserve"> % </w:t>
            </w:r>
            <w:r>
              <w:rPr>
                <w:sz w:val="24"/>
                <w:szCs w:val="24"/>
              </w:rPr>
              <w:t>A</w:t>
            </w:r>
          </w:p>
        </w:tc>
      </w:tr>
    </w:tbl>
    <w:p>
      <w:pPr>
        <w:pStyle w:val="41"/>
      </w:pPr>
      <w:bookmarkStart w:id="6" w:name="_Ref442714741"/>
      <w:r>
        <w:t xml:space="preserve">Таблица </w:t>
      </w:r>
      <w:r>
        <w:fldChar w:fldCharType="begin"/>
      </w:r>
      <w:r>
        <w:instrText xml:space="preserve"> SEQ Таблица \* ARABIC </w:instrText>
      </w:r>
      <w:r>
        <w:fldChar w:fldCharType="separate"/>
      </w:r>
      <w:r>
        <w:t>5</w:t>
      </w:r>
      <w:r>
        <w:fldChar w:fldCharType="end"/>
      </w:r>
      <w:bookmarkEnd w:id="6"/>
      <w:r>
        <w:t>-Операторы присваивания</w:t>
      </w:r>
    </w:p>
    <w:p>
      <w:pPr>
        <w:pStyle w:val="153"/>
        <w:rPr>
          <w:lang w:val="ru-RU"/>
        </w:rPr>
      </w:pPr>
    </w:p>
    <w:p>
      <w:pPr>
        <w:pStyle w:val="152"/>
        <w:ind w:firstLine="56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pPr>
        <w:pStyle w:val="152"/>
        <w:ind w:firstLine="560"/>
        <w:rPr>
          <w:lang w:val="ru-RU"/>
        </w:rPr>
      </w:pPr>
      <w:r>
        <w:rPr>
          <w:lang w:val="ru-RU"/>
        </w:rPr>
        <w:t xml:space="preserve">Операторы ветвления: </w:t>
      </w:r>
      <w:r>
        <w:rPr>
          <w:lang w:val="en"/>
        </w:rPr>
        <w:t>if</w:t>
      </w:r>
      <w:r>
        <w:rPr>
          <w:lang w:val="ru-RU"/>
        </w:rPr>
        <w:t xml:space="preserve"> </w:t>
      </w:r>
      <w:r>
        <w:rPr>
          <w:lang w:val="en"/>
        </w:rPr>
        <w:t>else</w:t>
      </w:r>
    </w:p>
    <w:p>
      <w:pPr>
        <w:pStyle w:val="152"/>
        <w:ind w:firstLine="560"/>
        <w:rPr>
          <w:lang w:val="en"/>
        </w:rPr>
      </w:pPr>
      <w:r>
        <w:rPr>
          <w:lang w:val="ru-RU"/>
        </w:rPr>
        <w:t>Стандартные функции</w:t>
      </w:r>
      <w:r>
        <w:rPr>
          <w:lang w:val="en"/>
        </w:rPr>
        <w:t>:</w:t>
      </w:r>
    </w:p>
    <w:p>
      <w:pPr>
        <w:pStyle w:val="156"/>
        <w:ind w:firstLine="560"/>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pPr>
        <w:pStyle w:val="156"/>
        <w:tabs>
          <w:tab w:val="clear" w:pos="360"/>
        </w:tabs>
        <w:ind w:firstLine="560"/>
        <w:rPr>
          <w:lang w:val="ru-RU"/>
        </w:rPr>
      </w:pPr>
      <w:r>
        <w:rPr>
          <w:lang w:val="en"/>
        </w:rPr>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pPr>
        <w:pStyle w:val="156"/>
        <w:ind w:firstLine="560"/>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pPr>
        <w:pStyle w:val="156"/>
        <w:ind w:firstLine="560"/>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pPr>
        <w:pStyle w:val="156"/>
        <w:ind w:firstLine="560"/>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pPr>
        <w:pStyle w:val="156"/>
        <w:ind w:firstLine="560"/>
        <w:rPr>
          <w:lang w:val="ru-RU"/>
        </w:rPr>
      </w:pPr>
      <w:r>
        <w:rPr>
          <w:lang w:val="en"/>
        </w:rPr>
        <w:t>System</w:t>
      </w:r>
      <w:r>
        <w:rPr>
          <w:lang w:val="ru-RU"/>
        </w:rPr>
        <w:t>.</w:t>
      </w:r>
      <w:r>
        <w:rPr>
          <w:lang w:val="en"/>
        </w:rPr>
        <w:t>out</w:t>
      </w:r>
      <w:r>
        <w:rPr>
          <w:lang w:val="ru-RU"/>
        </w:rPr>
        <w:t>.</w:t>
      </w:r>
      <w:r>
        <w:rPr>
          <w:lang w:val="en"/>
        </w:rPr>
        <w:t>println</w:t>
      </w:r>
      <w:r>
        <w:rPr>
          <w:lang w:val="ru-RU"/>
        </w:rPr>
        <w:t>(Строка/переменная)– функция вывода в стандартный поток вывода.</w:t>
      </w:r>
    </w:p>
    <w:p>
      <w:pPr>
        <w:pStyle w:val="2"/>
        <w:numPr>
          <w:ilvl w:val="0"/>
          <w:numId w:val="13"/>
        </w:numPr>
        <w:jc w:val="center"/>
        <w:rPr>
          <w:lang w:val="ru-RU"/>
        </w:rPr>
      </w:pPr>
      <w:bookmarkStart w:id="7" w:name="_Toc1040330581"/>
      <w:r>
        <w:rPr>
          <w:lang w:val="ru-RU"/>
        </w:rPr>
        <w:t>Синтаксис входного языка</w:t>
      </w:r>
      <w:bookmarkEnd w:id="7"/>
    </w:p>
    <w:p>
      <w:pPr>
        <w:pStyle w:val="153"/>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,&lt;Программа&gt;)</w:t>
      </w:r>
    </w:p>
    <w:p>
      <w:pPr>
        <w:pStyle w:val="153"/>
        <w:rPr>
          <w:lang w:val="ru-RU"/>
        </w:rPr>
      </w:pPr>
      <w:r>
        <w:rPr>
          <w:lang w:val="en"/>
        </w:rPr>
        <w:t>N</w:t>
      </w:r>
      <w:r>
        <w:rPr>
          <w:lang w:val="ru-RU"/>
        </w:rPr>
        <w:t xml:space="preserve">={&lt;Программа&gt;,&lt;Имя класса&gt;,&lt;Главная функция&gt;,&lt;Буква&gt;,&lt;Цифра&gt;,&lt;Знак&gt;,&lt;Строка&gt;,&lt;Предложение&gt;,&lt;Функция вывода&gt;,&lt;Арифметическое выражение&gt;,&lt;Цикл&gt;,&lt;Оператор ветвления&gt;,&lt;Объявить переменную&gt;,&lt;Целый тип&gt;,&lt;Вещественный тип&gt;,&lt;Символьный тип&gt;,&lt;Логический тип&gt;,&lt;Переменные целые&gt;,&lt;Вещественные переменные&gt;,&lt;Символьные переменные&gt;,&lt;Логические переменные&gt;,&lt;Идентификатор&gt;,&lt;Целое число&gt;,&lt;Вещественное число&gt;,&lt;Знак&gt;,&lt;Символ&gt;,&lt;Булево значение&gt;,&lt;Стандартные функции&gt;,&lt;Формула&gt;,&lt;Функция вывода&gt;,&lt;Вывод&gt;,&lt;Арифметическое выражение&gt;,&lt;Операторы присваивания&gt;,&lt;Унарные операторы&gt;,&lt;Часть формулы&gt;,&lt;Арифметические операторы&gt;,&lt;Побитовые операторы&gt;,&lt;Цикл&gt;,&lt;Цикл </w:t>
      </w:r>
      <w:r>
        <w:rPr>
          <w:lang w:val="en"/>
        </w:rPr>
        <w:t>for</w:t>
      </w:r>
      <w:r>
        <w:rPr>
          <w:lang w:val="ru-RU"/>
        </w:rPr>
        <w:t xml:space="preserve">&gt;,&lt;Цикл </w:t>
      </w:r>
      <w:r>
        <w:rPr>
          <w:lang w:val="en"/>
        </w:rPr>
        <w:t>while</w:t>
      </w:r>
      <w:r>
        <w:rPr>
          <w:lang w:val="ru-RU"/>
        </w:rPr>
        <w:t xml:space="preserve">&gt;,&lt;Цикл </w:t>
      </w:r>
      <w:r>
        <w:rPr>
          <w:lang w:val="en"/>
        </w:rPr>
        <w:t>do</w:t>
      </w:r>
      <w:r>
        <w:rPr>
          <w:lang w:val="ru-RU"/>
        </w:rPr>
        <w:t>&gt;,&lt;Инициализация счётчика&gt;,&lt;Булево выражение&gt;,&lt;Изменение счётчика&gt;,&lt;Счётчик&gt;,&lt;Выражение счётчика&gt;,&lt;Логические операторы&gt;,&lt;Операторы сравнения&gt;,&lt;Оператор ветвления&gt;}</w:t>
      </w:r>
    </w:p>
    <w:p>
      <w:pPr>
        <w:pStyle w:val="153"/>
        <w:rPr>
          <w:lang w:val="ru-RU"/>
        </w:rPr>
      </w:pPr>
      <m:oMath>
        <m:r>
          <m:rPr>
            <m:sty m:val="p"/>
          </m:rPr>
          <w:rPr>
            <w:rFonts w:ascii="Cambria Math" w:hAnsi="Cambria Math"/>
            <w:lang w:val="en"/>
          </w:rPr>
          <m:t>Σ</m:t>
        </m:r>
      </m:oMath>
      <w:r>
        <w:rPr>
          <w:rFonts w:ascii="Times New Roman" w:hAnsi="Cambria Math"/>
          <w:lang w:val="ru-RU"/>
        </w:rPr>
        <w:t>={</w:t>
      </w:r>
      <w:r>
        <w:rPr>
          <w:lang w:val="en"/>
        </w:rPr>
        <w:t>A</w:t>
      </w:r>
      <w:r>
        <w:rPr>
          <w:lang w:val="ru-RU"/>
        </w:rPr>
        <w:t>,</w:t>
      </w:r>
      <w:r>
        <w:rPr>
          <w:lang w:val="en"/>
        </w:rPr>
        <w:t>B</w:t>
      </w:r>
      <w:r>
        <w:rPr>
          <w:lang w:val="ru-RU"/>
        </w:rPr>
        <w:t>,</w:t>
      </w:r>
      <w:r>
        <w:rPr>
          <w:lang w:val="en"/>
        </w:rPr>
        <w:t>C</w:t>
      </w:r>
      <w:r>
        <w:rPr>
          <w:lang w:val="ru-RU"/>
        </w:rPr>
        <w:t>,</w:t>
      </w:r>
      <w:r>
        <w:rPr>
          <w:lang w:val="en"/>
        </w:rPr>
        <w:t>D</w:t>
      </w:r>
      <w:r>
        <w:rPr>
          <w:lang w:val="ru-RU"/>
        </w:rPr>
        <w:t>,</w:t>
      </w:r>
      <w:r>
        <w:rPr>
          <w:lang w:val="en"/>
        </w:rPr>
        <w:t>E</w:t>
      </w:r>
      <w:r>
        <w:rPr>
          <w:lang w:val="ru-RU"/>
        </w:rPr>
        <w:t>,</w:t>
      </w:r>
      <w:r>
        <w:rPr>
          <w:lang w:val="en"/>
        </w:rPr>
        <w:t>F</w:t>
      </w:r>
      <w:r>
        <w:rPr>
          <w:lang w:val="ru-RU"/>
        </w:rPr>
        <w:t>,</w:t>
      </w:r>
      <w:r>
        <w:rPr>
          <w:lang w:val="en"/>
        </w:rPr>
        <w:t>G</w:t>
      </w:r>
      <w:r>
        <w:rPr>
          <w:lang w:val="ru-RU"/>
        </w:rPr>
        <w:t>,</w:t>
      </w:r>
      <w:r>
        <w:rPr>
          <w:lang w:val="en"/>
        </w:rPr>
        <w:t>H</w:t>
      </w:r>
      <w:r>
        <w:rPr>
          <w:lang w:val="ru-RU"/>
        </w:rPr>
        <w:t>,</w:t>
      </w:r>
      <w:r>
        <w:rPr>
          <w:lang w:val="en"/>
        </w:rPr>
        <w:t>I</w:t>
      </w:r>
      <w:r>
        <w:rPr>
          <w:lang w:val="ru-RU"/>
        </w:rPr>
        <w:t>,</w:t>
      </w:r>
      <w:r>
        <w:rPr>
          <w:lang w:val="en"/>
        </w:rPr>
        <w:t>J</w:t>
      </w:r>
      <w:r>
        <w:rPr>
          <w:lang w:val="ru-RU"/>
        </w:rPr>
        <w:t>,</w:t>
      </w:r>
      <w:r>
        <w:rPr>
          <w:lang w:val="en"/>
        </w:rPr>
        <w:t>K</w:t>
      </w:r>
      <w:r>
        <w:rPr>
          <w:lang w:val="ru-RU"/>
        </w:rPr>
        <w:t>,</w:t>
      </w:r>
      <w:r>
        <w:rPr>
          <w:lang w:val="en"/>
        </w:rPr>
        <w:t>L</w:t>
      </w:r>
      <w:r>
        <w:rPr>
          <w:lang w:val="ru-RU"/>
        </w:rPr>
        <w:t>,</w:t>
      </w:r>
      <w:r>
        <w:rPr>
          <w:lang w:val="en"/>
        </w:rPr>
        <w:t>M</w:t>
      </w:r>
      <w:r>
        <w:rPr>
          <w:lang w:val="ru-RU"/>
        </w:rPr>
        <w:t>,</w:t>
      </w:r>
      <w:r>
        <w:rPr>
          <w:lang w:val="en"/>
        </w:rPr>
        <w:t>N</w:t>
      </w:r>
      <w:r>
        <w:rPr>
          <w:lang w:val="ru-RU"/>
        </w:rPr>
        <w:t>,</w:t>
      </w:r>
      <w:r>
        <w:rPr>
          <w:lang w:val="en"/>
        </w:rPr>
        <w:t>O</w:t>
      </w:r>
      <w:r>
        <w:rPr>
          <w:lang w:val="ru-RU"/>
        </w:rPr>
        <w:t>,</w:t>
      </w:r>
      <w:r>
        <w:rPr>
          <w:lang w:val="en"/>
        </w:rPr>
        <w:t>P</w:t>
      </w:r>
      <w:r>
        <w:rPr>
          <w:lang w:val="ru-RU"/>
        </w:rPr>
        <w:t>,</w:t>
      </w:r>
      <w:r>
        <w:rPr>
          <w:lang w:val="en"/>
        </w:rPr>
        <w:t>Q</w:t>
      </w:r>
      <w:r>
        <w:rPr>
          <w:lang w:val="ru-RU"/>
        </w:rPr>
        <w:t>,</w:t>
      </w:r>
      <w:r>
        <w:rPr>
          <w:lang w:val="en"/>
        </w:rPr>
        <w:t>R</w:t>
      </w:r>
      <w:r>
        <w:rPr>
          <w:lang w:val="ru-RU"/>
        </w:rPr>
        <w:t>,</w:t>
      </w:r>
      <w:r>
        <w:rPr>
          <w:lang w:val="en"/>
        </w:rPr>
        <w:t>S</w:t>
      </w:r>
      <w:r>
        <w:rPr>
          <w:lang w:val="ru-RU"/>
        </w:rPr>
        <w:t>,</w:t>
      </w:r>
      <w:r>
        <w:rPr>
          <w:lang w:val="en"/>
        </w:rPr>
        <w:t>T</w:t>
      </w:r>
      <w:r>
        <w:rPr>
          <w:lang w:val="ru-RU"/>
        </w:rPr>
        <w:t>,</w:t>
      </w:r>
      <w:r>
        <w:rPr>
          <w:lang w:val="en"/>
        </w:rPr>
        <w:t>U</w:t>
      </w:r>
      <w:r>
        <w:rPr>
          <w:lang w:val="ru-RU"/>
        </w:rPr>
        <w:t>,</w:t>
      </w:r>
      <w:r>
        <w:rPr>
          <w:lang w:val="en"/>
        </w:rPr>
        <w:t>V</w:t>
      </w:r>
      <w:r>
        <w:rPr>
          <w:lang w:val="ru-RU"/>
        </w:rPr>
        <w:t>,</w:t>
      </w:r>
      <w:r>
        <w:rPr>
          <w:lang w:val="en"/>
        </w:rPr>
        <w:t>W</w:t>
      </w:r>
      <w:r>
        <w:rPr>
          <w:lang w:val="ru-RU"/>
        </w:rPr>
        <w:t>,</w:t>
      </w:r>
      <w:r>
        <w:rPr>
          <w:lang w:val="en"/>
        </w:rPr>
        <w:t>X</w:t>
      </w:r>
      <w:r>
        <w:rPr>
          <w:lang w:val="ru-RU"/>
        </w:rPr>
        <w:t>,</w:t>
      </w:r>
      <w:r>
        <w:rPr>
          <w:lang w:val="en"/>
        </w:rPr>
        <w:t>Y</w:t>
      </w:r>
      <w:r>
        <w:rPr>
          <w:lang w:val="ru-RU"/>
        </w:rPr>
        <w:t>,</w:t>
      </w:r>
      <w:r>
        <w:rPr>
          <w:lang w:val="en"/>
        </w:rPr>
        <w:t>Z</w:t>
      </w:r>
      <w:r>
        <w:rPr>
          <w:lang w:val="ru-RU"/>
        </w:rPr>
        <w:t>,</w:t>
      </w:r>
      <w:r>
        <w:rPr>
          <w:lang w:val="en"/>
        </w:rPr>
        <w:t>a</w:t>
      </w:r>
      <w:r>
        <w:rPr>
          <w:lang w:val="ru-RU"/>
        </w:rPr>
        <w:t>,</w:t>
      </w:r>
      <w:r>
        <w:rPr>
          <w:lang w:val="en"/>
        </w:rPr>
        <w:t>b</w:t>
      </w:r>
      <w:r>
        <w:rPr>
          <w:lang w:val="ru-RU"/>
        </w:rPr>
        <w:t>,</w:t>
      </w:r>
      <w:r>
        <w:rPr>
          <w:lang w:val="en"/>
        </w:rPr>
        <w:t>c</w:t>
      </w:r>
      <w:r>
        <w:rPr>
          <w:lang w:val="ru-RU"/>
        </w:rPr>
        <w:t>,</w:t>
      </w:r>
      <w:r>
        <w:rPr>
          <w:lang w:val="en"/>
        </w:rPr>
        <w:t>d</w:t>
      </w:r>
      <w:r>
        <w:rPr>
          <w:lang w:val="ru-RU"/>
        </w:rPr>
        <w:t>,</w:t>
      </w:r>
      <w:r>
        <w:rPr>
          <w:lang w:val="en"/>
        </w:rPr>
        <w:t>e</w:t>
      </w:r>
      <w:r>
        <w:rPr>
          <w:lang w:val="ru-RU"/>
        </w:rPr>
        <w:t>,</w:t>
      </w:r>
      <w:r>
        <w:rPr>
          <w:lang w:val="en"/>
        </w:rPr>
        <w:t>f</w:t>
      </w:r>
      <w:r>
        <w:rPr>
          <w:lang w:val="ru-RU"/>
        </w:rPr>
        <w:t>,</w:t>
      </w:r>
      <w:r>
        <w:rPr>
          <w:lang w:val="en"/>
        </w:rPr>
        <w:t>g</w:t>
      </w:r>
      <w:r>
        <w:rPr>
          <w:lang w:val="ru-RU"/>
        </w:rPr>
        <w:t>,</w:t>
      </w:r>
      <w:r>
        <w:rPr>
          <w:lang w:val="en"/>
        </w:rPr>
        <w:t>h</w:t>
      </w:r>
      <w:r>
        <w:rPr>
          <w:lang w:val="ru-RU"/>
        </w:rPr>
        <w:t>,</w:t>
      </w:r>
      <w:r>
        <w:rPr>
          <w:lang w:val="en"/>
        </w:rPr>
        <w:t>i</w:t>
      </w:r>
      <w:r>
        <w:rPr>
          <w:lang w:val="ru-RU"/>
        </w:rPr>
        <w:t>,</w:t>
      </w:r>
      <w:r>
        <w:rPr>
          <w:lang w:val="en"/>
        </w:rPr>
        <w:t>j</w:t>
      </w:r>
      <w:r>
        <w:rPr>
          <w:lang w:val="ru-RU"/>
        </w:rPr>
        <w:t>,</w:t>
      </w:r>
      <w:r>
        <w:rPr>
          <w:lang w:val="en"/>
        </w:rPr>
        <w:t>k</w:t>
      </w:r>
      <w:r>
        <w:rPr>
          <w:lang w:val="ru-RU"/>
        </w:rPr>
        <w:t>,</w:t>
      </w:r>
      <w:r>
        <w:rPr>
          <w:lang w:val="en"/>
        </w:rPr>
        <w:t>l</w:t>
      </w:r>
      <w:r>
        <w:rPr>
          <w:lang w:val="ru-RU"/>
        </w:rPr>
        <w:t>,</w:t>
      </w:r>
      <w:r>
        <w:rPr>
          <w:lang w:val="en"/>
        </w:rPr>
        <w:t>m</w:t>
      </w:r>
      <w:r>
        <w:rPr>
          <w:lang w:val="ru-RU"/>
        </w:rPr>
        <w:t>,</w:t>
      </w:r>
      <w:r>
        <w:rPr>
          <w:lang w:val="en"/>
        </w:rPr>
        <w:t>n</w:t>
      </w:r>
      <w:r>
        <w:rPr>
          <w:lang w:val="ru-RU"/>
        </w:rPr>
        <w:t>,</w:t>
      </w:r>
      <w:r>
        <w:rPr>
          <w:lang w:val="en"/>
        </w:rPr>
        <w:t>o</w:t>
      </w:r>
      <w:r>
        <w:rPr>
          <w:lang w:val="ru-RU"/>
        </w:rPr>
        <w:t>,</w:t>
      </w:r>
      <w:r>
        <w:rPr>
          <w:lang w:val="en"/>
        </w:rPr>
        <w:t>p</w:t>
      </w:r>
      <w:r>
        <w:rPr>
          <w:lang w:val="ru-RU"/>
        </w:rPr>
        <w:t>,</w:t>
      </w:r>
      <w:r>
        <w:rPr>
          <w:lang w:val="en"/>
        </w:rPr>
        <w:t>q</w:t>
      </w:r>
      <w:r>
        <w:rPr>
          <w:lang w:val="ru-RU"/>
        </w:rPr>
        <w:t>,</w:t>
      </w:r>
      <w:r>
        <w:rPr>
          <w:lang w:val="en"/>
        </w:rPr>
        <w:t>r</w:t>
      </w:r>
      <w:r>
        <w:rPr>
          <w:lang w:val="ru-RU"/>
        </w:rPr>
        <w:t>,</w:t>
      </w:r>
      <w:r>
        <w:rPr>
          <w:lang w:val="en"/>
        </w:rPr>
        <w:t>s</w:t>
      </w:r>
      <w:r>
        <w:rPr>
          <w:lang w:val="ru-RU"/>
        </w:rPr>
        <w:t>,</w:t>
      </w:r>
      <w:r>
        <w:rPr>
          <w:lang w:val="en"/>
        </w:rPr>
        <w:t>t</w:t>
      </w:r>
      <w:r>
        <w:rPr>
          <w:lang w:val="ru-RU"/>
        </w:rPr>
        <w:t>,</w:t>
      </w:r>
      <w:r>
        <w:rPr>
          <w:lang w:val="en"/>
        </w:rPr>
        <w:t>u</w:t>
      </w:r>
      <w:r>
        <w:rPr>
          <w:lang w:val="ru-RU"/>
        </w:rPr>
        <w:t>,</w:t>
      </w:r>
      <w:r>
        <w:rPr>
          <w:lang w:val="en"/>
        </w:rPr>
        <w:t>v</w:t>
      </w:r>
      <w:r>
        <w:rPr>
          <w:lang w:val="ru-RU"/>
        </w:rPr>
        <w:t>,</w:t>
      </w:r>
      <w:r>
        <w:rPr>
          <w:lang w:val="en"/>
        </w:rPr>
        <w:t>w</w:t>
      </w:r>
      <w:r>
        <w:rPr>
          <w:lang w:val="ru-RU"/>
        </w:rPr>
        <w:t>,</w:t>
      </w:r>
      <w:r>
        <w:rPr>
          <w:lang w:val="en"/>
        </w:rPr>
        <w:t>x</w:t>
      </w:r>
      <w:r>
        <w:rPr>
          <w:lang w:val="ru-RU"/>
        </w:rPr>
        <w:t>,</w:t>
      </w:r>
      <w:r>
        <w:rPr>
          <w:lang w:val="en"/>
        </w:rPr>
        <w:t>y</w:t>
      </w:r>
      <w:r>
        <w:rPr>
          <w:lang w:val="ru-RU"/>
        </w:rPr>
        <w:t>,</w:t>
      </w:r>
      <w:r>
        <w:rPr>
          <w:lang w:val="en"/>
        </w:rPr>
        <w:t>z</w:t>
      </w:r>
      <w:r>
        <w:rPr>
          <w:lang w:val="ru-RU"/>
        </w:rPr>
        <w:t>,1,2,3,4,5,6,7,8,9,0,+,_,|-,[,],’,;,-,%,/,*,~,&lt;,&gt;,&amp;,^,|,!,.,=,(,),{,}}</w:t>
      </w:r>
    </w:p>
    <w:p>
      <w:pPr>
        <w:pStyle w:val="153"/>
        <w:rPr>
          <w:lang w:val="ru-RU"/>
        </w:rPr>
      </w:pPr>
      <w:r>
        <w:rPr>
          <w:lang w:val="en"/>
        </w:rPr>
        <w:t>P</w:t>
      </w:r>
      <w:r>
        <w:rPr>
          <w:lang w:val="ru-RU"/>
        </w:rPr>
        <w:t>={</w:t>
      </w:r>
    </w:p>
    <w:p>
      <w:pPr>
        <w:pStyle w:val="153"/>
        <w:rPr>
          <w:lang w:val="ru-RU"/>
        </w:rPr>
      </w:pPr>
      <w:r>
        <w:rPr>
          <w:lang w:val="ru-RU"/>
        </w:rPr>
        <w:t>&lt;Программа&gt;</w:t>
      </w:r>
      <m:oMath>
        <m:r>
          <m:rPr>
            <m:sty m:val="p"/>
          </m:rPr>
          <w:rPr>
            <w:rFonts w:ascii="Cambria Math" w:hAnsi="Cambria Math"/>
            <w:lang w:val="ru-RU"/>
          </w:rPr>
          <m:t>→</m:t>
        </m:r>
      </m:oMath>
      <w:r>
        <w:rPr>
          <w:lang w:val="ru-RU"/>
        </w:rPr>
        <w:t xml:space="preserve"> </w:t>
      </w:r>
      <w:r>
        <w:rPr>
          <w:lang w:val="en"/>
        </w:rPr>
        <w:t>public</w:t>
      </w:r>
      <w:r>
        <w:rPr>
          <w:lang w:val="ru-RU"/>
        </w:rPr>
        <w:t xml:space="preserve"> </w:t>
      </w:r>
      <w:r>
        <w:rPr>
          <w:lang w:val="en"/>
        </w:rPr>
        <w:t>class</w:t>
      </w:r>
      <w:r>
        <w:rPr>
          <w:lang w:val="ru-RU"/>
        </w:rPr>
        <w:t xml:space="preserve"> &lt;Имя класса&gt;{&lt;Главная функция&gt;}</w:t>
      </w:r>
    </w:p>
    <w:p>
      <w:pPr>
        <w:pStyle w:val="153"/>
        <w:rPr>
          <w:lang w:val="ru-RU"/>
        </w:rPr>
      </w:pPr>
      <w:r>
        <w:rPr>
          <w:lang w:val="ru-RU"/>
        </w:rPr>
        <w:t>&lt;Имя класса&gt;</w:t>
      </w:r>
      <m:oMath>
        <m:r>
          <m:rPr>
            <m:sty m:val="p"/>
          </m:rPr>
          <w:rPr>
            <w:rFonts w:ascii="Cambria Math" w:hAnsi="Cambria Math"/>
            <w:lang w:val="ru-RU"/>
          </w:rPr>
          <m:t>→</m:t>
        </m:r>
      </m:oMath>
      <w:r>
        <w:rPr>
          <w:lang w:val="ru-RU"/>
        </w:rPr>
        <w:t>&lt;Буква&gt;|&lt;Буква&gt;&lt;Имя класса&gt;</w:t>
      </w:r>
    </w:p>
    <w:p>
      <w:pPr>
        <w:pStyle w:val="153"/>
        <w:rPr>
          <w:lang w:val="ru-RU"/>
        </w:rPr>
      </w:pPr>
      <w:r>
        <w:rPr>
          <w:lang w:val="ru-RU"/>
        </w:rPr>
        <w:t>&lt;Буква&gt;</w:t>
      </w:r>
      <m:oMath>
        <m:r>
          <m:rPr>
            <m:sty m:val="p"/>
          </m:rPr>
          <w:rPr>
            <w:rFonts w:ascii="Cambria Math" w:hAnsi="Cambria Math"/>
            <w:lang w:val="ru-RU"/>
          </w:rPr>
          <m:t>→</m:t>
        </m:r>
      </m:oMath>
      <w:r>
        <w:rPr>
          <w:lang w:val="en"/>
        </w:rPr>
        <w:t>A</w:t>
      </w:r>
      <w:r>
        <w:rPr>
          <w:lang w:val="ru-RU"/>
        </w:rPr>
        <w:t>|</w:t>
      </w:r>
      <w:r>
        <w:rPr>
          <w:lang w:val="en"/>
        </w:rPr>
        <w:t>B</w:t>
      </w:r>
      <w:r>
        <w:rPr>
          <w:lang w:val="ru-RU"/>
        </w:rPr>
        <w:t>|</w:t>
      </w:r>
      <w:r>
        <w:rPr>
          <w:lang w:val="en"/>
        </w:rPr>
        <w:t>C</w:t>
      </w:r>
      <w:r>
        <w:rPr>
          <w:lang w:val="ru-RU"/>
        </w:rPr>
        <w:t>|</w:t>
      </w:r>
      <w:r>
        <w:rPr>
          <w:lang w:val="en"/>
        </w:rPr>
        <w:t>D</w:t>
      </w:r>
      <w:r>
        <w:rPr>
          <w:lang w:val="ru-RU"/>
        </w:rPr>
        <w:t>|</w:t>
      </w:r>
      <w:r>
        <w:rPr>
          <w:lang w:val="en"/>
        </w:rPr>
        <w:t>E</w:t>
      </w:r>
      <w:r>
        <w:rPr>
          <w:lang w:val="ru-RU"/>
        </w:rPr>
        <w:t>|</w:t>
      </w:r>
      <w:r>
        <w:rPr>
          <w:lang w:val="en"/>
        </w:rPr>
        <w:t>F</w:t>
      </w:r>
      <w:r>
        <w:rPr>
          <w:lang w:val="ru-RU"/>
        </w:rPr>
        <w:t>|</w:t>
      </w:r>
      <w:r>
        <w:rPr>
          <w:lang w:val="en"/>
        </w:rPr>
        <w:t>G</w:t>
      </w:r>
      <w:r>
        <w:rPr>
          <w:lang w:val="ru-RU"/>
        </w:rPr>
        <w:t>|</w:t>
      </w:r>
      <w:r>
        <w:rPr>
          <w:lang w:val="en"/>
        </w:rPr>
        <w:t>H</w:t>
      </w:r>
      <w:r>
        <w:rPr>
          <w:lang w:val="ru-RU"/>
        </w:rPr>
        <w:t>|</w:t>
      </w:r>
      <w:r>
        <w:rPr>
          <w:lang w:val="en"/>
        </w:rPr>
        <w:t>I</w:t>
      </w:r>
      <w:r>
        <w:rPr>
          <w:lang w:val="ru-RU"/>
        </w:rPr>
        <w:t>|</w:t>
      </w:r>
      <w:r>
        <w:rPr>
          <w:lang w:val="en"/>
        </w:rPr>
        <w:t>J</w:t>
      </w:r>
      <w:r>
        <w:rPr>
          <w:lang w:val="ru-RU"/>
        </w:rPr>
        <w:t>|</w:t>
      </w:r>
      <w:r>
        <w:rPr>
          <w:lang w:val="en"/>
        </w:rPr>
        <w:t>K</w:t>
      </w:r>
      <w:r>
        <w:rPr>
          <w:lang w:val="ru-RU"/>
        </w:rPr>
        <w:t>|</w:t>
      </w:r>
      <w:r>
        <w:rPr>
          <w:lang w:val="en"/>
        </w:rPr>
        <w:t>L</w:t>
      </w:r>
      <w:r>
        <w:rPr>
          <w:lang w:val="ru-RU"/>
        </w:rPr>
        <w:t>|</w:t>
      </w:r>
      <w:r>
        <w:rPr>
          <w:lang w:val="en"/>
        </w:rPr>
        <w:t>M</w:t>
      </w:r>
      <w:r>
        <w:rPr>
          <w:lang w:val="ru-RU"/>
        </w:rPr>
        <w:t>|</w:t>
      </w:r>
      <w:r>
        <w:rPr>
          <w:lang w:val="en"/>
        </w:rPr>
        <w:t>N</w:t>
      </w:r>
      <w:r>
        <w:rPr>
          <w:lang w:val="ru-RU"/>
        </w:rPr>
        <w:t>|</w:t>
      </w:r>
      <w:r>
        <w:rPr>
          <w:lang w:val="en"/>
        </w:rPr>
        <w:t>O</w:t>
      </w:r>
      <w:r>
        <w:rPr>
          <w:lang w:val="ru-RU"/>
        </w:rPr>
        <w:t>|</w:t>
      </w:r>
      <w:r>
        <w:rPr>
          <w:lang w:val="en"/>
        </w:rPr>
        <w:t>P</w:t>
      </w:r>
      <w:r>
        <w:rPr>
          <w:lang w:val="ru-RU"/>
        </w:rPr>
        <w:t>|</w:t>
      </w:r>
      <w:r>
        <w:rPr>
          <w:lang w:val="en"/>
        </w:rPr>
        <w:t>Q</w:t>
      </w:r>
      <w:r>
        <w:rPr>
          <w:lang w:val="ru-RU"/>
        </w:rPr>
        <w:t>|</w:t>
      </w:r>
      <w:r>
        <w:rPr>
          <w:lang w:val="en"/>
        </w:rPr>
        <w:t>R</w:t>
      </w:r>
      <w:r>
        <w:rPr>
          <w:lang w:val="ru-RU"/>
        </w:rPr>
        <w:t>|</w:t>
      </w:r>
      <w:r>
        <w:rPr>
          <w:lang w:val="en"/>
        </w:rPr>
        <w:t>S</w:t>
      </w:r>
      <w:r>
        <w:rPr>
          <w:lang w:val="ru-RU"/>
        </w:rPr>
        <w:t>|</w:t>
      </w:r>
      <w:r>
        <w:rPr>
          <w:lang w:val="en"/>
        </w:rPr>
        <w:t>T</w:t>
      </w:r>
      <w:r>
        <w:rPr>
          <w:lang w:val="ru-RU"/>
        </w:rPr>
        <w:t>|</w:t>
      </w:r>
      <w:r>
        <w:rPr>
          <w:lang w:val="en"/>
        </w:rPr>
        <w:t>U</w:t>
      </w:r>
      <w:r>
        <w:rPr>
          <w:lang w:val="ru-RU"/>
        </w:rPr>
        <w:t>|</w:t>
      </w:r>
      <w:r>
        <w:rPr>
          <w:lang w:val="en"/>
        </w:rPr>
        <w:t>V</w:t>
      </w:r>
      <w:r>
        <w:rPr>
          <w:lang w:val="ru-RU"/>
        </w:rPr>
        <w:t>|</w:t>
      </w:r>
      <w:r>
        <w:rPr>
          <w:lang w:val="en"/>
        </w:rPr>
        <w:t>W</w:t>
      </w:r>
      <w:r>
        <w:rPr>
          <w:lang w:val="ru-RU"/>
        </w:rPr>
        <w:t>|</w:t>
      </w:r>
      <w:r>
        <w:rPr>
          <w:lang w:val="en"/>
        </w:rPr>
        <w:t>X</w:t>
      </w:r>
      <w:r>
        <w:rPr>
          <w:lang w:val="ru-RU"/>
        </w:rPr>
        <w:t>|</w:t>
      </w:r>
      <w:r>
        <w:rPr>
          <w:lang w:val="en"/>
        </w:rPr>
        <w:t>Y</w:t>
      </w:r>
      <w:r>
        <w:rPr>
          <w:lang w:val="ru-RU"/>
        </w:rPr>
        <w:t>|</w:t>
      </w:r>
      <w:r>
        <w:rPr>
          <w:lang w:val="en"/>
        </w:rPr>
        <w:t>Z</w:t>
      </w:r>
      <w:r>
        <w:rPr>
          <w:lang w:val="ru-RU"/>
        </w:rPr>
        <w:t>|</w:t>
      </w:r>
      <w:r>
        <w:rPr>
          <w:lang w:val="en"/>
        </w:rPr>
        <w:t>a</w:t>
      </w:r>
      <w:r>
        <w:rPr>
          <w:lang w:val="ru-RU"/>
        </w:rPr>
        <w:t>|</w:t>
      </w:r>
      <w:r>
        <w:rPr>
          <w:lang w:val="en"/>
        </w:rPr>
        <w:t>b</w:t>
      </w:r>
      <w:r>
        <w:rPr>
          <w:lang w:val="ru-RU"/>
        </w:rPr>
        <w:t>|</w:t>
      </w:r>
      <w:r>
        <w:rPr>
          <w:lang w:val="en"/>
        </w:rPr>
        <w:t>c</w:t>
      </w:r>
      <w:r>
        <w:rPr>
          <w:lang w:val="ru-RU"/>
        </w:rPr>
        <w:t>|</w:t>
      </w:r>
      <w:r>
        <w:rPr>
          <w:lang w:val="en"/>
        </w:rPr>
        <w:t>d</w:t>
      </w:r>
      <w:r>
        <w:rPr>
          <w:lang w:val="ru-RU"/>
        </w:rPr>
        <w:t>|</w:t>
      </w:r>
      <w:r>
        <w:rPr>
          <w:lang w:val="en"/>
        </w:rPr>
        <w:t>e</w:t>
      </w:r>
      <w:r>
        <w:rPr>
          <w:lang w:val="ru-RU"/>
        </w:rPr>
        <w:t>|</w:t>
      </w:r>
      <w:r>
        <w:rPr>
          <w:lang w:val="en"/>
        </w:rPr>
        <w:t>f</w:t>
      </w:r>
      <w:r>
        <w:rPr>
          <w:lang w:val="ru-RU"/>
        </w:rPr>
        <w:t>|</w:t>
      </w:r>
      <w:r>
        <w:rPr>
          <w:lang w:val="en"/>
        </w:rPr>
        <w:t>g</w:t>
      </w:r>
      <w:r>
        <w:rPr>
          <w:lang w:val="ru-RU"/>
        </w:rPr>
        <w:t>|</w:t>
      </w:r>
      <w:r>
        <w:rPr>
          <w:lang w:val="en"/>
        </w:rPr>
        <w:t>h</w:t>
      </w:r>
      <w:r>
        <w:rPr>
          <w:lang w:val="ru-RU"/>
        </w:rPr>
        <w:t>|</w:t>
      </w:r>
      <w:r>
        <w:rPr>
          <w:lang w:val="en"/>
        </w:rPr>
        <w:t>i</w:t>
      </w:r>
      <w:r>
        <w:rPr>
          <w:lang w:val="ru-RU"/>
        </w:rPr>
        <w:t>|</w:t>
      </w:r>
      <w:r>
        <w:rPr>
          <w:lang w:val="en"/>
        </w:rPr>
        <w:t>j</w:t>
      </w:r>
      <w:r>
        <w:rPr>
          <w:lang w:val="ru-RU"/>
        </w:rPr>
        <w:t>|</w:t>
      </w:r>
      <w:r>
        <w:rPr>
          <w:lang w:val="en"/>
        </w:rPr>
        <w:t>k</w:t>
      </w:r>
      <w:r>
        <w:rPr>
          <w:lang w:val="ru-RU"/>
        </w:rPr>
        <w:t>|</w:t>
      </w:r>
      <w:r>
        <w:rPr>
          <w:lang w:val="en"/>
        </w:rPr>
        <w:t>l</w:t>
      </w:r>
      <w:r>
        <w:rPr>
          <w:lang w:val="ru-RU"/>
        </w:rPr>
        <w:t>|</w:t>
      </w:r>
      <w:r>
        <w:rPr>
          <w:lang w:val="en"/>
        </w:rPr>
        <w:t>m</w:t>
      </w:r>
      <w:r>
        <w:rPr>
          <w:lang w:val="ru-RU"/>
        </w:rPr>
        <w:t>|</w:t>
      </w:r>
      <w:r>
        <w:rPr>
          <w:lang w:val="en"/>
        </w:rPr>
        <w:t>n</w:t>
      </w:r>
      <w:r>
        <w:rPr>
          <w:lang w:val="ru-RU"/>
        </w:rPr>
        <w:t>|</w:t>
      </w:r>
      <w:r>
        <w:rPr>
          <w:lang w:val="en"/>
        </w:rPr>
        <w:t>o</w:t>
      </w:r>
      <w:r>
        <w:rPr>
          <w:lang w:val="ru-RU"/>
        </w:rPr>
        <w:t>|</w:t>
      </w:r>
      <w:r>
        <w:rPr>
          <w:lang w:val="en"/>
        </w:rPr>
        <w:t>p</w:t>
      </w:r>
      <w:r>
        <w:rPr>
          <w:lang w:val="ru-RU"/>
        </w:rPr>
        <w:t>|</w:t>
      </w:r>
      <w:r>
        <w:rPr>
          <w:lang w:val="en"/>
        </w:rPr>
        <w:t>q</w:t>
      </w:r>
      <w:r>
        <w:rPr>
          <w:lang w:val="ru-RU"/>
        </w:rPr>
        <w:t>|</w:t>
      </w:r>
      <w:r>
        <w:rPr>
          <w:lang w:val="en"/>
        </w:rPr>
        <w:t>r</w:t>
      </w:r>
      <w:r>
        <w:rPr>
          <w:lang w:val="ru-RU"/>
        </w:rPr>
        <w:t>|</w:t>
      </w:r>
      <w:r>
        <w:rPr>
          <w:lang w:val="en"/>
        </w:rPr>
        <w:t>s</w:t>
      </w:r>
      <w:r>
        <w:rPr>
          <w:lang w:val="ru-RU"/>
        </w:rPr>
        <w:t>|</w:t>
      </w:r>
      <w:r>
        <w:rPr>
          <w:lang w:val="en"/>
        </w:rPr>
        <w:t>t</w:t>
      </w:r>
      <w:r>
        <w:rPr>
          <w:lang w:val="ru-RU"/>
        </w:rPr>
        <w:t>|</w:t>
      </w:r>
      <w:r>
        <w:rPr>
          <w:lang w:val="en"/>
        </w:rPr>
        <w:t>u</w:t>
      </w:r>
      <w:r>
        <w:rPr>
          <w:lang w:val="ru-RU"/>
        </w:rPr>
        <w:t>|</w:t>
      </w:r>
      <w:r>
        <w:rPr>
          <w:lang w:val="en"/>
        </w:rPr>
        <w:t>v</w:t>
      </w:r>
      <w:r>
        <w:rPr>
          <w:lang w:val="ru-RU"/>
        </w:rPr>
        <w:t>|</w:t>
      </w:r>
      <w:r>
        <w:rPr>
          <w:lang w:val="en"/>
        </w:rPr>
        <w:t>w</w:t>
      </w:r>
      <w:r>
        <w:rPr>
          <w:lang w:val="ru-RU"/>
        </w:rPr>
        <w:t>|</w:t>
      </w:r>
      <w:r>
        <w:rPr>
          <w:lang w:val="en"/>
        </w:rPr>
        <w:t>x</w:t>
      </w:r>
      <w:r>
        <w:rPr>
          <w:lang w:val="ru-RU"/>
        </w:rPr>
        <w:t>|</w:t>
      </w:r>
      <w:r>
        <w:rPr>
          <w:lang w:val="en"/>
        </w:rPr>
        <w:t>y</w:t>
      </w:r>
      <w:r>
        <w:rPr>
          <w:lang w:val="ru-RU"/>
        </w:rPr>
        <w:t>|</w:t>
      </w:r>
      <w:r>
        <w:rPr>
          <w:lang w:val="en"/>
        </w:rPr>
        <w:t>z</w:t>
      </w:r>
    </w:p>
    <w:p>
      <w:pPr>
        <w:pStyle w:val="153"/>
        <w:rPr>
          <w:lang w:val="ru-RU"/>
        </w:rPr>
      </w:pPr>
      <w:r>
        <w:rPr>
          <w:lang w:val="ru-RU"/>
        </w:rPr>
        <w:t>&lt;Цифра&gt;→1|2|3|4|5|6|7|8|9|0</w:t>
      </w:r>
    </w:p>
    <w:p>
      <w:pPr>
        <w:pStyle w:val="153"/>
        <w:rPr>
          <w:lang w:val="ru-RU"/>
        </w:rPr>
      </w:pPr>
      <w:r>
        <w:rPr>
          <w:lang w:val="ru-RU"/>
        </w:rPr>
        <w:t>&lt;Знак&gt;→+|-|</w:t>
      </w:r>
      <m:oMath>
        <m:r>
          <m:rPr>
            <m:sty m:val="p"/>
          </m:rPr>
          <w:rPr>
            <w:rFonts w:ascii="Cambria Math" w:hAnsi="Cambria Math"/>
            <w:lang w:val="en"/>
          </w:rPr>
          <m:t>λ</m:t>
        </m:r>
      </m:oMath>
    </w:p>
    <w:p>
      <w:pPr>
        <w:pStyle w:val="153"/>
        <w:rPr>
          <w:lang w:val="ru-RU"/>
        </w:rPr>
      </w:pPr>
      <w:r>
        <w:rPr>
          <w:lang w:val="ru-RU"/>
        </w:rPr>
        <w:t>&lt;Строка&gt;→&lt;Цифра&gt;|&lt;Знак&gt;|&lt;Буква&gt;|&lt;Цифра&gt;&lt;Строка&gt;|&lt;Знак&gt;&lt;Строка&gt;|&lt;Строка&gt;|&lt;Буква&gt;&lt;Строка&gt;</w:t>
      </w:r>
    </w:p>
    <w:p>
      <w:pPr>
        <w:pStyle w:val="153"/>
        <w:rPr>
          <w:lang w:val="en"/>
        </w:rPr>
      </w:pPr>
      <w:r>
        <w:rPr>
          <w:lang w:val="en"/>
        </w:rPr>
        <w:t>&lt;</w:t>
      </w:r>
      <w:r>
        <w:rPr>
          <w:lang w:val="ru-RU"/>
        </w:rPr>
        <w:t>Главная</w:t>
      </w:r>
      <w:r>
        <w:t xml:space="preserve"> </w:t>
      </w:r>
      <w:r>
        <w:rPr>
          <w:lang w:val="ru-RU"/>
        </w:rPr>
        <w:t>функция</w:t>
      </w:r>
      <w:r>
        <w:rPr>
          <w:lang w:val="en"/>
        </w:rPr>
        <w:t>&gt;</w:t>
      </w:r>
      <m:oMath>
        <m:r>
          <m:rPr>
            <m:sty m:val="p"/>
          </m:rPr>
          <w:rPr>
            <w:rFonts w:ascii="Cambria Math" w:hAnsi="Cambria Math"/>
            <w:lang w:val="en"/>
          </w:rPr>
          <m:t>→</m:t>
        </m:r>
      </m:oMath>
      <w:r>
        <w:rPr>
          <w:lang w:val="en"/>
        </w:rPr>
        <w:t>public static void main(String[] args){&lt;</w:t>
      </w:r>
      <w:r>
        <w:rPr>
          <w:lang w:val="ru-RU"/>
        </w:rPr>
        <w:t>Предложение</w:t>
      </w:r>
      <w:r>
        <w:rPr>
          <w:lang w:val="en"/>
        </w:rPr>
        <w:t>&gt;}</w:t>
      </w:r>
    </w:p>
    <w:p>
      <w:pPr>
        <w:pStyle w:val="153"/>
        <w:rPr>
          <w:lang w:val="ru-RU"/>
        </w:rPr>
      </w:pPr>
      <w:r>
        <w:rPr>
          <w:lang w:val="ru-RU"/>
        </w:rPr>
        <w:t>&lt;Предложение&gt;</w:t>
      </w:r>
      <m:oMath>
        <m:r>
          <m:rPr>
            <m:sty m:val="p"/>
          </m:rPr>
          <w:rPr>
            <w:rFonts w:ascii="Cambria Math" w:hAnsi="Cambria Math"/>
            <w:lang w:val="ru-RU"/>
          </w:rPr>
          <m:t>→</m:t>
        </m:r>
      </m:oMath>
      <w:r>
        <w:rPr>
          <w:lang w:val="ru-RU"/>
        </w:rPr>
        <w:t>&lt;Объявить переменную&gt;&lt;Предложение&gt;|&lt;Функция вывода&gt;&lt;Предложение&gt;|&lt;Арифметическое выражение&gt;&lt;Предложение&gt;|&lt;Цикл&gt;&lt;Предложение&gt;|&lt;Оператор ветвления&gt;&lt;Предложение&gt;|</w:t>
      </w:r>
      <m:oMath>
        <m:r>
          <m:rPr>
            <m:sty m:val="p"/>
          </m:rPr>
          <w:rPr>
            <w:rFonts w:ascii="Cambria Math" w:hAnsi="Cambria Math"/>
            <w:lang w:val="en"/>
          </w:rPr>
          <m:t>λ</m:t>
        </m:r>
      </m:oMath>
    </w:p>
    <w:p>
      <w:pPr>
        <w:pStyle w:val="153"/>
        <w:rPr>
          <w:lang w:val="ru-RU"/>
        </w:rPr>
      </w:pPr>
      <w:r>
        <w:rPr>
          <w:lang w:val="ru-RU"/>
        </w:rPr>
        <w:t>&lt;Объявить переменную&gt;</w:t>
      </w:r>
      <m:oMath>
        <m:r>
          <m:rPr>
            <m:sty m:val="p"/>
          </m:rPr>
          <w:rPr>
            <w:rFonts w:ascii="Cambria Math" w:hAnsi="Cambria Math"/>
            <w:lang w:val="ru-RU"/>
          </w:rPr>
          <m:t>→</m:t>
        </m:r>
      </m:oMath>
      <w:r>
        <w:rPr>
          <w:lang w:val="ru-RU"/>
        </w:rPr>
        <w:t>&lt;Целый тип&gt;| &lt;Вещественный тип&gt;</w:t>
      </w:r>
      <w:r>
        <w:rPr>
          <w:lang w:val="ru-RU"/>
        </w:rPr>
        <w:br w:type="textWrapping"/>
      </w:r>
      <w:r>
        <w:rPr>
          <w:lang w:val="ru-RU"/>
        </w:rPr>
        <w:t>&lt;Символьный тип&gt;|&lt;Логический тип&gt;</w:t>
      </w:r>
    </w:p>
    <w:p>
      <w:pPr>
        <w:pStyle w:val="153"/>
        <w:rPr>
          <w:lang w:val="ru-RU"/>
        </w:rPr>
      </w:pPr>
      <w:r>
        <w:rPr>
          <w:lang w:val="ru-RU"/>
        </w:rPr>
        <w:t>&lt;Целый тип&gt;</w:t>
      </w:r>
      <m:oMath>
        <m:r>
          <m:rPr>
            <m:sty m:val="p"/>
          </m:rPr>
          <w:rPr>
            <w:rFonts w:ascii="Cambria Math" w:hAnsi="Cambria Math"/>
            <w:lang w:val="ru-RU"/>
          </w:rPr>
          <m:t>→</m:t>
        </m:r>
      </m:oMath>
      <w:r>
        <w:rPr>
          <w:lang w:val="en"/>
        </w:rPr>
        <w:t>byte</w:t>
      </w:r>
      <w:r>
        <w:rPr>
          <w:lang w:val="ru-RU"/>
        </w:rPr>
        <w:t xml:space="preserve"> &lt;Переменные целые&gt;| </w:t>
      </w:r>
      <w:r>
        <w:rPr>
          <w:lang w:val="en"/>
        </w:rPr>
        <w:t>short</w:t>
      </w:r>
      <w:r>
        <w:rPr>
          <w:lang w:val="ru-RU"/>
        </w:rPr>
        <w:t xml:space="preserve"> &lt;Переменные целые&gt;|</w:t>
      </w:r>
      <w:r>
        <w:rPr>
          <w:lang w:val="en"/>
        </w:rPr>
        <w:t>int</w:t>
      </w:r>
      <w:r>
        <w:rPr>
          <w:lang w:val="ru-RU"/>
        </w:rPr>
        <w:t xml:space="preserve"> &lt;Переменные целые&gt;|</w:t>
      </w:r>
      <w:r>
        <w:rPr>
          <w:lang w:val="en"/>
        </w:rPr>
        <w:t>long</w:t>
      </w:r>
      <w:r>
        <w:rPr>
          <w:lang w:val="ru-RU"/>
        </w:rPr>
        <w:t xml:space="preserve"> &lt;Переменные целые&gt;</w:t>
      </w:r>
    </w:p>
    <w:p>
      <w:pPr>
        <w:pStyle w:val="153"/>
        <w:rPr>
          <w:lang w:val="ru-RU"/>
        </w:rPr>
      </w:pPr>
      <w:r>
        <w:rPr>
          <w:lang w:val="ru-RU"/>
        </w:rPr>
        <w:t>&lt;Вещественный тип&gt;→</w:t>
      </w:r>
      <w:r>
        <w:rPr>
          <w:lang w:val="en"/>
        </w:rPr>
        <w:t>float</w:t>
      </w:r>
      <w:r>
        <w:rPr>
          <w:lang w:val="ru-RU"/>
        </w:rPr>
        <w:t xml:space="preserve"> &lt;Вещественные переменные&gt;|</w:t>
      </w:r>
      <w:r>
        <w:rPr>
          <w:lang w:val="en"/>
        </w:rPr>
        <w:t>double</w:t>
      </w:r>
      <w:r>
        <w:rPr>
          <w:lang w:val="ru-RU"/>
        </w:rPr>
        <w:t xml:space="preserve"> &lt;Вещественные переменные&gt;</w:t>
      </w:r>
    </w:p>
    <w:p>
      <w:pPr>
        <w:pStyle w:val="153"/>
        <w:rPr>
          <w:lang w:val="ru-RU"/>
        </w:rPr>
      </w:pPr>
      <w:r>
        <w:rPr>
          <w:lang w:val="ru-RU"/>
        </w:rPr>
        <w:t>&lt;Символьный тип&gt;→</w:t>
      </w:r>
      <w:r>
        <w:rPr>
          <w:lang w:val="en"/>
        </w:rPr>
        <w:t>char</w:t>
      </w:r>
      <w:r>
        <w:rPr>
          <w:lang w:val="ru-RU"/>
        </w:rPr>
        <w:t>&lt;Символьные переменные&gt;</w:t>
      </w:r>
    </w:p>
    <w:p>
      <w:pPr>
        <w:pStyle w:val="153"/>
        <w:rPr>
          <w:lang w:val="ru-RU"/>
        </w:rPr>
      </w:pPr>
      <w:r>
        <w:rPr>
          <w:lang w:val="ru-RU"/>
        </w:rPr>
        <w:t>&lt;Логический тип&gt;→</w:t>
      </w:r>
      <w:r>
        <w:rPr>
          <w:lang w:val="en"/>
        </w:rPr>
        <w:t>boolean</w:t>
      </w:r>
      <w:r>
        <w:rPr>
          <w:lang w:val="ru-RU"/>
        </w:rPr>
        <w:t>&lt;Логические переменные&gt;</w:t>
      </w:r>
    </w:p>
    <w:p>
      <w:pPr>
        <w:pStyle w:val="153"/>
        <w:rPr>
          <w:lang w:val="ru-RU"/>
        </w:rPr>
      </w:pPr>
      <w:r>
        <w:rPr>
          <w:lang w:val="ru-RU"/>
        </w:rPr>
        <w:t>&lt;Переменные целые&gt;</w:t>
      </w:r>
      <m:oMath>
        <m:r>
          <m:rPr>
            <m:sty m:val="p"/>
          </m:rPr>
          <w:rPr>
            <w:rFonts w:ascii="Cambria Math" w:hAnsi="Cambria Math"/>
            <w:lang w:val="ru-RU"/>
          </w:rPr>
          <m:t>→</m:t>
        </m:r>
      </m:oMath>
      <w:r>
        <w:rPr>
          <w:lang w:val="ru-RU"/>
        </w:rPr>
        <w:t>&lt;идентификатор&gt;;|&lt;идентификатор&gt;,&lt;Переменные целые&gt;|&lt;идентификатор&gt;=&lt;Знак&gt;&lt;целое число&gt;;|&lt;идентификатор&gt;=&lt;Знак&gt;&lt;целое число&gt;, &lt;Переменные целые&gt;</w:t>
      </w:r>
    </w:p>
    <w:p>
      <w:pPr>
        <w:pStyle w:val="153"/>
        <w:rPr>
          <w:lang w:val="ru-RU"/>
        </w:rPr>
      </w:pPr>
      <w:r>
        <w:rPr>
          <w:lang w:val="ru-RU"/>
        </w:rPr>
        <w:t>&lt;Целое число&gt;→&lt;Цифра&gt;|&lt;Цифра&gt;&lt;целое число&gt;</w:t>
      </w:r>
    </w:p>
    <w:p>
      <w:pPr>
        <w:pStyle w:val="153"/>
        <w:rPr>
          <w:lang w:val="ru-RU"/>
        </w:rPr>
      </w:pPr>
      <w:r>
        <w:rPr>
          <w:lang w:val="ru-RU"/>
        </w:rPr>
        <w:t>&lt;Переменные вещественные&gt;→&lt;идентификатор&gt;;|&lt;идентификатор&gt;,&lt;Переменные вещественные&gt;|&lt;идентификатор&gt;=&lt;Знак&gt;&lt;Вещественное число&gt;;|&lt;идентификатор&gt;=&lt;Знак&gt;&lt;Вещественное число&gt;, &lt;Переменные вещественные&gt;</w:t>
      </w:r>
    </w:p>
    <w:p>
      <w:pPr>
        <w:pStyle w:val="153"/>
        <w:rPr>
          <w:lang w:val="ru-RU"/>
        </w:rPr>
      </w:pPr>
      <w:r>
        <w:rPr>
          <w:lang w:val="ru-RU"/>
        </w:rPr>
        <w:t>&lt;Вещественное число&gt;→&lt;Цифра&gt;|&lt;Цифра&gt;&lt;Вещественное число&gt;|&lt;Цифра&gt;.&lt;Вещественное число&gt;</w:t>
      </w:r>
    </w:p>
    <w:p>
      <w:pPr>
        <w:pStyle w:val="153"/>
        <w:rPr>
          <w:lang w:val="ru-RU"/>
        </w:rPr>
      </w:pPr>
      <w:r>
        <w:rPr>
          <w:lang w:val="ru-RU"/>
        </w:rPr>
        <w:t>&lt;Переменные символьные&gt;→&lt;идентификатор&gt;;|&lt;идентификатор&gt;,&lt;Переменные символьные&gt;|&lt;идентификатор&gt;=&lt;Символ&gt;;|&lt;идентификатор&gt;=&lt;Символ&gt;, &lt;Переменные символьные&gt;</w:t>
      </w:r>
    </w:p>
    <w:p>
      <w:pPr>
        <w:pStyle w:val="153"/>
        <w:rPr>
          <w:lang w:val="ru-RU"/>
        </w:rPr>
      </w:pPr>
      <w:r>
        <w:rPr>
          <w:lang w:val="ru-RU"/>
        </w:rPr>
        <w:t>&lt;Символ&gt;→’&lt;Буква&gt;’|’&lt;Цифра&gt;’|’&lt;Знак&gt;’|&lt;Целое число&gt;</w:t>
      </w:r>
    </w:p>
    <w:p>
      <w:pPr>
        <w:pStyle w:val="153"/>
        <w:rPr>
          <w:lang w:val="ru-RU"/>
        </w:rPr>
      </w:pPr>
      <w:r>
        <w:rPr>
          <w:lang w:val="ru-RU"/>
        </w:rPr>
        <w:t>&lt;Логические переменные&gt;→&lt;идентификатор&gt;;|&lt;идентификатор&gt;,&lt;Логические переменные&gt;|&lt;идентификатор&gt;=&lt;Булево значение&gt;;|&lt;идентификатор&gt;=&lt;Булево значение&gt;, &lt;Логические переменные&gt;</w:t>
      </w:r>
    </w:p>
    <w:p>
      <w:pPr>
        <w:pStyle w:val="153"/>
        <w:rPr>
          <w:lang w:val="ru-RU"/>
        </w:rPr>
      </w:pPr>
      <w:r>
        <w:rPr>
          <w:lang w:val="ru-RU"/>
        </w:rPr>
        <w:t>&lt;Булево значение&gt;→</w:t>
      </w:r>
      <w:r>
        <w:rPr>
          <w:lang w:val="en"/>
        </w:rPr>
        <w:t>true</w:t>
      </w:r>
      <w:r>
        <w:rPr>
          <w:lang w:val="ru-RU"/>
        </w:rPr>
        <w:t>|</w:t>
      </w:r>
      <w:r>
        <w:rPr>
          <w:lang w:val="en"/>
        </w:rPr>
        <w:t>false</w:t>
      </w:r>
    </w:p>
    <w:p>
      <w:pPr>
        <w:pStyle w:val="153"/>
        <w:rPr>
          <w:lang w:val="ru-RU"/>
        </w:rPr>
      </w:pPr>
      <w:r>
        <w:rPr>
          <w:lang w:val="ru-RU"/>
        </w:rPr>
        <w:t>&lt;Идентификатор&gt;→&lt;Буква&gt;|&lt;Цифра&gt;|_&lt;Идентификатор&gt;</w:t>
      </w:r>
    </w:p>
    <w:p>
      <w:pPr>
        <w:pStyle w:val="153"/>
        <w:rPr>
          <w:lang w:val="ru-RU"/>
        </w:rPr>
      </w:pPr>
      <w:r>
        <w:rPr>
          <w:lang w:val="ru-RU"/>
        </w:rPr>
        <w:t>&lt;Стандартные функции&gt;→</w:t>
      </w:r>
      <w:r>
        <w:rPr>
          <w:lang w:val="en"/>
        </w:rPr>
        <w:t>min</w:t>
      </w:r>
      <w:r>
        <w:rPr>
          <w:lang w:val="ru-RU"/>
        </w:rPr>
        <w:t>(&lt;Формула&gt;,&lt;Формула&gt;)|</w:t>
      </w:r>
      <w:r>
        <w:rPr>
          <w:lang w:val="en"/>
        </w:rPr>
        <w:t>log</w:t>
      </w:r>
      <w:r>
        <w:rPr>
          <w:lang w:val="ru-RU"/>
        </w:rPr>
        <w:t xml:space="preserve">(&lt;Формула&gt;), </w:t>
      </w:r>
      <w:r>
        <w:rPr>
          <w:lang w:val="en"/>
        </w:rPr>
        <w:t>pow</w:t>
      </w:r>
      <w:r>
        <w:rPr>
          <w:lang w:val="ru-RU"/>
        </w:rPr>
        <w:t>(&lt;Формула&gt;,&lt;Формула&gt;),</w:t>
      </w:r>
      <w:r>
        <w:rPr>
          <w:lang w:val="en"/>
        </w:rPr>
        <w:t>sqrt</w:t>
      </w:r>
      <w:r>
        <w:rPr>
          <w:lang w:val="ru-RU"/>
        </w:rPr>
        <w:t>(&lt;Формула&gt;);</w:t>
      </w:r>
    </w:p>
    <w:p>
      <w:pPr>
        <w:pStyle w:val="153"/>
        <w:rPr>
          <w:lang w:val="ru-RU"/>
        </w:rPr>
      </w:pPr>
      <w:r>
        <w:rPr>
          <w:lang w:val="ru-RU"/>
        </w:rPr>
        <w:t>&lt;Функция вывода&gt;→</w:t>
      </w:r>
      <w:r>
        <w:rPr>
          <w:lang w:val="en"/>
        </w:rPr>
        <w:t>System</w:t>
      </w:r>
      <w:r>
        <w:rPr>
          <w:lang w:val="ru-RU"/>
        </w:rPr>
        <w:t>.</w:t>
      </w:r>
      <w:r>
        <w:rPr>
          <w:lang w:val="en"/>
        </w:rPr>
        <w:t>out</w:t>
      </w:r>
      <w:r>
        <w:rPr>
          <w:lang w:val="ru-RU"/>
        </w:rPr>
        <w:t>.</w:t>
      </w:r>
      <w:r>
        <w:rPr>
          <w:lang w:val="en"/>
        </w:rPr>
        <w:t>print</w:t>
      </w:r>
      <w:r>
        <w:rPr>
          <w:lang w:val="ru-RU"/>
        </w:rPr>
        <w:t>(&lt;Вывод&gt;);</w:t>
      </w:r>
    </w:p>
    <w:p>
      <w:pPr>
        <w:pStyle w:val="153"/>
        <w:rPr>
          <w:lang w:val="ru-RU"/>
        </w:rPr>
      </w:pPr>
      <w:r>
        <w:rPr>
          <w:lang w:val="ru-RU"/>
        </w:rPr>
        <w:t>&lt;Вывод&gt;→&lt;Идентификатор&gt;|&lt;Идентификатор&gt;+&lt;Вывод&gt;|&lt;Строка&gt;|&lt;Стандартные функции&gt;</w:t>
      </w:r>
    </w:p>
    <w:p>
      <w:pPr>
        <w:pStyle w:val="153"/>
        <w:rPr>
          <w:lang w:val="ru-RU"/>
        </w:rPr>
      </w:pPr>
      <w:r>
        <w:rPr>
          <w:lang w:val="ru-RU"/>
        </w:rPr>
        <w:t>&lt;Арифметическое выражение&gt;→&lt;Идентификатор&gt;&lt;Операторы присваивания&gt;&lt;Формула&gt;;|&lt;Унарные операторы&gt;&lt;Формула&gt;;|&lt;Формула&gt;&lt;Унарные операторы&gt;;</w:t>
      </w:r>
    </w:p>
    <w:p>
      <w:pPr>
        <w:pStyle w:val="153"/>
        <w:rPr>
          <w:lang w:val="ru-RU"/>
        </w:rPr>
      </w:pPr>
      <w:r>
        <w:rPr>
          <w:lang w:val="ru-RU"/>
        </w:rPr>
        <w:t>&lt;Формула&gt;→&lt;Часть формулы&gt;|&lt;Часть формулы&gt;&lt;Арифметические операторы&gt;&lt;Часть формулы&gt;|&lt;Часть формулы&gt;&lt;Побитовые операторы&gt;&lt;Часть формулы&gt;</w:t>
      </w:r>
    </w:p>
    <w:p>
      <w:pPr>
        <w:pStyle w:val="153"/>
        <w:rPr>
          <w:lang w:val="ru-RU"/>
        </w:rPr>
      </w:pPr>
      <w:r>
        <w:rPr>
          <w:lang w:val="ru-RU"/>
        </w:rPr>
        <w:t>&lt;Часть формулы&gt;→&lt;Операнд&gt;|&lt;Унарные операторы&gt;&lt;Операнд&gt;|&lt;Операнд&gt;&lt;Унарные операторы&gt;|(&lt;Формула&gt;)|&lt;Стандартные функции&gt;|~(&lt;Формула&gt;)</w:t>
      </w:r>
    </w:p>
    <w:p>
      <w:pPr>
        <w:pStyle w:val="153"/>
        <w:rPr>
          <w:lang w:val="ru-RU"/>
        </w:rPr>
      </w:pPr>
      <w:r>
        <w:rPr>
          <w:lang w:val="ru-RU"/>
        </w:rPr>
        <w:t>&lt;Операнд&gt;→&lt;Знак&gt;&lt;Идентификатор&gt;|&lt;Знак&gt;&lt;Вещественное число&gt;|&lt;Знак&gt;&lt;Стандартные функции&gt;</w:t>
      </w:r>
    </w:p>
    <w:p>
      <w:pPr>
        <w:pStyle w:val="153"/>
        <w:rPr>
          <w:lang w:val="ru-RU"/>
        </w:rPr>
      </w:pPr>
      <w:r>
        <w:rPr>
          <w:lang w:val="ru-RU"/>
        </w:rPr>
        <w:t>&lt;Унарные операторы&gt;→++|--</w:t>
      </w:r>
    </w:p>
    <w:p>
      <w:pPr>
        <w:pStyle w:val="153"/>
        <w:rPr>
          <w:lang w:val="ru-RU"/>
        </w:rPr>
      </w:pPr>
      <w:r>
        <w:rPr>
          <w:lang w:val="ru-RU"/>
        </w:rPr>
        <w:t>&lt;Арифметические операторы&gt;→+|-|%|/</w:t>
      </w:r>
    </w:p>
    <w:p>
      <w:pPr>
        <w:pStyle w:val="153"/>
        <w:rPr>
          <w:lang w:val="ru-RU"/>
        </w:rPr>
      </w:pPr>
      <w:r>
        <w:rPr>
          <w:lang w:val="ru-RU"/>
        </w:rPr>
        <w:t>&lt;Побитовые операторы&gt;→</w:t>
      </w:r>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pPr>
        <w:pStyle w:val="153"/>
        <w:rPr>
          <w:lang w:val="ru-RU"/>
        </w:rPr>
      </w:pPr>
      <w:r>
        <w:rPr>
          <w:lang w:val="ru-RU"/>
        </w:rPr>
        <w:t>&lt;Операторы присваивания&gt;→=|-=|+=|%=|/=|*=</w:t>
      </w:r>
    </w:p>
    <w:p>
      <w:pPr>
        <w:pStyle w:val="153"/>
        <w:rPr>
          <w:lang w:val="ru-RU"/>
        </w:rPr>
      </w:pPr>
      <w:r>
        <w:rPr>
          <w:lang w:val="ru-RU"/>
        </w:rPr>
        <w:t xml:space="preserve">&lt;Цикл&gt;→&lt;Цикл </w:t>
      </w:r>
      <w:r>
        <w:rPr>
          <w:lang w:val="en"/>
        </w:rPr>
        <w:t>for</w:t>
      </w:r>
      <w:r>
        <w:rPr>
          <w:lang w:val="ru-RU"/>
        </w:rPr>
        <w:t xml:space="preserve">&gt;|&lt;Цикл </w:t>
      </w:r>
      <w:r>
        <w:rPr>
          <w:lang w:val="en"/>
        </w:rPr>
        <w:t>while</w:t>
      </w:r>
      <w:r>
        <w:rPr>
          <w:lang w:val="ru-RU"/>
        </w:rPr>
        <w:t xml:space="preserve">&gt;|&lt;Цикл </w:t>
      </w:r>
      <w:r>
        <w:rPr>
          <w:lang w:val="en"/>
        </w:rPr>
        <w:t>do</w:t>
      </w:r>
      <w:r>
        <w:rPr>
          <w:lang w:val="ru-RU"/>
        </w:rPr>
        <w:t>&gt;</w:t>
      </w:r>
    </w:p>
    <w:p>
      <w:pPr>
        <w:pStyle w:val="153"/>
        <w:rPr>
          <w:lang w:val="ru-RU"/>
        </w:rPr>
      </w:pPr>
      <w:r>
        <w:rPr>
          <w:lang w:val="ru-RU"/>
        </w:rPr>
        <w:t xml:space="preserve">&lt;Цикл </w:t>
      </w:r>
      <w:r>
        <w:rPr>
          <w:lang w:val="en"/>
        </w:rPr>
        <w:t>for</w:t>
      </w:r>
      <w:r>
        <w:rPr>
          <w:lang w:val="ru-RU"/>
        </w:rPr>
        <w:t>&gt;→</w:t>
      </w:r>
      <w:r>
        <w:rPr>
          <w:lang w:val="en"/>
        </w:rPr>
        <w:t>for</w:t>
      </w:r>
      <w:r>
        <w:rPr>
          <w:lang w:val="ru-RU"/>
        </w:rPr>
        <w:t xml:space="preserve"> (&lt;Инициализация счётчика&gt;;&lt;Булево выражение&gt;;&lt;Изменение счётчика&gt;){&lt;Предложение&gt;}|</w:t>
      </w:r>
      <w:r>
        <w:rPr>
          <w:lang w:val="en"/>
        </w:rPr>
        <w:t>for</w:t>
      </w:r>
      <w:r>
        <w:rPr>
          <w:lang w:val="ru-RU"/>
        </w:rPr>
        <w:t xml:space="preserve"> (&lt;Инициализация счётчика&gt;;&lt;Условие&gt;;&lt;Изменение счётчика&gt;)&lt;Арифметическое выражение&gt;</w:t>
      </w:r>
    </w:p>
    <w:p>
      <w:pPr>
        <w:pStyle w:val="153"/>
        <w:rPr>
          <w:lang w:val="ru-RU"/>
        </w:rPr>
      </w:pPr>
      <w:r>
        <w:rPr>
          <w:lang w:val="ru-RU"/>
        </w:rPr>
        <w:t>&lt;Инициализация счётчика&gt;→</w:t>
      </w:r>
      <m:oMath>
        <m:r>
          <m:rPr>
            <m:sty m:val="p"/>
          </m:rPr>
          <w:rPr>
            <w:rFonts w:ascii="Cambria Math" w:hAnsi="Cambria Math"/>
            <w:lang w:val="en"/>
          </w:rPr>
          <m:t>λ</m:t>
        </m:r>
      </m:oMath>
      <w:r>
        <w:rPr>
          <w:lang w:val="ru-RU"/>
        </w:rPr>
        <w:t>|&lt;Целый тип&gt;|&lt;Вещественный тип&gt;</w:t>
      </w:r>
    </w:p>
    <w:p>
      <w:pPr>
        <w:pStyle w:val="153"/>
        <w:rPr>
          <w:lang w:val="ru-RU"/>
        </w:rPr>
      </w:pPr>
      <w:r>
        <w:rPr>
          <w:lang w:val="ru-RU"/>
        </w:rPr>
        <w:t>&lt;Изменение счётчика&gt;→</w:t>
      </w:r>
      <m:oMath>
        <m:r>
          <m:rPr>
            <m:sty m:val="p"/>
          </m:rPr>
          <w:rPr>
            <w:rFonts w:ascii="Cambria Math" w:hAnsi="Cambria Math"/>
            <w:lang w:val="en"/>
          </w:rPr>
          <m:t>λ</m:t>
        </m:r>
      </m:oMath>
      <w:r>
        <w:rPr>
          <w:lang w:val="ru-RU"/>
        </w:rPr>
        <w:t>|&lt;Выражение счётчика&gt;</w:t>
      </w:r>
    </w:p>
    <w:p>
      <w:pPr>
        <w:pStyle w:val="153"/>
        <w:rPr>
          <w:lang w:val="ru-RU"/>
        </w:rPr>
      </w:pPr>
      <w:r>
        <w:rPr>
          <w:lang w:val="ru-RU"/>
        </w:rPr>
        <w:t>&lt;Выражение счётчика&gt;→&lt;Счётчик&gt;|&lt;Счётчик&gt;&lt;Выражение счётчика&gt;</w:t>
      </w:r>
    </w:p>
    <w:p>
      <w:pPr>
        <w:pStyle w:val="153"/>
        <w:rPr>
          <w:lang w:val="ru-RU"/>
        </w:rPr>
      </w:pPr>
      <w:r>
        <w:rPr>
          <w:lang w:val="ru-RU"/>
        </w:rPr>
        <w:t>&lt;Счётчик&gt;→&lt;Идентификатор&gt;&lt;Операторы присваивания&gt;&lt;Формула&gt;|&lt;Унарные операторы&gt;&lt;Формула&gt;|&lt;Формула&gt;&lt;Унарные операторы&gt;</w:t>
      </w:r>
    </w:p>
    <w:p>
      <w:pPr>
        <w:pStyle w:val="153"/>
        <w:rPr>
          <w:lang w:val="ru-RU"/>
        </w:rPr>
      </w:pPr>
      <w:r>
        <w:rPr>
          <w:lang w:val="ru-RU"/>
        </w:rPr>
        <w:t>&lt;Булево выражение&gt;→&lt;Условие&gt;</w:t>
      </w:r>
    </w:p>
    <w:p>
      <w:pPr>
        <w:pStyle w:val="153"/>
        <w:rPr>
          <w:lang w:val="ru-RU"/>
        </w:rPr>
      </w:pPr>
      <w:r>
        <w:rPr>
          <w:lang w:val="ru-RU"/>
        </w:rPr>
        <w:t>&lt;Условие&gt;→!&lt;Булево выражение&gt;|(&lt;Булево выражение&gt;)|&lt;Булево выражение&gt;&lt;Логические операторы&gt;&lt;Булево выражение&gt;|&lt;Формула&gt;&lt;Операторы сравнения&gt;&lt;Формула&gt;</w:t>
      </w:r>
    </w:p>
    <w:p>
      <w:pPr>
        <w:pStyle w:val="153"/>
        <w:rPr>
          <w:lang w:val="ru-RU"/>
        </w:rPr>
      </w:pPr>
      <w:r>
        <w:rPr>
          <w:lang w:val="ru-RU"/>
        </w:rPr>
        <w:t>&lt;Логические операторы&gt;→&amp;&amp;|</w:t>
      </w:r>
      <w:r>
        <w:rPr>
          <w:b/>
          <w:bCs/>
          <w:lang w:val="ru-RU"/>
        </w:rPr>
        <w:t>||</w:t>
      </w:r>
      <w:r>
        <w:rPr>
          <w:lang w:val="ru-RU"/>
        </w:rPr>
        <w:t>|</w:t>
      </w:r>
    </w:p>
    <w:p>
      <w:pPr>
        <w:pStyle w:val="153"/>
        <w:rPr>
          <w:lang w:val="ru-RU"/>
        </w:rPr>
      </w:pPr>
      <w:r>
        <w:rPr>
          <w:lang w:val="ru-RU"/>
        </w:rPr>
        <w:t>&lt;Операторы сравнения&gt;→==|!=|&gt;|&lt;|&gt;=|&lt;=</w:t>
      </w:r>
    </w:p>
    <w:p>
      <w:pPr>
        <w:pStyle w:val="153"/>
        <w:rPr>
          <w:lang w:val="ru-RU"/>
        </w:rPr>
      </w:pPr>
      <w:r>
        <w:rPr>
          <w:rFonts w:cs="Times New Roman [TMC ]"/>
          <w:szCs w:val="28"/>
          <w:lang w:val="ru-RU"/>
        </w:rPr>
        <w:t xml:space="preserve">&lt;Цикл </w:t>
      </w:r>
      <w:r>
        <w:rPr>
          <w:rFonts w:cs="Times New Roman [TMC ]"/>
          <w:szCs w:val="28"/>
          <w:lang w:val="en"/>
        </w:rPr>
        <w:t>while</w:t>
      </w:r>
      <w:r>
        <w:rPr>
          <w:rFonts w:cs="Times New Roman [TMC ]"/>
          <w:szCs w:val="28"/>
          <w:lang w:val="ru-RU"/>
        </w:rPr>
        <w:t>&gt;</w:t>
      </w:r>
      <w:r>
        <w:rPr>
          <w:lang w:val="ru-RU"/>
        </w:rPr>
        <w:t>→</w:t>
      </w:r>
      <w:r>
        <w:rPr>
          <w:lang w:val="en"/>
        </w:rPr>
        <w:t>While</w:t>
      </w:r>
      <w:r>
        <w:rPr>
          <w:lang w:val="ru-RU"/>
        </w:rPr>
        <w:t xml:space="preserve"> (&lt;Условие&gt;){&lt;Предложение&gt;}</w:t>
      </w:r>
    </w:p>
    <w:p>
      <w:pPr>
        <w:pStyle w:val="153"/>
        <w:rPr>
          <w:lang w:val="ru-RU"/>
        </w:rPr>
      </w:pPr>
      <w:r>
        <w:rPr>
          <w:lang w:val="ru-RU"/>
        </w:rPr>
        <w:t xml:space="preserve">&lt;Цикл </w:t>
      </w:r>
      <w:r>
        <w:rPr>
          <w:lang w:val="en"/>
        </w:rPr>
        <w:t>do</w:t>
      </w:r>
      <w:r>
        <w:rPr>
          <w:lang w:val="ru-RU"/>
        </w:rPr>
        <w:t>&gt;→</w:t>
      </w:r>
      <w:r>
        <w:rPr>
          <w:lang w:val="en"/>
        </w:rPr>
        <w:t>do</w:t>
      </w:r>
      <w:r>
        <w:rPr>
          <w:lang w:val="ru-RU"/>
        </w:rPr>
        <w:t xml:space="preserve"> {&lt;Предложение&gt;} </w:t>
      </w:r>
      <w:r>
        <w:rPr>
          <w:lang w:val="en"/>
        </w:rPr>
        <w:t>while</w:t>
      </w:r>
      <w:r>
        <w:rPr>
          <w:lang w:val="ru-RU"/>
        </w:rPr>
        <w:t xml:space="preserve"> (&lt;Условие&gt;);</w:t>
      </w:r>
    </w:p>
    <w:p>
      <w:pPr>
        <w:pStyle w:val="153"/>
        <w:rPr>
          <w:lang w:val="ru-RU"/>
        </w:rPr>
      </w:pPr>
      <w:r>
        <w:rPr>
          <w:lang w:val="ru-RU"/>
        </w:rPr>
        <w:t>&lt;Оператор ветвления&gt;→</w:t>
      </w:r>
      <w:r>
        <w:rPr>
          <w:lang w:val="en"/>
        </w:rPr>
        <w:t>if</w:t>
      </w:r>
      <w:r>
        <w:rPr>
          <w:lang w:val="ru-RU"/>
        </w:rPr>
        <w:t xml:space="preserve"> (&lt;Условие&gt;) {&lt;Предложение&gt;}|</w:t>
      </w:r>
      <w:r>
        <w:rPr>
          <w:lang w:val="en"/>
        </w:rPr>
        <w:t>if</w:t>
      </w:r>
      <w:r>
        <w:rPr>
          <w:lang w:val="ru-RU"/>
        </w:rPr>
        <w:t xml:space="preserve"> (&lt;Условие&gt;){&lt;Предложение&gt;}</w:t>
      </w:r>
      <w:r>
        <w:rPr>
          <w:lang w:val="en"/>
        </w:rPr>
        <w:t>else</w:t>
      </w:r>
      <w:r>
        <w:rPr>
          <w:lang w:val="ru-RU"/>
        </w:rPr>
        <w:t>{&lt;Предложение}|</w:t>
      </w:r>
      <w:r>
        <w:rPr>
          <w:lang w:val="en"/>
        </w:rPr>
        <w:t>if</w:t>
      </w:r>
      <w:r>
        <w:rPr>
          <w:lang w:val="ru-RU"/>
        </w:rPr>
        <w:t xml:space="preserve"> (&lt;Условие&gt;){&lt;Предложение&gt;}</w:t>
      </w:r>
      <w:r>
        <w:rPr>
          <w:lang w:val="en"/>
        </w:rPr>
        <w:t>else</w:t>
      </w:r>
      <w:r>
        <w:rPr>
          <w:lang w:val="ru-RU"/>
        </w:rPr>
        <w:t xml:space="preserve"> &lt;Арифметическое выражение&gt;|</w:t>
      </w:r>
      <w:r>
        <w:rPr>
          <w:lang w:val="en"/>
        </w:rPr>
        <w:t>if</w:t>
      </w:r>
      <w:r>
        <w:rPr>
          <w:lang w:val="ru-RU"/>
        </w:rPr>
        <w:t>(&lt;Условие&gt;)&lt;Арифметическое выражение&gt;|</w:t>
      </w:r>
      <w:r>
        <w:rPr>
          <w:lang w:val="en"/>
        </w:rPr>
        <w:t>if</w:t>
      </w:r>
      <w:r>
        <w:rPr>
          <w:lang w:val="ru-RU"/>
        </w:rPr>
        <w:t xml:space="preserve">(&lt;Условие&gt;)&lt;Арифметическое выражение&gt; </w:t>
      </w:r>
      <w:r>
        <w:rPr>
          <w:lang w:val="en"/>
        </w:rPr>
        <w:t>else</w:t>
      </w:r>
      <w:r>
        <w:rPr>
          <w:lang w:val="ru-RU"/>
        </w:rPr>
        <w:t xml:space="preserve"> {&lt;Предложение&gt;}|</w:t>
      </w:r>
      <w:r>
        <w:rPr>
          <w:lang w:val="en"/>
        </w:rPr>
        <w:t>if</w:t>
      </w:r>
      <w:r>
        <w:rPr>
          <w:lang w:val="ru-RU"/>
        </w:rPr>
        <w:t xml:space="preserve">(&lt;Условие&gt;)&lt;Арифметическое выражение&gt; </w:t>
      </w:r>
      <w:r>
        <w:rPr>
          <w:lang w:val="en"/>
        </w:rPr>
        <w:t>else</w:t>
      </w:r>
      <w:r>
        <w:rPr>
          <w:lang w:val="ru-RU"/>
        </w:rPr>
        <w:t xml:space="preserve"> &lt;Арифметическое выражение&gt;</w:t>
      </w:r>
    </w:p>
    <w:p>
      <w:pPr>
        <w:pStyle w:val="153"/>
        <w:rPr>
          <w:lang w:val="en"/>
        </w:rPr>
      </w:pPr>
      <w:r>
        <w:rPr>
          <w:lang w:val="en"/>
        </w:rPr>
        <w:t>}</w:t>
      </w:r>
    </w:p>
    <w:p>
      <w:pPr>
        <w:pStyle w:val="2"/>
        <w:numPr>
          <w:ilvl w:val="0"/>
          <w:numId w:val="13"/>
        </w:numPr>
        <w:jc w:val="center"/>
        <w:rPr>
          <w:lang w:val="ru-RU"/>
        </w:rPr>
      </w:pPr>
      <w:bookmarkStart w:id="8" w:name="_Toc774233868"/>
      <w:r>
        <w:rPr>
          <w:lang w:val="ru-RU"/>
        </w:rPr>
        <w:t>Контекстные условия</w:t>
      </w:r>
      <w:bookmarkEnd w:id="8"/>
    </w:p>
    <w:p>
      <w:pPr>
        <w:pStyle w:val="153"/>
        <w:ind w:firstLine="562"/>
        <w:rPr>
          <w:b/>
          <w:bCs/>
          <w:i/>
          <w:iCs/>
          <w:lang w:val="ru-RU"/>
        </w:rPr>
      </w:pPr>
      <w:r>
        <w:rPr>
          <w:b/>
          <w:bCs/>
          <w:i/>
          <w:iCs/>
          <w:lang w:val="ru-RU"/>
        </w:rPr>
        <w:t>Контекстные условия о правилах описания идентификаторов в программах:</w:t>
      </w:r>
    </w:p>
    <w:p>
      <w:pPr>
        <w:pStyle w:val="152"/>
        <w:numPr>
          <w:ilvl w:val="0"/>
          <w:numId w:val="14"/>
        </w:numPr>
        <w:ind w:left="0" w:firstLine="800" w:firstLineChars="0"/>
        <w:rPr>
          <w:lang w:val="ru-RU"/>
        </w:rPr>
      </w:pPr>
      <w:r>
        <w:rPr>
          <w:lang w:val="ru-RU"/>
        </w:rPr>
        <w:t>Идентификатор – это последовательность символов, состоящая из букв, цифр, знака подчёркивания (_) и знака доллара ($), он не может начинаться с цифры.</w:t>
      </w:r>
    </w:p>
    <w:p>
      <w:pPr>
        <w:pStyle w:val="152"/>
        <w:numPr>
          <w:ilvl w:val="0"/>
          <w:numId w:val="14"/>
        </w:numPr>
        <w:ind w:left="0" w:firstLine="800" w:firstLineChars="0"/>
        <w:rPr>
          <w:lang w:val="ru-RU"/>
        </w:rPr>
      </w:pPr>
      <w:r>
        <w:rPr>
          <w:lang w:val="ru-RU"/>
        </w:rPr>
        <w:t>Идентификатором не может быть зарезервированное слово, а также значения true, false или null.</w:t>
      </w:r>
    </w:p>
    <w:p>
      <w:pPr>
        <w:pStyle w:val="152"/>
        <w:numPr>
          <w:ilvl w:val="0"/>
          <w:numId w:val="14"/>
        </w:numPr>
        <w:ind w:left="0" w:firstLine="800" w:firstLineChars="0"/>
        <w:rPr>
          <w:lang w:val="ru-RU"/>
        </w:rPr>
      </w:pPr>
      <w:r>
        <w:rPr>
          <w:lang w:val="ru-RU"/>
        </w:rPr>
        <w:t>Все используемые в программах идентификаторы должны быть описаны до их использования в программе.</w:t>
      </w:r>
    </w:p>
    <w:p>
      <w:pPr>
        <w:pStyle w:val="152"/>
        <w:numPr>
          <w:ilvl w:val="0"/>
          <w:numId w:val="14"/>
        </w:numPr>
        <w:ind w:left="0" w:firstLine="800" w:firstLineChars="0"/>
        <w:rPr>
          <w:lang w:val="ru-RU"/>
        </w:rPr>
      </w:pPr>
      <w:r>
        <w:rPr>
          <w:lang w:val="ru-RU"/>
        </w:rPr>
        <w:t>Каждый из идентификаторов, используемых в программе, должен быть описан один раз.</w:t>
      </w:r>
    </w:p>
    <w:p>
      <w:pPr>
        <w:pStyle w:val="152"/>
        <w:numPr>
          <w:ilvl w:val="0"/>
          <w:numId w:val="14"/>
        </w:numPr>
        <w:ind w:left="0" w:firstLine="800" w:firstLineChars="0"/>
        <w:rPr>
          <w:lang w:val="ru-RU"/>
        </w:rPr>
      </w:pPr>
      <w:r>
        <w:rPr>
          <w:lang w:val="ru-RU"/>
        </w:rPr>
        <w:t>Если требуется объявить несколько переменных заданного типа, это можно сделать в виде разделенного запятыми списка имен переменных.</w:t>
      </w:r>
    </w:p>
    <w:p>
      <w:pPr>
        <w:pStyle w:val="152"/>
        <w:numPr>
          <w:ilvl w:val="0"/>
          <w:numId w:val="14"/>
        </w:numPr>
        <w:ind w:left="0" w:firstLine="800" w:firstLineChars="0"/>
        <w:rPr>
          <w:lang w:val="ru-RU"/>
        </w:rPr>
      </w:pPr>
      <w:r>
        <w:rPr>
          <w:lang w:val="ru-RU"/>
        </w:rPr>
        <w:t>Переменная может быть инициализирована при объявлении или позже.</w:t>
      </w:r>
    </w:p>
    <w:p>
      <w:pPr>
        <w:pStyle w:val="153"/>
        <w:ind w:firstLine="562"/>
        <w:rPr>
          <w:b/>
          <w:bCs/>
          <w:i/>
          <w:iCs/>
          <w:lang w:val="ru-RU"/>
        </w:rPr>
      </w:pPr>
      <w:r>
        <w:rPr>
          <w:b/>
          <w:bCs/>
          <w:i/>
          <w:iCs/>
          <w:lang w:val="ru-RU"/>
        </w:rPr>
        <w:t>Контекстные условия о правилах использования идентификаторов в своей области действия:</w:t>
      </w:r>
    </w:p>
    <w:p>
      <w:pPr>
        <w:pStyle w:val="153"/>
        <w:rPr>
          <w:lang w:val="ru-RU"/>
        </w:rPr>
      </w:pPr>
      <w:r>
        <w:rPr>
          <w:lang w:val="ru-RU"/>
        </w:rPr>
        <w:t>Две основные области видимости в Java определяются классом и методом, хотя такое их разделение несколько искусственно.</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иметь тот же регистр что и при объявлении.</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pPr>
        <w:pStyle w:val="152"/>
        <w:numPr>
          <w:ilvl w:val="0"/>
          <w:numId w:val="15"/>
        </w:numPr>
        <w:tabs>
          <w:tab w:val="left" w:pos="200"/>
          <w:tab w:val="clear" w:pos="786"/>
        </w:tabs>
        <w:ind w:left="0" w:firstLine="800" w:firstLineChars="0"/>
        <w:rPr>
          <w:lang w:val="ru-RU"/>
        </w:rPr>
      </w:pPr>
      <w:r>
        <w:rPr>
          <w:lang w:val="ru-RU"/>
        </w:rPr>
        <w:t>Во внутреннем блоке кода нельзя объявлять переменные с тем же именем, что и во внешней области действия.</w:t>
      </w:r>
    </w:p>
    <w:p>
      <w:pPr>
        <w:pStyle w:val="153"/>
        <w:ind w:firstLine="562"/>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pPr>
        <w:pStyle w:val="152"/>
        <w:numPr>
          <w:ilvl w:val="0"/>
          <w:numId w:val="16"/>
        </w:numPr>
        <w:tabs>
          <w:tab w:val="left" w:pos="200"/>
          <w:tab w:val="clear" w:pos="360"/>
          <w:tab w:val="clear" w:pos="786"/>
        </w:tabs>
        <w:ind w:left="6" w:firstLine="792" w:firstLineChars="283"/>
        <w:rPr>
          <w:lang w:val="ru-RU"/>
        </w:rPr>
      </w:pPr>
      <w:r>
        <w:rPr>
          <w:lang w:val="ru-RU"/>
        </w:rPr>
        <w:t>Соответствие фактических и формальных параметров идёт в порядке перечисления (т.е. первый фактический параметр соответствует первому формальному, второй фактический- второму формальному и т.д).</w:t>
      </w:r>
    </w:p>
    <w:p>
      <w:pPr>
        <w:pStyle w:val="152"/>
        <w:numPr>
          <w:ilvl w:val="0"/>
          <w:numId w:val="16"/>
        </w:numPr>
        <w:tabs>
          <w:tab w:val="left" w:pos="200"/>
          <w:tab w:val="clear" w:pos="360"/>
          <w:tab w:val="clear" w:pos="786"/>
        </w:tabs>
        <w:ind w:left="6" w:firstLine="792" w:firstLineChars="283"/>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В условном операторе и в операторе цикла в качестве условия возможно только логическое выражение.</w:t>
      </w:r>
    </w:p>
    <w:p>
      <w:pPr>
        <w:pStyle w:val="152"/>
        <w:numPr>
          <w:ilvl w:val="0"/>
          <w:numId w:val="16"/>
        </w:numPr>
        <w:tabs>
          <w:tab w:val="left" w:pos="200"/>
          <w:tab w:val="clear" w:pos="360"/>
          <w:tab w:val="clear" w:pos="786"/>
        </w:tabs>
        <w:ind w:left="6" w:firstLine="792" w:firstLineChars="283"/>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pPr>
        <w:pStyle w:val="152"/>
        <w:numPr>
          <w:ilvl w:val="0"/>
          <w:numId w:val="16"/>
        </w:numPr>
        <w:tabs>
          <w:tab w:val="left" w:pos="200"/>
          <w:tab w:val="clear" w:pos="360"/>
          <w:tab w:val="clear" w:pos="786"/>
        </w:tabs>
        <w:ind w:left="6" w:firstLine="792" w:firstLineChars="283"/>
        <w:rPr>
          <w:lang w:val="ru-RU"/>
        </w:rPr>
      </w:pPr>
      <w:r>
        <w:rPr>
          <w:lang w:val="ru-RU"/>
        </w:rPr>
        <w:t>При создании массива указываются квадратные скобки [] в обеих частях выражения. Их можно указать до названия переменной-ссылки или после.</w:t>
      </w:r>
    </w:p>
    <w:p>
      <w:pPr>
        <w:pStyle w:val="152"/>
        <w:numPr>
          <w:ilvl w:val="0"/>
          <w:numId w:val="16"/>
        </w:numPr>
        <w:tabs>
          <w:tab w:val="left" w:pos="200"/>
          <w:tab w:val="clear" w:pos="360"/>
          <w:tab w:val="clear" w:pos="786"/>
        </w:tabs>
        <w:ind w:left="6" w:firstLine="792" w:firstLineChars="283"/>
        <w:rPr>
          <w:lang w:val="ru-RU"/>
        </w:rPr>
      </w:pPr>
      <w:r>
        <w:rPr>
          <w:lang w:val="ru-RU"/>
        </w:rPr>
        <w:t>После объявления переменной массива, можно определить сам массив с помощью ключевого слова new с указанием типа и размера.</w:t>
      </w:r>
    </w:p>
    <w:p>
      <w:pPr>
        <w:pStyle w:val="152"/>
        <w:numPr>
          <w:ilvl w:val="0"/>
          <w:numId w:val="16"/>
        </w:numPr>
        <w:tabs>
          <w:tab w:val="left" w:pos="200"/>
          <w:tab w:val="clear" w:pos="360"/>
          <w:tab w:val="clear" w:pos="786"/>
        </w:tabs>
        <w:ind w:left="6" w:firstLine="792" w:firstLineChars="283"/>
        <w:rPr>
          <w:lang w:val="ru-RU"/>
        </w:rPr>
      </w:pPr>
      <w:r>
        <w:rPr>
          <w:lang w:val="ru-RU"/>
        </w:rPr>
        <w:t>При объявлении массива можно сразу инициализировать массив собственными значениями, когда он объявляется и определить количество элементов. При инициализировании массива собственными значениями, тип элементов из списка значений должен соответствовать объявленному типу массива.</w:t>
      </w:r>
    </w:p>
    <w:p>
      <w:pPr>
        <w:pStyle w:val="152"/>
        <w:numPr>
          <w:ilvl w:val="0"/>
          <w:numId w:val="16"/>
        </w:numPr>
        <w:tabs>
          <w:tab w:val="left" w:pos="200"/>
          <w:tab w:val="clear" w:pos="360"/>
          <w:tab w:val="clear" w:pos="786"/>
        </w:tabs>
        <w:ind w:left="6" w:firstLine="792" w:firstLineChars="283"/>
        <w:rPr>
          <w:lang w:val="ru-RU"/>
        </w:rPr>
      </w:pPr>
      <w:r>
        <w:rPr>
          <w:lang w:val="ru-RU"/>
        </w:rPr>
        <w:t>Обращение к элементу массива происходит по имени массива, за которым следует значение индекса элемента, заключённого в квадратные скобки. При операции присваивания и т.д типы данных должны соответствовать.</w:t>
      </w:r>
    </w:p>
    <w:p>
      <w:pPr>
        <w:pStyle w:val="153"/>
        <w:ind w:firstLine="562"/>
        <w:rPr>
          <w:b/>
          <w:bCs/>
          <w:i/>
          <w:iCs/>
          <w:lang w:val="ru-RU"/>
        </w:rPr>
      </w:pPr>
      <w:r>
        <w:rPr>
          <w:b/>
          <w:bCs/>
          <w:i/>
          <w:iCs/>
          <w:lang w:val="ru-RU"/>
        </w:rPr>
        <w:t>Контекстные условия, задающие различные количественные ограничения:</w:t>
      </w:r>
    </w:p>
    <w:p>
      <w:pPr>
        <w:pStyle w:val="152"/>
        <w:numPr>
          <w:ilvl w:val="0"/>
          <w:numId w:val="17"/>
        </w:numPr>
        <w:tabs>
          <w:tab w:val="left" w:pos="600"/>
          <w:tab w:val="clear" w:pos="360"/>
          <w:tab w:val="clear" w:pos="786"/>
        </w:tabs>
        <w:ind w:left="0" w:firstLine="614" w:firstLineChars="0"/>
        <w:rPr>
          <w:lang w:val="ru-RU"/>
        </w:rPr>
      </w:pPr>
      <w:r>
        <w:rPr>
          <w:lang w:val="ru-RU"/>
        </w:rPr>
        <w:t xml:space="preserve">При достаточном размере выделенной памяти, массив может иметь длину </w:t>
      </w:r>
      <w:r>
        <w:rPr>
          <w:i/>
          <w:iCs/>
          <w:lang w:val="ru-RU"/>
        </w:rPr>
        <w:t>Integer.MAX_VALUE - 8</w:t>
      </w:r>
      <w:r>
        <w:rPr>
          <w:lang w:val="ru-RU"/>
        </w:rPr>
        <w:t xml:space="preserve"> значений</w:t>
      </w:r>
    </w:p>
    <w:p>
      <w:pPr>
        <w:pStyle w:val="152"/>
        <w:numPr>
          <w:ilvl w:val="0"/>
          <w:numId w:val="17"/>
        </w:numPr>
        <w:tabs>
          <w:tab w:val="left" w:pos="600"/>
          <w:tab w:val="clear" w:pos="360"/>
          <w:tab w:val="clear" w:pos="786"/>
        </w:tabs>
        <w:ind w:left="0" w:firstLine="614" w:firstLineChars="0"/>
        <w:rPr>
          <w:lang w:val="ru-RU"/>
        </w:rPr>
      </w:pPr>
      <w:r>
        <w:rPr>
          <w:lang w:val="ru-RU"/>
        </w:rPr>
        <w:t>Идентификатор может быть любой длины.</w:t>
      </w:r>
    </w:p>
    <w:p>
      <w:pPr>
        <w:pStyle w:val="152"/>
        <w:numPr>
          <w:ilvl w:val="0"/>
          <w:numId w:val="17"/>
        </w:numPr>
        <w:tabs>
          <w:tab w:val="left" w:pos="600"/>
          <w:tab w:val="clear" w:pos="360"/>
          <w:tab w:val="clear" w:pos="786"/>
        </w:tabs>
        <w:ind w:left="0" w:firstLine="614" w:firstLineChars="0"/>
        <w:rPr>
          <w:lang w:val="ru-RU"/>
        </w:rPr>
      </w:pPr>
      <w:r>
        <w:rPr>
          <w:lang w:val="ru-RU"/>
        </w:rPr>
        <w:t>Количество идентификаторов не более 1000.</w:t>
      </w:r>
    </w:p>
    <w:p>
      <w:pPr>
        <w:pStyle w:val="152"/>
        <w:numPr>
          <w:ilvl w:val="0"/>
          <w:numId w:val="17"/>
        </w:numPr>
        <w:tabs>
          <w:tab w:val="left" w:pos="600"/>
          <w:tab w:val="clear" w:pos="360"/>
          <w:tab w:val="clear" w:pos="786"/>
        </w:tabs>
        <w:ind w:left="0" w:firstLine="614" w:firstLineChars="0"/>
        <w:rPr>
          <w:lang w:val="ru-RU"/>
        </w:rPr>
      </w:pPr>
      <w:r>
        <w:rPr>
          <w:lang w:val="ru-RU"/>
        </w:rPr>
        <w:t>Количество параметров в функциях, процедурах не более 1000.</w:t>
      </w:r>
    </w:p>
    <w:p>
      <w:pPr>
        <w:pStyle w:val="152"/>
        <w:numPr>
          <w:ilvl w:val="0"/>
          <w:numId w:val="17"/>
        </w:numPr>
        <w:tabs>
          <w:tab w:val="left" w:pos="600"/>
          <w:tab w:val="clear" w:pos="360"/>
          <w:tab w:val="clear" w:pos="786"/>
        </w:tabs>
        <w:ind w:left="0" w:firstLine="614" w:firstLineChars="0"/>
        <w:rPr>
          <w:lang w:val="ru-RU"/>
        </w:rPr>
      </w:pPr>
      <w:r>
        <w:rPr>
          <w:lang w:val="ru-RU"/>
        </w:rPr>
        <w:t>Вложенность скобок в выражении не более 5 уровней.</w:t>
      </w:r>
    </w:p>
    <w:p>
      <w:pPr>
        <w:pStyle w:val="2"/>
        <w:numPr>
          <w:ilvl w:val="0"/>
          <w:numId w:val="13"/>
        </w:numPr>
        <w:jc w:val="center"/>
        <w:rPr>
          <w:lang w:val="ru-RU"/>
        </w:rPr>
      </w:pPr>
      <w:bookmarkStart w:id="9" w:name="_Toc362782087"/>
      <w:r>
        <w:rPr>
          <w:lang w:val="ru-RU"/>
        </w:rPr>
        <w:t>Таблица соответствия</w:t>
      </w:r>
      <w:bookmarkEnd w:id="9"/>
    </w:p>
    <w:tbl>
      <w:tblPr>
        <w:tblStyle w:val="118"/>
        <w:tblW w:w="97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9"/>
        <w:gridCol w:w="5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left="0" w:leftChars="0" w:firstLine="0" w:firstLineChars="0"/>
              <w:jc w:val="center"/>
              <w:rPr>
                <w:b/>
                <w:bCs/>
                <w:lang w:val="en"/>
              </w:rPr>
            </w:pPr>
            <w:r>
              <w:rPr>
                <w:b/>
                <w:bCs/>
                <w:lang w:val="en"/>
              </w:rPr>
              <w:t>Java</w:t>
            </w:r>
          </w:p>
        </w:tc>
        <w:tc>
          <w:tcPr>
            <w:tcW w:w="5168" w:type="dxa"/>
          </w:tcPr>
          <w:p>
            <w:pPr>
              <w:pStyle w:val="153"/>
              <w:widowControl w:val="0"/>
              <w:ind w:left="0" w:leftChars="0" w:firstLine="0" w:firstLineChars="0"/>
              <w:jc w:val="center"/>
              <w:rPr>
                <w:b/>
                <w:bCs/>
                <w:lang w:val="en"/>
              </w:rPr>
            </w:pPr>
            <w:r>
              <w:rPr>
                <w:b/>
                <w:bCs/>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7" w:type="dxa"/>
            <w:gridSpan w:val="2"/>
          </w:tcPr>
          <w:p>
            <w:pPr>
              <w:pStyle w:val="153"/>
              <w:widowControl w:val="0"/>
              <w:ind w:left="0" w:leftChars="0" w:firstLine="0" w:firstLineChars="0"/>
              <w:jc w:val="center"/>
              <w:rPr>
                <w:lang w:val="en"/>
              </w:rPr>
            </w:pPr>
            <w:r>
              <w:rPr>
                <w:b/>
                <w:bCs/>
                <w:i/>
                <w:iCs/>
                <w:lang w:val="ru-RU"/>
              </w:rPr>
              <w:t>Структура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left="0" w:leftChars="0" w:firstLine="0" w:firstLineChars="0"/>
              <w:rPr>
                <w:lang w:val="ru-RU"/>
              </w:rPr>
            </w:pPr>
            <w:r>
              <w:t xml:space="preserve">public class </w:t>
            </w:r>
            <w:r>
              <w:rPr>
                <w:lang w:val="en"/>
              </w:rPr>
              <w:t>&lt;</w:t>
            </w:r>
            <w:r>
              <w:rPr>
                <w:lang w:val="ru-RU"/>
              </w:rPr>
              <w:t>Имя Класса</w:t>
            </w:r>
            <w:r>
              <w:rPr>
                <w:lang w:val="en"/>
              </w:rPr>
              <w:t>&gt;</w:t>
            </w:r>
            <w:r>
              <w:t xml:space="preserve"> {</w:t>
            </w:r>
          </w:p>
          <w:p>
            <w:pPr>
              <w:pStyle w:val="153"/>
              <w:widowControl w:val="0"/>
              <w:ind w:left="0" w:leftChars="0" w:firstLine="0" w:firstLineChars="0"/>
            </w:pPr>
            <w:r>
              <w:t>public static void main(String[] args) {</w:t>
            </w:r>
          </w:p>
          <w:p>
            <w:pPr>
              <w:pStyle w:val="153"/>
              <w:widowControl w:val="0"/>
              <w:ind w:left="0" w:leftChars="0" w:firstLine="0" w:firstLineChars="0"/>
              <w:rPr>
                <w:lang w:val="en"/>
              </w:rPr>
            </w:pPr>
            <w:r>
              <w:rPr>
                <w:lang w:val="en"/>
              </w:rPr>
              <w:t>[</w:t>
            </w:r>
            <w:r>
              <w:rPr>
                <w:lang w:val="ru-RU"/>
              </w:rPr>
              <w:t>О</w:t>
            </w:r>
            <w:r>
              <w:t>бъявление переменных</w:t>
            </w:r>
            <w:r>
              <w:rPr>
                <w:lang w:val="en"/>
              </w:rPr>
              <w:t>]</w:t>
            </w:r>
          </w:p>
          <w:p>
            <w:pPr>
              <w:pStyle w:val="153"/>
              <w:widowControl w:val="0"/>
              <w:ind w:left="0" w:leftChars="0" w:firstLine="0" w:firstLineChars="0"/>
              <w:rPr>
                <w:lang w:val="en"/>
              </w:rPr>
            </w:pPr>
            <w:r>
              <w:rPr>
                <w:lang w:val="en"/>
              </w:rPr>
              <w:t>[</w:t>
            </w:r>
            <w:r>
              <w:rPr>
                <w:lang w:val="ru-RU"/>
              </w:rPr>
              <w:t>Тело программы</w:t>
            </w:r>
            <w:r>
              <w:rPr>
                <w:lang w:val="en"/>
              </w:rPr>
              <w:t>]</w:t>
            </w:r>
          </w:p>
          <w:p>
            <w:pPr>
              <w:pStyle w:val="153"/>
              <w:widowControl w:val="0"/>
              <w:ind w:left="0" w:leftChars="0" w:firstLine="0" w:firstLineChars="0"/>
              <w:rPr>
                <w:lang w:val="ru-RU"/>
              </w:rPr>
            </w:pPr>
            <w:r>
              <w:t>}</w:t>
            </w:r>
          </w:p>
        </w:tc>
        <w:tc>
          <w:tcPr>
            <w:tcW w:w="5168" w:type="dxa"/>
          </w:tcPr>
          <w:p>
            <w:pPr>
              <w:pStyle w:val="153"/>
              <w:widowControl w:val="0"/>
              <w:ind w:left="0" w:leftChars="0" w:firstLine="0" w:firstLineChars="0"/>
              <w:rPr>
                <w:lang w:val="ru-RU"/>
              </w:rPr>
            </w:pPr>
            <w:r>
              <w:t>func</w:t>
            </w:r>
            <w:r>
              <w:rPr>
                <w:lang w:val="ru-RU"/>
              </w:rPr>
              <w:t xml:space="preserve"> </w:t>
            </w:r>
            <w:r>
              <w:t>main</w:t>
            </w:r>
            <w:r>
              <w:rPr>
                <w:lang w:val="ru-RU"/>
              </w:rPr>
              <w:t>() {</w:t>
            </w:r>
          </w:p>
          <w:p>
            <w:pPr>
              <w:pStyle w:val="153"/>
              <w:widowControl w:val="0"/>
              <w:ind w:left="0" w:leftChars="0" w:firstLine="0" w:firstLineChars="0"/>
              <w:rPr>
                <w:lang w:val="ru-RU"/>
              </w:rPr>
            </w:pPr>
            <w:r>
              <w:rPr>
                <w:lang w:val="ru-RU"/>
              </w:rPr>
              <w:t>[Объявление переменных]</w:t>
            </w:r>
          </w:p>
          <w:p>
            <w:pPr>
              <w:pStyle w:val="153"/>
              <w:widowControl w:val="0"/>
              <w:ind w:left="0" w:leftChars="0" w:firstLine="0" w:firstLineChars="0"/>
              <w:rPr>
                <w:lang w:val="ru-RU"/>
              </w:rPr>
            </w:pPr>
            <w:r>
              <w:rPr>
                <w:lang w:val="ru-RU"/>
              </w:rPr>
              <w:t>[Тело программы]</w:t>
            </w:r>
          </w:p>
          <w:p>
            <w:pPr>
              <w:pStyle w:val="153"/>
              <w:widowControl w:val="0"/>
              <w:ind w:left="0" w:leftChars="0" w:firstLine="0" w:firstLineChars="0"/>
              <w:rPr>
                <w:lang w:val="ru-RU"/>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57" w:type="dxa"/>
            <w:gridSpan w:val="2"/>
          </w:tcPr>
          <w:p>
            <w:pPr>
              <w:pStyle w:val="153"/>
              <w:widowControl w:val="0"/>
              <w:ind w:left="0" w:leftChars="0" w:firstLine="0" w:firstLineChars="0"/>
              <w:jc w:val="center"/>
            </w:pPr>
            <w:r>
              <w:rPr>
                <w:b/>
                <w:bCs/>
                <w:i/>
                <w:iCs/>
                <w:lang w:val="ru-RU"/>
              </w:rPr>
              <w:t>Циклы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left="0" w:leftChars="0" w:firstLine="0" w:firstLineChars="0"/>
              <w:rPr>
                <w:lang w:val="ru-RU"/>
              </w:rPr>
            </w:pPr>
            <w:r>
              <w:rPr>
                <w:lang w:val="ru-RU"/>
              </w:rPr>
              <w:t>for ([инициализация счетчика]; [условие]; [изменение счетчика])</w:t>
            </w:r>
          </w:p>
          <w:p>
            <w:pPr>
              <w:pStyle w:val="153"/>
              <w:widowControl w:val="0"/>
              <w:ind w:left="0" w:leftChars="0" w:firstLine="0" w:firstLineChars="0"/>
              <w:rPr>
                <w:lang w:val="ru-RU"/>
              </w:rPr>
            </w:pPr>
            <w:r>
              <w:rPr>
                <w:lang w:val="ru-RU"/>
              </w:rPr>
              <w:t>{</w:t>
            </w:r>
          </w:p>
          <w:p>
            <w:pPr>
              <w:pStyle w:val="153"/>
              <w:widowControl w:val="0"/>
              <w:ind w:left="0" w:leftChars="0" w:firstLine="0" w:firstLineChars="0"/>
              <w:rPr>
                <w:lang w:val="ru-RU"/>
              </w:rPr>
            </w:pPr>
            <w:r>
              <w:rPr>
                <w:lang w:val="ru-RU"/>
              </w:rPr>
              <w:t xml:space="preserve">    // действия</w:t>
            </w:r>
          </w:p>
          <w:p>
            <w:pPr>
              <w:pStyle w:val="153"/>
              <w:widowControl w:val="0"/>
              <w:ind w:left="0" w:leftChars="0" w:firstLine="0" w:firstLineChars="0"/>
              <w:rPr>
                <w:lang w:val="ru-RU"/>
              </w:rPr>
            </w:pPr>
            <w:r>
              <w:rPr>
                <w:lang w:val="ru-RU"/>
              </w:rPr>
              <w:t>}</w:t>
            </w:r>
          </w:p>
          <w:p>
            <w:pPr>
              <w:pStyle w:val="153"/>
              <w:widowControl w:val="0"/>
              <w:ind w:left="0" w:leftChars="0" w:firstLine="0" w:firstLineChars="0"/>
              <w:rPr>
                <w:lang w:val="ru-RU"/>
              </w:rPr>
            </w:pPr>
            <w:r>
              <w:rPr>
                <w:lang w:val="ru-RU"/>
              </w:rPr>
              <w:t>do{</w:t>
            </w:r>
          </w:p>
          <w:p>
            <w:pPr>
              <w:pStyle w:val="153"/>
              <w:widowControl w:val="0"/>
              <w:ind w:left="0" w:leftChars="0" w:firstLine="0" w:firstLineChars="0"/>
              <w:rPr>
                <w:lang w:val="ru-RU"/>
              </w:rPr>
            </w:pPr>
            <w:r>
              <w:rPr>
                <w:lang w:val="ru-RU"/>
              </w:rPr>
              <w:t xml:space="preserve">    // действия</w:t>
            </w:r>
          </w:p>
          <w:p>
            <w:pPr>
              <w:pStyle w:val="153"/>
              <w:widowControl w:val="0"/>
              <w:ind w:left="0" w:leftChars="0" w:firstLine="0" w:firstLineChars="0"/>
              <w:rPr>
                <w:lang w:val="ru-RU"/>
              </w:rPr>
            </w:pPr>
            <w:r>
              <w:rPr>
                <w:lang w:val="ru-RU"/>
              </w:rPr>
              <w:t>}</w:t>
            </w:r>
          </w:p>
          <w:p>
            <w:pPr>
              <w:pStyle w:val="153"/>
              <w:widowControl w:val="0"/>
              <w:ind w:left="0" w:leftChars="0" w:firstLine="0" w:firstLineChars="0"/>
              <w:rPr>
                <w:lang w:val="ru-RU"/>
              </w:rPr>
            </w:pPr>
            <w:r>
              <w:rPr>
                <w:lang w:val="ru-RU"/>
              </w:rPr>
              <w:t>while ([условие]);</w:t>
            </w:r>
          </w:p>
          <w:p>
            <w:pPr>
              <w:pStyle w:val="153"/>
              <w:widowControl w:val="0"/>
              <w:ind w:left="0" w:leftChars="0" w:firstLine="0" w:firstLineChars="0"/>
              <w:rPr>
                <w:lang w:val="ru-RU"/>
              </w:rPr>
            </w:pPr>
            <w:r>
              <w:rPr>
                <w:lang w:val="ru-RU"/>
              </w:rPr>
              <w:t>while ([условие]){</w:t>
            </w:r>
          </w:p>
          <w:p>
            <w:pPr>
              <w:pStyle w:val="153"/>
              <w:widowControl w:val="0"/>
              <w:ind w:left="0" w:leftChars="0" w:firstLine="0" w:firstLineChars="0"/>
              <w:rPr>
                <w:lang w:val="ru-RU"/>
              </w:rPr>
            </w:pPr>
            <w:r>
              <w:rPr>
                <w:lang w:val="ru-RU"/>
              </w:rPr>
              <w:t xml:space="preserve">    // действия</w:t>
            </w:r>
          </w:p>
          <w:p>
            <w:pPr>
              <w:pStyle w:val="153"/>
              <w:widowControl w:val="0"/>
              <w:ind w:left="0" w:leftChars="0" w:firstLine="0" w:firstLineChars="0"/>
              <w:rPr>
                <w:lang w:val="ru-RU"/>
              </w:rPr>
            </w:pPr>
            <w:r>
              <w:rPr>
                <w:lang w:val="ru-RU"/>
              </w:rPr>
              <w:t>}</w:t>
            </w:r>
          </w:p>
        </w:tc>
        <w:tc>
          <w:tcPr>
            <w:tcW w:w="5168" w:type="dxa"/>
          </w:tcPr>
          <w:p>
            <w:pPr>
              <w:pStyle w:val="153"/>
              <w:widowControl w:val="0"/>
              <w:ind w:left="0" w:leftChars="0" w:firstLine="0" w:firstLineChars="0"/>
              <w:rPr>
                <w:lang w:val="ru-RU"/>
              </w:rPr>
            </w:pPr>
            <w:r>
              <w:rPr>
                <w:lang w:val="ru-RU"/>
              </w:rPr>
              <w:t>for [инициализация счетчика]; [условие]; [изменение счетчика]{</w:t>
            </w:r>
          </w:p>
          <w:p>
            <w:pPr>
              <w:pStyle w:val="153"/>
              <w:widowControl w:val="0"/>
              <w:ind w:left="0" w:leftChars="0" w:firstLine="0" w:firstLineChars="0"/>
              <w:rPr>
                <w:lang w:val="ru-RU"/>
              </w:rPr>
            </w:pPr>
            <w:r>
              <w:rPr>
                <w:lang w:val="ru-RU"/>
              </w:rPr>
              <w:t xml:space="preserve">    // действия</w:t>
            </w:r>
          </w:p>
          <w:p>
            <w:pPr>
              <w:pStyle w:val="153"/>
              <w:widowControl w:val="0"/>
              <w:ind w:left="0" w:leftChars="0" w:firstLine="0" w:firstLineChars="0"/>
              <w:rPr>
                <w:lang w:val="ru-RU"/>
              </w:rPr>
            </w:pPr>
            <w:r>
              <w:rPr>
                <w:lang w:val="ru-RU"/>
              </w:rPr>
              <w:t>}</w:t>
            </w:r>
          </w:p>
          <w:p>
            <w:pPr>
              <w:pStyle w:val="153"/>
              <w:widowControl w:val="0"/>
              <w:ind w:left="0" w:leftChars="0" w:firstLine="0" w:firstLineChars="0"/>
              <w:rPr>
                <w:lang w:val="ru-RU"/>
              </w:rPr>
            </w:pPr>
            <w:r>
              <w:rPr>
                <w:lang w:val="ru-RU"/>
              </w:rPr>
              <w:t xml:space="preserve">for </w:t>
            </w:r>
            <w:r>
              <w:rPr>
                <w:lang w:val="en"/>
              </w:rPr>
              <w:t>{</w:t>
            </w:r>
            <w:r>
              <w:rPr>
                <w:lang w:val="ru-RU"/>
              </w:rPr>
              <w:t>; [условие];{</w:t>
            </w:r>
          </w:p>
          <w:p>
            <w:pPr>
              <w:pStyle w:val="153"/>
              <w:widowControl w:val="0"/>
              <w:ind w:left="0" w:leftChars="0" w:firstLine="0" w:firstLineChars="0"/>
              <w:rPr>
                <w:lang w:val="ru-RU"/>
              </w:rPr>
            </w:pPr>
            <w:r>
              <w:rPr>
                <w:lang w:val="ru-RU"/>
              </w:rPr>
              <w:t xml:space="preserve">    // действия</w:t>
            </w:r>
          </w:p>
          <w:p>
            <w:pPr>
              <w:pStyle w:val="153"/>
              <w:widowControl w:val="0"/>
              <w:ind w:left="0" w:leftChars="0" w:firstLine="0" w:firstLineChars="0"/>
              <w:rPr>
                <w:lang w:val="ru-RU"/>
              </w:rPr>
            </w:pPr>
            <w:r>
              <w:rPr>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7" w:type="dxa"/>
            <w:gridSpan w:val="2"/>
          </w:tcPr>
          <w:p>
            <w:pPr>
              <w:pStyle w:val="153"/>
              <w:widowControl w:val="0"/>
              <w:ind w:left="0" w:leftChars="0" w:firstLine="0" w:firstLineChars="0"/>
              <w:jc w:val="center"/>
              <w:rPr>
                <w:lang w:val="ru-RU"/>
              </w:rPr>
            </w:pPr>
            <w:r>
              <w:rPr>
                <w:b/>
                <w:bCs/>
                <w:i/>
                <w:iCs/>
                <w:lang w:val="ru-RU"/>
              </w:rPr>
              <w:t>Оператор ветвления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left="0" w:leftChars="0" w:firstLine="0" w:firstLineChars="0"/>
              <w:rPr>
                <w:lang w:val="en"/>
              </w:rPr>
            </w:pPr>
            <w:r>
              <w:rPr>
                <w:lang w:val="en"/>
              </w:rPr>
              <w:t>If([</w:t>
            </w:r>
            <w:r>
              <w:rPr>
                <w:lang w:val="ru-RU"/>
              </w:rPr>
              <w:t>условие</w:t>
            </w:r>
            <w:r>
              <w:rPr>
                <w:lang w:val="en"/>
              </w:rPr>
              <w:t>]){[</w:t>
            </w:r>
            <w:r>
              <w:rPr>
                <w:lang w:val="ru-RU"/>
              </w:rPr>
              <w:t>блок</w:t>
            </w:r>
            <w:r>
              <w:rPr>
                <w:lang w:val="en"/>
              </w:rPr>
              <w:t>]}</w:t>
            </w:r>
          </w:p>
          <w:p>
            <w:pPr>
              <w:pStyle w:val="153"/>
              <w:widowControl w:val="0"/>
              <w:ind w:left="0" w:leftChars="0" w:firstLine="0" w:firstLineChars="0"/>
              <w:rPr>
                <w:lang w:val="en"/>
              </w:rPr>
            </w:pPr>
            <w:r>
              <w:rPr>
                <w:lang w:val="en"/>
              </w:rPr>
              <w:t>If([</w:t>
            </w:r>
            <w:r>
              <w:rPr>
                <w:lang w:val="ru-RU"/>
              </w:rPr>
              <w:t>условие</w:t>
            </w:r>
            <w:r>
              <w:rPr>
                <w:lang w:val="en"/>
              </w:rPr>
              <w:t>]){[</w:t>
            </w:r>
            <w:r>
              <w:rPr>
                <w:lang w:val="ru-RU"/>
              </w:rPr>
              <w:t>блок</w:t>
            </w:r>
            <w:r>
              <w:rPr>
                <w:lang w:val="en"/>
              </w:rPr>
              <w:t>]}else{[</w:t>
            </w:r>
            <w:r>
              <w:rPr>
                <w:lang w:val="ru-RU"/>
              </w:rPr>
              <w:t>блок</w:t>
            </w:r>
            <w:r>
              <w:rPr>
                <w:lang w:val="en"/>
              </w:rPr>
              <w:t>]}</w:t>
            </w:r>
          </w:p>
        </w:tc>
        <w:tc>
          <w:tcPr>
            <w:tcW w:w="5168" w:type="dxa"/>
          </w:tcPr>
          <w:p>
            <w:pPr>
              <w:pStyle w:val="153"/>
              <w:widowControl w:val="0"/>
              <w:ind w:left="0" w:leftChars="0" w:firstLine="0" w:firstLineChars="0"/>
              <w:rPr>
                <w:lang w:val="en"/>
              </w:rPr>
            </w:pPr>
            <w:r>
              <w:rPr>
                <w:lang w:val="en"/>
              </w:rPr>
              <w:t>If [</w:t>
            </w:r>
            <w:r>
              <w:rPr>
                <w:lang w:val="ru-RU"/>
              </w:rPr>
              <w:t>условие</w:t>
            </w:r>
            <w:r>
              <w:rPr>
                <w:lang w:val="en"/>
              </w:rPr>
              <w:t>] {[</w:t>
            </w:r>
            <w:r>
              <w:rPr>
                <w:lang w:val="ru-RU"/>
              </w:rPr>
              <w:t>блок</w:t>
            </w:r>
            <w:r>
              <w:rPr>
                <w:lang w:val="en"/>
              </w:rPr>
              <w:t>]}</w:t>
            </w:r>
          </w:p>
          <w:p>
            <w:pPr>
              <w:pStyle w:val="153"/>
              <w:widowControl w:val="0"/>
              <w:ind w:left="0" w:leftChars="0" w:firstLine="0" w:firstLineChars="0"/>
              <w:rPr>
                <w:lang w:val="en"/>
              </w:rPr>
            </w:pPr>
            <w:r>
              <w:rPr>
                <w:lang w:val="en"/>
              </w:rPr>
              <w:t>If [</w:t>
            </w:r>
            <w:r>
              <w:rPr>
                <w:lang w:val="ru-RU"/>
              </w:rPr>
              <w:t>условие</w:t>
            </w:r>
            <w:r>
              <w:rPr>
                <w:lang w:val="en"/>
              </w:rPr>
              <w:t>] {[</w:t>
            </w:r>
            <w:r>
              <w:rPr>
                <w:lang w:val="ru-RU"/>
              </w:rPr>
              <w:t>блок</w:t>
            </w:r>
            <w:r>
              <w:rPr>
                <w:lang w:val="en"/>
              </w:rPr>
              <w:t>]}else{[</w:t>
            </w:r>
            <w:r>
              <w:rPr>
                <w:lang w:val="ru-RU"/>
              </w:rPr>
              <w:t>блок</w:t>
            </w:r>
            <w:r>
              <w:rPr>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57" w:type="dxa"/>
            <w:gridSpan w:val="2"/>
          </w:tcPr>
          <w:p>
            <w:pPr>
              <w:pStyle w:val="153"/>
              <w:widowControl w:val="0"/>
              <w:ind w:left="0" w:leftChars="0" w:firstLine="0" w:firstLineChars="0"/>
              <w:jc w:val="center"/>
              <w:rPr>
                <w:lang w:val="ru-RU"/>
              </w:rPr>
            </w:pPr>
            <w:r>
              <w:rPr>
                <w:b/>
                <w:bCs/>
                <w:i/>
                <w:iCs/>
                <w:lang w:val="ru-RU"/>
              </w:rPr>
              <w:t>Типы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left="0" w:leftChars="0" w:firstLine="0" w:firstLineChars="0"/>
              <w:rPr>
                <w:lang w:val="en"/>
              </w:rPr>
            </w:pPr>
            <w:r>
              <w:rPr>
                <w:lang w:val="en"/>
              </w:rPr>
              <w:t>Byte</w:t>
            </w:r>
          </w:p>
          <w:p>
            <w:pPr>
              <w:pStyle w:val="153"/>
              <w:widowControl w:val="0"/>
              <w:ind w:left="0" w:leftChars="0" w:firstLine="0" w:firstLineChars="0"/>
              <w:rPr>
                <w:lang w:val="en"/>
              </w:rPr>
            </w:pPr>
            <w:r>
              <w:rPr>
                <w:lang w:val="en"/>
              </w:rPr>
              <w:t>Short</w:t>
            </w:r>
          </w:p>
          <w:p>
            <w:pPr>
              <w:pStyle w:val="153"/>
              <w:widowControl w:val="0"/>
              <w:ind w:left="0" w:leftChars="0" w:firstLine="0" w:firstLineChars="0"/>
              <w:rPr>
                <w:lang w:val="en"/>
              </w:rPr>
            </w:pPr>
            <w:r>
              <w:rPr>
                <w:lang w:val="en"/>
              </w:rPr>
              <w:t>Int</w:t>
            </w:r>
          </w:p>
          <w:p>
            <w:pPr>
              <w:pStyle w:val="153"/>
              <w:widowControl w:val="0"/>
              <w:ind w:left="0" w:leftChars="0" w:firstLine="0" w:firstLineChars="0"/>
              <w:rPr>
                <w:lang w:val="en"/>
              </w:rPr>
            </w:pPr>
            <w:r>
              <w:rPr>
                <w:lang w:val="en"/>
              </w:rPr>
              <w:t>Long</w:t>
            </w:r>
          </w:p>
          <w:p>
            <w:pPr>
              <w:pStyle w:val="153"/>
              <w:widowControl w:val="0"/>
              <w:ind w:left="0" w:leftChars="0" w:firstLine="0" w:firstLineChars="0"/>
              <w:rPr>
                <w:lang w:val="en"/>
              </w:rPr>
            </w:pPr>
            <w:r>
              <w:rPr>
                <w:lang w:val="en"/>
              </w:rPr>
              <w:t>Double</w:t>
            </w:r>
          </w:p>
          <w:p>
            <w:pPr>
              <w:pStyle w:val="153"/>
              <w:widowControl w:val="0"/>
              <w:ind w:left="0" w:leftChars="0" w:firstLine="0" w:firstLineChars="0"/>
              <w:rPr>
                <w:lang w:val="en"/>
              </w:rPr>
            </w:pPr>
            <w:r>
              <w:rPr>
                <w:lang w:val="en"/>
              </w:rPr>
              <w:t>Float</w:t>
            </w:r>
          </w:p>
          <w:p>
            <w:pPr>
              <w:pStyle w:val="153"/>
              <w:widowControl w:val="0"/>
              <w:ind w:left="0" w:leftChars="0" w:firstLine="0" w:firstLineChars="0"/>
              <w:rPr>
                <w:lang w:val="en"/>
              </w:rPr>
            </w:pPr>
            <w:r>
              <w:rPr>
                <w:lang w:val="en"/>
              </w:rPr>
              <w:t>Char</w:t>
            </w:r>
          </w:p>
          <w:p>
            <w:pPr>
              <w:pStyle w:val="153"/>
              <w:widowControl w:val="0"/>
              <w:ind w:left="0" w:leftChars="0" w:firstLine="0" w:firstLineChars="0"/>
              <w:rPr>
                <w:lang w:val="en"/>
              </w:rPr>
            </w:pPr>
            <w:r>
              <w:rPr>
                <w:lang w:val="en"/>
              </w:rPr>
              <w:t>Boolean</w:t>
            </w:r>
          </w:p>
        </w:tc>
        <w:tc>
          <w:tcPr>
            <w:tcW w:w="5168" w:type="dxa"/>
          </w:tcPr>
          <w:p>
            <w:pPr>
              <w:pStyle w:val="153"/>
              <w:widowControl w:val="0"/>
              <w:ind w:left="0" w:leftChars="0" w:firstLine="0" w:firstLineChars="0"/>
              <w:rPr>
                <w:lang w:val="en"/>
              </w:rPr>
            </w:pPr>
            <w:r>
              <w:rPr>
                <w:lang w:val="en"/>
              </w:rPr>
              <w:t>Int8</w:t>
            </w:r>
          </w:p>
          <w:p>
            <w:pPr>
              <w:pStyle w:val="153"/>
              <w:widowControl w:val="0"/>
              <w:ind w:left="0" w:leftChars="0" w:firstLine="0" w:firstLineChars="0"/>
              <w:rPr>
                <w:lang w:val="en"/>
              </w:rPr>
            </w:pPr>
            <w:r>
              <w:rPr>
                <w:lang w:val="en"/>
              </w:rPr>
              <w:t>Int16</w:t>
            </w:r>
          </w:p>
          <w:p>
            <w:pPr>
              <w:pStyle w:val="153"/>
              <w:widowControl w:val="0"/>
              <w:ind w:left="0" w:leftChars="0" w:firstLine="0" w:firstLineChars="0"/>
              <w:rPr>
                <w:lang w:val="en"/>
              </w:rPr>
            </w:pPr>
            <w:r>
              <w:rPr>
                <w:lang w:val="en"/>
              </w:rPr>
              <w:t>Int32</w:t>
            </w:r>
          </w:p>
          <w:p>
            <w:pPr>
              <w:pStyle w:val="153"/>
              <w:widowControl w:val="0"/>
              <w:ind w:left="0" w:leftChars="0" w:firstLine="0" w:firstLineChars="0"/>
              <w:rPr>
                <w:lang w:val="en"/>
              </w:rPr>
            </w:pPr>
            <w:r>
              <w:rPr>
                <w:lang w:val="en"/>
              </w:rPr>
              <w:t>Int64</w:t>
            </w:r>
          </w:p>
          <w:p>
            <w:pPr>
              <w:pStyle w:val="153"/>
              <w:widowControl w:val="0"/>
              <w:ind w:left="0" w:leftChars="0" w:firstLine="0" w:firstLineChars="0"/>
              <w:rPr>
                <w:lang w:val="en"/>
              </w:rPr>
            </w:pPr>
            <w:r>
              <w:rPr>
                <w:lang w:val="en"/>
              </w:rPr>
              <w:t>Float32</w:t>
            </w:r>
          </w:p>
          <w:p>
            <w:pPr>
              <w:pStyle w:val="153"/>
              <w:widowControl w:val="0"/>
              <w:ind w:left="0" w:leftChars="0" w:firstLine="0" w:firstLineChars="0"/>
              <w:rPr>
                <w:lang w:val="en"/>
              </w:rPr>
            </w:pPr>
            <w:r>
              <w:rPr>
                <w:lang w:val="en"/>
              </w:rPr>
              <w:t>Float64</w:t>
            </w:r>
          </w:p>
          <w:p>
            <w:pPr>
              <w:pStyle w:val="153"/>
              <w:widowControl w:val="0"/>
              <w:ind w:left="0" w:leftChars="0" w:firstLine="0" w:firstLineChars="0"/>
              <w:rPr>
                <w:lang w:val="en"/>
              </w:rPr>
            </w:pPr>
            <w:r>
              <w:rPr>
                <w:lang w:val="en"/>
              </w:rPr>
              <w:t>String</w:t>
            </w:r>
          </w:p>
          <w:p>
            <w:pPr>
              <w:pStyle w:val="153"/>
              <w:widowControl w:val="0"/>
              <w:ind w:left="0" w:leftChars="0" w:firstLine="0" w:firstLineChars="0"/>
              <w:rPr>
                <w:lang w:val="en"/>
              </w:rPr>
            </w:pPr>
            <w:r>
              <w:rPr>
                <w:lang w:val="en"/>
              </w:rPr>
              <w:t>Bool</w:t>
            </w:r>
          </w:p>
          <w:p>
            <w:pPr>
              <w:pStyle w:val="153"/>
              <w:widowControl w:val="0"/>
              <w:ind w:left="0" w:leftChars="0" w:firstLine="0" w:firstLineChars="0"/>
              <w:rPr>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7" w:type="dxa"/>
            <w:gridSpan w:val="2"/>
          </w:tcPr>
          <w:p>
            <w:pPr>
              <w:pStyle w:val="153"/>
              <w:widowControl w:val="0"/>
              <w:ind w:left="0" w:leftChars="0" w:firstLine="0" w:firstLineChars="0"/>
              <w:jc w:val="center"/>
              <w:rPr>
                <w:lang w:val="en"/>
              </w:rPr>
            </w:pPr>
            <w:r>
              <w:rPr>
                <w:b/>
                <w:bCs/>
                <w:i/>
                <w:iCs/>
                <w:lang w:val="ru-RU"/>
              </w:rPr>
              <w:t>Логический 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left="0" w:leftChars="0" w:firstLine="0" w:firstLineChars="0"/>
              <w:rPr>
                <w:lang w:val="en"/>
              </w:rPr>
            </w:pPr>
            <w:r>
              <w:rPr>
                <w:lang w:val="en"/>
              </w:rPr>
              <w:t>True</w:t>
            </w:r>
          </w:p>
          <w:p>
            <w:pPr>
              <w:pStyle w:val="153"/>
              <w:widowControl w:val="0"/>
              <w:ind w:left="0" w:leftChars="0" w:firstLine="0" w:firstLineChars="0"/>
              <w:rPr>
                <w:lang w:val="en"/>
              </w:rPr>
            </w:pPr>
            <w:r>
              <w:rPr>
                <w:lang w:val="en"/>
              </w:rPr>
              <w:t>False</w:t>
            </w:r>
          </w:p>
        </w:tc>
        <w:tc>
          <w:tcPr>
            <w:tcW w:w="5168" w:type="dxa"/>
          </w:tcPr>
          <w:p>
            <w:pPr>
              <w:pStyle w:val="153"/>
              <w:widowControl w:val="0"/>
              <w:ind w:left="0" w:leftChars="0" w:firstLine="0" w:firstLineChars="0"/>
              <w:rPr>
                <w:lang w:val="en"/>
              </w:rPr>
            </w:pPr>
            <w:r>
              <w:rPr>
                <w:lang w:val="en"/>
              </w:rPr>
              <w:t>True</w:t>
            </w:r>
          </w:p>
          <w:p>
            <w:pPr>
              <w:pStyle w:val="153"/>
              <w:widowControl w:val="0"/>
              <w:ind w:left="0" w:leftChars="0" w:firstLine="0" w:firstLineChars="0"/>
              <w:rPr>
                <w:lang w:val="en"/>
              </w:rPr>
            </w:pPr>
            <w:r>
              <w:rPr>
                <w:lang w:val="e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57" w:type="dxa"/>
            <w:gridSpan w:val="2"/>
          </w:tcPr>
          <w:p>
            <w:pPr>
              <w:pStyle w:val="153"/>
              <w:widowControl w:val="0"/>
              <w:ind w:left="0" w:leftChars="0" w:firstLine="0" w:firstLineChars="0"/>
              <w:jc w:val="center"/>
              <w:rPr>
                <w:lang w:val="en"/>
              </w:rPr>
            </w:pPr>
            <w:r>
              <w:rPr>
                <w:b/>
                <w:bCs/>
                <w:i/>
                <w:iCs/>
                <w:lang w:val="ru-RU"/>
              </w:rPr>
              <w:t>Логические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&amp;&amp;</w:t>
            </w:r>
          </w:p>
          <w:p>
            <w:pPr>
              <w:pStyle w:val="153"/>
              <w:widowControl w:val="0"/>
              <w:ind w:left="0" w:leftChars="0" w:firstLine="0" w:firstLineChars="0"/>
              <w:rPr>
                <w:lang w:val="en"/>
              </w:rPr>
            </w:pPr>
            <w:r>
              <w:rPr>
                <w:lang w:val="en"/>
              </w:rPr>
              <w:t>||</w:t>
            </w:r>
          </w:p>
        </w:tc>
        <w:tc>
          <w:tcPr>
            <w:tcW w:w="5168" w:type="dxa"/>
          </w:tcPr>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&amp;&amp;</w:t>
            </w:r>
          </w:p>
          <w:p>
            <w:pPr>
              <w:pStyle w:val="153"/>
              <w:widowControl w:val="0"/>
              <w:ind w:left="0" w:leftChars="0" w:firstLine="0" w:firstLineChars="0"/>
              <w:rPr>
                <w:lang w:val="ru-RU"/>
              </w:rPr>
            </w:pPr>
            <w:r>
              <w:rPr>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7" w:type="dxa"/>
            <w:gridSpan w:val="2"/>
          </w:tcPr>
          <w:p>
            <w:pPr>
              <w:pStyle w:val="153"/>
              <w:widowControl w:val="0"/>
              <w:ind w:left="0" w:leftChars="0" w:firstLine="0" w:firstLineChars="0"/>
              <w:jc w:val="center"/>
              <w:rPr>
                <w:lang w:val="en"/>
              </w:rPr>
            </w:pPr>
            <w:r>
              <w:rPr>
                <w:b/>
                <w:bCs/>
                <w:i/>
                <w:iCs/>
                <w:lang w:val="ru-RU"/>
              </w:rPr>
              <w:t>Математические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tc>
        <w:tc>
          <w:tcPr>
            <w:tcW w:w="5168" w:type="dxa"/>
          </w:tcPr>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ru-RU"/>
              </w:rPr>
            </w:pPr>
            <w:r>
              <w:rPr>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57" w:type="dxa"/>
            <w:gridSpan w:val="2"/>
          </w:tcPr>
          <w:p>
            <w:pPr>
              <w:pStyle w:val="153"/>
              <w:widowControl w:val="0"/>
              <w:ind w:left="0" w:leftChars="0" w:firstLine="0" w:firstLineChars="0"/>
              <w:jc w:val="center"/>
              <w:rPr>
                <w:lang w:val="ru-RU"/>
              </w:rPr>
            </w:pPr>
            <w:r>
              <w:rPr>
                <w:b/>
                <w:bCs/>
                <w:i/>
                <w:iCs/>
                <w:lang w:val="ru-RU"/>
              </w:rPr>
              <w:t>Поразрядные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left="0" w:leftChars="0" w:firstLine="0" w:firstLineChars="0"/>
              <w:rPr>
                <w:lang w:val="en"/>
              </w:rPr>
            </w:pPr>
            <w:r>
              <w:rPr>
                <w:lang w:val="en"/>
              </w:rPr>
              <w:t>&amp;</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&lt;&lt;</w:t>
            </w:r>
          </w:p>
          <w:p>
            <w:pPr>
              <w:pStyle w:val="153"/>
              <w:widowControl w:val="0"/>
              <w:ind w:left="0" w:leftChars="0" w:firstLine="0" w:firstLineChars="0"/>
              <w:rPr>
                <w:lang w:val="en"/>
              </w:rPr>
            </w:pPr>
            <w:r>
              <w:rPr>
                <w:lang w:val="en"/>
              </w:rPr>
              <w:t>&gt;&gt;</w:t>
            </w:r>
          </w:p>
          <w:p>
            <w:pPr>
              <w:pStyle w:val="153"/>
              <w:widowControl w:val="0"/>
              <w:ind w:left="0" w:leftChars="0" w:firstLine="0" w:firstLineChars="0"/>
              <w:rPr>
                <w:lang w:val="en"/>
              </w:rPr>
            </w:pPr>
            <w:r>
              <w:rPr>
                <w:lang w:val="en"/>
              </w:rPr>
              <w:t>&gt;&gt;&gt;</w:t>
            </w:r>
          </w:p>
        </w:tc>
        <w:tc>
          <w:tcPr>
            <w:tcW w:w="5168" w:type="dxa"/>
          </w:tcPr>
          <w:p>
            <w:pPr>
              <w:pStyle w:val="153"/>
              <w:widowControl w:val="0"/>
              <w:ind w:left="0" w:leftChars="0" w:firstLine="0" w:firstLineChars="0"/>
              <w:rPr>
                <w:lang w:val="en"/>
              </w:rPr>
            </w:pPr>
            <w:r>
              <w:rPr>
                <w:lang w:val="en"/>
              </w:rPr>
              <w:t>&amp;</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&amp;^</w:t>
            </w:r>
          </w:p>
          <w:p>
            <w:pPr>
              <w:pStyle w:val="153"/>
              <w:widowControl w:val="0"/>
              <w:ind w:left="0" w:leftChars="0" w:firstLine="0" w:firstLineChars="0"/>
              <w:rPr>
                <w:lang w:val="en"/>
              </w:rPr>
            </w:pPr>
            <w:r>
              <w:rPr>
                <w:lang w:val="en"/>
              </w:rPr>
              <w:t>&lt;&lt;</w:t>
            </w:r>
          </w:p>
          <w:p>
            <w:pPr>
              <w:pStyle w:val="153"/>
              <w:widowControl w:val="0"/>
              <w:ind w:left="0" w:leftChars="0" w:firstLine="0" w:firstLineChars="0"/>
              <w:rPr>
                <w:lang w:val="en"/>
              </w:rPr>
            </w:pPr>
            <w:r>
              <w:rPr>
                <w:lang w:val="en"/>
              </w:rPr>
              <w:t>&gt;&gt;</w:t>
            </w:r>
          </w:p>
          <w:p>
            <w:pPr>
              <w:pStyle w:val="153"/>
              <w:widowControl w:val="0"/>
              <w:ind w:left="0" w:leftChars="0" w:firstLine="0" w:firstLineChars="0"/>
              <w:rPr>
                <w:lang w:val="ru-RU"/>
              </w:rPr>
            </w:pPr>
            <w:r>
              <w:rPr>
                <w:lang w:val="ru-RU"/>
              </w:rPr>
              <w:t>Нет аналога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7" w:type="dxa"/>
            <w:gridSpan w:val="2"/>
          </w:tcPr>
          <w:p>
            <w:pPr>
              <w:pStyle w:val="153"/>
              <w:widowControl w:val="0"/>
              <w:ind w:left="0" w:leftChars="0" w:firstLine="0" w:firstLineChars="0"/>
              <w:jc w:val="center"/>
              <w:rPr>
                <w:lang w:val="ru-RU"/>
              </w:rPr>
            </w:pPr>
            <w:r>
              <w:rPr>
                <w:b/>
                <w:bCs/>
                <w:i/>
                <w:iCs/>
                <w:lang w:val="ru-RU"/>
              </w:rPr>
              <w:t>Условные выражения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left="0" w:leftChars="0" w:firstLine="0" w:firstLineChars="0"/>
              <w:rPr>
                <w:lang w:val="ru-RU"/>
              </w:rPr>
            </w:pPr>
            <w:r>
              <w:rPr>
                <w:lang w:val="ru-RU"/>
              </w:rPr>
              <w:t>==</w:t>
            </w:r>
          </w:p>
          <w:p>
            <w:pPr>
              <w:pStyle w:val="153"/>
              <w:widowControl w:val="0"/>
              <w:ind w:left="0" w:leftChars="0" w:firstLine="0" w:firstLineChars="0"/>
              <w:rPr>
                <w:lang w:val="ru-RU"/>
              </w:rPr>
            </w:pPr>
            <w:r>
              <w:rPr>
                <w:lang w:val="ru-RU"/>
              </w:rPr>
              <w:t>!=</w:t>
            </w:r>
          </w:p>
          <w:p>
            <w:pPr>
              <w:pStyle w:val="153"/>
              <w:widowControl w:val="0"/>
              <w:ind w:left="0" w:leftChars="0" w:firstLine="0" w:firstLineChars="0"/>
              <w:rPr>
                <w:lang w:val="en"/>
              </w:rPr>
            </w:pPr>
            <w:r>
              <w:rPr>
                <w:lang w:val="en"/>
              </w:rPr>
              <w:t>&lt;</w:t>
            </w:r>
          </w:p>
          <w:p>
            <w:pPr>
              <w:pStyle w:val="153"/>
              <w:widowControl w:val="0"/>
              <w:ind w:left="0" w:leftChars="0" w:firstLine="0" w:firstLineChars="0"/>
              <w:rPr>
                <w:lang w:val="en"/>
              </w:rPr>
            </w:pPr>
            <w:r>
              <w:rPr>
                <w:lang w:val="en"/>
              </w:rPr>
              <w:t>&gt;</w:t>
            </w:r>
          </w:p>
          <w:p>
            <w:pPr>
              <w:pStyle w:val="153"/>
              <w:widowControl w:val="0"/>
              <w:ind w:left="0" w:leftChars="0" w:firstLine="0" w:firstLineChars="0"/>
              <w:rPr>
                <w:lang w:val="en"/>
              </w:rPr>
            </w:pPr>
            <w:r>
              <w:rPr>
                <w:lang w:val="en"/>
              </w:rPr>
              <w:t>&lt;=</w:t>
            </w:r>
          </w:p>
          <w:p>
            <w:pPr>
              <w:pStyle w:val="153"/>
              <w:widowControl w:val="0"/>
              <w:ind w:left="0" w:leftChars="0" w:firstLine="0" w:firstLineChars="0"/>
              <w:rPr>
                <w:lang w:val="en"/>
              </w:rPr>
            </w:pPr>
            <w:r>
              <w:rPr>
                <w:lang w:val="en"/>
              </w:rPr>
              <w:t>&gt;=</w:t>
            </w:r>
          </w:p>
        </w:tc>
        <w:tc>
          <w:tcPr>
            <w:tcW w:w="5168" w:type="dxa"/>
          </w:tcPr>
          <w:p>
            <w:pPr>
              <w:pStyle w:val="153"/>
              <w:widowControl w:val="0"/>
              <w:ind w:left="0" w:leftChars="0" w:firstLine="0" w:firstLineChars="0"/>
              <w:rPr>
                <w:lang w:val="ru-RU"/>
              </w:rPr>
            </w:pPr>
            <w:r>
              <w:rPr>
                <w:lang w:val="ru-RU"/>
              </w:rPr>
              <w:t>==</w:t>
            </w:r>
          </w:p>
          <w:p>
            <w:pPr>
              <w:pStyle w:val="153"/>
              <w:widowControl w:val="0"/>
              <w:ind w:left="0" w:leftChars="0" w:firstLine="0" w:firstLineChars="0"/>
              <w:rPr>
                <w:lang w:val="ru-RU"/>
              </w:rPr>
            </w:pPr>
            <w:r>
              <w:rPr>
                <w:lang w:val="ru-RU"/>
              </w:rPr>
              <w:t>!=</w:t>
            </w:r>
          </w:p>
          <w:p>
            <w:pPr>
              <w:pStyle w:val="153"/>
              <w:widowControl w:val="0"/>
              <w:ind w:left="0" w:leftChars="0" w:firstLine="0" w:firstLineChars="0"/>
              <w:rPr>
                <w:lang w:val="en"/>
              </w:rPr>
            </w:pPr>
            <w:r>
              <w:rPr>
                <w:lang w:val="en"/>
              </w:rPr>
              <w:t>&lt;</w:t>
            </w:r>
          </w:p>
          <w:p>
            <w:pPr>
              <w:pStyle w:val="153"/>
              <w:widowControl w:val="0"/>
              <w:ind w:left="0" w:leftChars="0" w:firstLine="0" w:firstLineChars="0"/>
              <w:rPr>
                <w:lang w:val="en"/>
              </w:rPr>
            </w:pPr>
            <w:r>
              <w:rPr>
                <w:lang w:val="en"/>
              </w:rPr>
              <w:t>&gt;</w:t>
            </w:r>
          </w:p>
          <w:p>
            <w:pPr>
              <w:pStyle w:val="153"/>
              <w:widowControl w:val="0"/>
              <w:ind w:left="0" w:leftChars="0" w:firstLine="0" w:firstLineChars="0"/>
              <w:rPr>
                <w:lang w:val="en"/>
              </w:rPr>
            </w:pPr>
            <w:r>
              <w:rPr>
                <w:lang w:val="en"/>
              </w:rPr>
              <w:t>&lt;=</w:t>
            </w:r>
          </w:p>
          <w:p>
            <w:pPr>
              <w:pStyle w:val="153"/>
              <w:widowControl w:val="0"/>
              <w:ind w:left="0" w:leftChars="0" w:firstLine="0" w:firstLineChars="0"/>
              <w:rPr>
                <w:lang w:val="ru-RU"/>
              </w:rPr>
            </w:pPr>
            <w:r>
              <w:rPr>
                <w:lang w:val="e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57" w:type="dxa"/>
            <w:gridSpan w:val="2"/>
          </w:tcPr>
          <w:p>
            <w:pPr>
              <w:pStyle w:val="153"/>
              <w:widowControl w:val="0"/>
              <w:ind w:left="0" w:leftChars="0" w:firstLine="0" w:firstLineChars="0"/>
              <w:jc w:val="center"/>
              <w:rPr>
                <w:lang w:val="ru-RU"/>
              </w:rPr>
            </w:pPr>
            <w:r>
              <w:rPr>
                <w:b/>
                <w:bCs/>
                <w:i/>
                <w:iCs/>
                <w:lang w:val="ru-RU"/>
              </w:rPr>
              <w:t>Операторы присваивания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p>
            <w:pPr>
              <w:pStyle w:val="153"/>
              <w:widowControl w:val="0"/>
              <w:ind w:left="0" w:leftChars="0" w:firstLine="0" w:firstLineChars="0"/>
              <w:rPr>
                <w:lang w:val="en"/>
              </w:rPr>
            </w:pPr>
            <w:r>
              <w:rPr>
                <w:lang w:val="en"/>
              </w:rPr>
              <w:t>%=</w:t>
            </w:r>
          </w:p>
        </w:tc>
        <w:tc>
          <w:tcPr>
            <w:tcW w:w="5168" w:type="dxa"/>
          </w:tcPr>
          <w:p>
            <w:pPr>
              <w:pStyle w:val="153"/>
              <w:widowControl w:val="0"/>
              <w:ind w:left="0" w:leftChars="0" w:firstLine="0" w:firstLineChars="0"/>
              <w:rPr>
                <w:lang w:val="ru-RU"/>
              </w:rPr>
            </w:pPr>
            <w:r>
              <w:rPr>
                <w:lang w:val="ru-RU"/>
              </w:rPr>
              <w:t>=</w:t>
            </w:r>
          </w:p>
          <w:p>
            <w:pPr>
              <w:pStyle w:val="153"/>
              <w:widowControl w:val="0"/>
              <w:ind w:left="0" w:leftChars="0" w:firstLine="0" w:firstLineChars="0"/>
              <w:rPr>
                <w:lang w:val="ru-RU"/>
              </w:rPr>
            </w:pPr>
            <w:r>
              <w:rPr>
                <w:lang w:val="ru-RU"/>
              </w:rPr>
              <w:t>[Идентификатор]=[Идентификатор]</w:t>
            </w:r>
            <w:r>
              <w:rPr>
                <w:lang w:val="ru-RU"/>
              </w:rPr>
              <w:br w:type="textWrapping"/>
            </w:r>
            <w:r>
              <w:rPr>
                <w:lang w:val="ru-RU"/>
              </w:rPr>
              <w:t>+[Выражение]</w:t>
            </w:r>
          </w:p>
          <w:p>
            <w:pPr>
              <w:pStyle w:val="153"/>
              <w:widowControl w:val="0"/>
              <w:ind w:left="0" w:leftChars="0" w:firstLine="0" w:firstLineChars="0"/>
              <w:rPr>
                <w:lang w:val="ru-RU"/>
              </w:rPr>
            </w:pPr>
            <w:r>
              <w:rPr>
                <w:lang w:val="ru-RU"/>
              </w:rPr>
              <w:t>[Идентификатор]=[Идентификатор]</w:t>
            </w:r>
            <w:r>
              <w:rPr>
                <w:lang w:val="ru-RU"/>
              </w:rPr>
              <w:br w:type="textWrapping"/>
            </w:r>
            <w:r>
              <w:rPr>
                <w:lang w:val="ru-RU"/>
              </w:rPr>
              <w:t>-[Выражение]</w:t>
            </w:r>
          </w:p>
          <w:p>
            <w:pPr>
              <w:pStyle w:val="153"/>
              <w:widowControl w:val="0"/>
              <w:ind w:left="0" w:leftChars="0" w:firstLine="0" w:firstLineChars="0"/>
              <w:rPr>
                <w:lang w:val="ru-RU"/>
              </w:rPr>
            </w:pPr>
            <w:r>
              <w:rPr>
                <w:lang w:val="ru-RU"/>
              </w:rPr>
              <w:t>[Идентификатор]=[Идентификатор]</w:t>
            </w:r>
            <w:r>
              <w:rPr>
                <w:lang w:val="ru-RU"/>
              </w:rPr>
              <w:br w:type="textWrapping"/>
            </w:r>
            <w:r>
              <w:rPr>
                <w:lang w:val="ru-RU"/>
              </w:rPr>
              <w:t>*[Выражение]</w:t>
            </w:r>
          </w:p>
          <w:p>
            <w:pPr>
              <w:pStyle w:val="153"/>
              <w:widowControl w:val="0"/>
              <w:ind w:left="0" w:leftChars="0" w:firstLine="0" w:firstLineChars="0"/>
              <w:rPr>
                <w:lang w:val="ru-RU"/>
              </w:rPr>
            </w:pPr>
            <w:r>
              <w:rPr>
                <w:lang w:val="ru-RU"/>
              </w:rPr>
              <w:t>[Идентификатор]=[Идентификатор]</w:t>
            </w:r>
            <w:r>
              <w:rPr>
                <w:lang w:val="ru-RU"/>
              </w:rPr>
              <w:br w:type="textWrapping"/>
            </w:r>
            <w:r>
              <w:rPr>
                <w:lang w:val="ru-RU"/>
              </w:rPr>
              <w:t>/[Выражение]</w:t>
            </w:r>
          </w:p>
          <w:p>
            <w:pPr>
              <w:pStyle w:val="153"/>
              <w:widowControl w:val="0"/>
              <w:ind w:left="0" w:leftChars="0" w:firstLine="0" w:firstLineChars="0"/>
              <w:rPr>
                <w:lang w:val="en"/>
              </w:rPr>
            </w:pPr>
            <w:r>
              <w:rPr>
                <w:lang w:val="en"/>
              </w:rPr>
              <w:t>[Идентификатор]=[Идентификатор]</w:t>
            </w:r>
            <w:r>
              <w:rPr>
                <w:lang w:val="en"/>
              </w:rPr>
              <w:br w:type="textWrapping"/>
            </w:r>
            <w:r>
              <w:rPr>
                <w:lang w:val="en"/>
              </w:rPr>
              <w:t>%[Выражение]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57" w:type="dxa"/>
            <w:gridSpan w:val="2"/>
          </w:tcPr>
          <w:p>
            <w:pPr>
              <w:pStyle w:val="153"/>
              <w:widowControl w:val="0"/>
              <w:ind w:left="0" w:leftChars="0" w:firstLine="0" w:firstLineChars="0"/>
              <w:jc w:val="center"/>
              <w:rPr>
                <w:lang w:val="ru-RU"/>
              </w:rPr>
            </w:pPr>
            <w:r>
              <w:rPr>
                <w:b/>
                <w:bCs/>
                <w:i/>
                <w:iCs/>
                <w:lang w:val="ru-RU"/>
              </w:rPr>
              <w:t>Встроенные функции языка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6"/>
              <w:widowControl w:val="0"/>
              <w:numPr>
                <w:ilvl w:val="0"/>
                <w:numId w:val="0"/>
              </w:numPr>
              <w:ind w:left="0" w:leftChars="0" w:firstLine="0" w:firstLineChars="0"/>
            </w:pPr>
            <w:r>
              <w:rPr>
                <w:lang w:val="en"/>
              </w:rPr>
              <w:t>min</w:t>
            </w:r>
            <w:r>
              <w:t xml:space="preserve">( </w:t>
            </w:r>
            <w:r>
              <w:rPr>
                <w:lang w:val="en"/>
              </w:rPr>
              <w:t>a</w:t>
            </w:r>
            <w:r>
              <w:t xml:space="preserve">, </w:t>
            </w:r>
            <w:r>
              <w:rPr>
                <w:lang w:val="en"/>
              </w:rPr>
              <w:t>b</w:t>
            </w:r>
            <w:r>
              <w:t xml:space="preserve"> )</w:t>
            </w:r>
          </w:p>
          <w:p>
            <w:pPr>
              <w:pStyle w:val="156"/>
              <w:widowControl w:val="0"/>
              <w:numPr>
                <w:ilvl w:val="0"/>
                <w:numId w:val="0"/>
              </w:numPr>
              <w:tabs>
                <w:tab w:val="clear" w:pos="360"/>
              </w:tabs>
              <w:ind w:left="0" w:leftChars="0" w:firstLine="0" w:firstLineChars="0"/>
            </w:pPr>
            <w:r>
              <w:rPr>
                <w:lang w:val="en"/>
              </w:rPr>
              <w:t>log</w:t>
            </w:r>
            <w:r>
              <w:t xml:space="preserve">( </w:t>
            </w:r>
            <w:r>
              <w:rPr>
                <w:lang w:val="en"/>
              </w:rPr>
              <w:t>a</w:t>
            </w:r>
            <w:r>
              <w:t xml:space="preserve"> )</w:t>
            </w:r>
          </w:p>
          <w:p>
            <w:pPr>
              <w:pStyle w:val="156"/>
              <w:widowControl w:val="0"/>
              <w:numPr>
                <w:ilvl w:val="0"/>
                <w:numId w:val="0"/>
              </w:numPr>
              <w:ind w:left="0" w:leftChars="0" w:firstLine="0" w:firstLineChars="0"/>
            </w:pPr>
            <w:r>
              <w:rPr>
                <w:lang w:val="en"/>
              </w:rPr>
              <w:t>pow</w:t>
            </w:r>
            <w:r>
              <w:t xml:space="preserve">( </w:t>
            </w:r>
            <w:r>
              <w:rPr>
                <w:lang w:val="en"/>
              </w:rPr>
              <w:t>a</w:t>
            </w:r>
            <w:r>
              <w:t xml:space="preserve">, </w:t>
            </w:r>
            <w:r>
              <w:rPr>
                <w:lang w:val="en"/>
              </w:rPr>
              <w:t>b</w:t>
            </w:r>
            <w:r>
              <w:t xml:space="preserve"> )</w:t>
            </w:r>
          </w:p>
          <w:p>
            <w:pPr>
              <w:pStyle w:val="156"/>
              <w:widowControl w:val="0"/>
              <w:numPr>
                <w:ilvl w:val="0"/>
                <w:numId w:val="0"/>
              </w:numPr>
              <w:ind w:left="0" w:leftChars="0" w:firstLine="0" w:firstLineChars="0"/>
            </w:pPr>
            <w:r>
              <w:rPr>
                <w:lang w:val="en"/>
              </w:rPr>
              <w:t>sqrt</w:t>
            </w:r>
            <w:r>
              <w:t xml:space="preserve">( </w:t>
            </w:r>
            <w:r>
              <w:rPr>
                <w:lang w:val="en"/>
              </w:rPr>
              <w:t>a</w:t>
            </w:r>
            <w:r>
              <w:t xml:space="preserve"> )</w:t>
            </w:r>
          </w:p>
          <w:p>
            <w:pPr>
              <w:pStyle w:val="156"/>
              <w:widowControl w:val="0"/>
              <w:numPr>
                <w:ilvl w:val="0"/>
                <w:numId w:val="0"/>
              </w:numPr>
              <w:ind w:left="0" w:leftChars="0" w:firstLine="0" w:firstLineChars="0"/>
            </w:pPr>
            <w:r>
              <w:rPr>
                <w:lang w:val="en"/>
              </w:rPr>
              <w:t>time</w:t>
            </w:r>
            <w:r>
              <w:t xml:space="preserve">() </w:t>
            </w:r>
          </w:p>
          <w:p>
            <w:pPr>
              <w:pStyle w:val="156"/>
              <w:widowControl w:val="0"/>
              <w:numPr>
                <w:ilvl w:val="0"/>
                <w:numId w:val="0"/>
              </w:numPr>
              <w:ind w:left="0" w:leftChars="0" w:firstLine="0" w:firstLineChars="0"/>
            </w:pPr>
            <w:r>
              <w:rPr>
                <w:lang w:val="en"/>
              </w:rPr>
              <w:t>System.out.println([</w:t>
            </w:r>
            <w:r>
              <w:rPr>
                <w:lang w:val="ru-RU"/>
              </w:rPr>
              <w:t>Выражение</w:t>
            </w:r>
            <w:r>
              <w:rPr>
                <w:lang w:val="en"/>
              </w:rPr>
              <w:t>]</w:t>
            </w:r>
            <w:r>
              <w:t>)</w:t>
            </w:r>
          </w:p>
          <w:p>
            <w:pPr>
              <w:pStyle w:val="153"/>
              <w:widowControl w:val="0"/>
              <w:ind w:left="0" w:leftChars="0" w:firstLine="0" w:firstLineChars="0"/>
              <w:rPr>
                <w:lang w:val="en"/>
              </w:rPr>
            </w:pPr>
          </w:p>
        </w:tc>
        <w:tc>
          <w:tcPr>
            <w:tcW w:w="5168" w:type="dxa"/>
          </w:tcPr>
          <w:p>
            <w:pPr>
              <w:pStyle w:val="153"/>
              <w:widowControl w:val="0"/>
              <w:ind w:left="0" w:leftChars="0" w:firstLine="0" w:firstLineChars="0"/>
            </w:pPr>
            <w:r>
              <w:rPr>
                <w:lang w:val="ru-RU"/>
              </w:rPr>
              <w:t>Нет</w:t>
            </w:r>
            <w:r>
              <w:t xml:space="preserve"> </w:t>
            </w:r>
            <w:r>
              <w:rPr>
                <w:lang w:val="ru-RU"/>
              </w:rPr>
              <w:t>аналога</w:t>
            </w:r>
          </w:p>
          <w:p>
            <w:pPr>
              <w:pStyle w:val="156"/>
              <w:widowControl w:val="0"/>
              <w:numPr>
                <w:ilvl w:val="0"/>
                <w:numId w:val="0"/>
              </w:numPr>
              <w:tabs>
                <w:tab w:val="clear" w:pos="360"/>
              </w:tabs>
              <w:ind w:left="0" w:leftChars="0" w:firstLine="0" w:firstLineChars="0"/>
            </w:pPr>
            <w:r>
              <w:rPr>
                <w:lang w:val="en"/>
              </w:rPr>
              <w:t>log</w:t>
            </w:r>
            <w:r>
              <w:t xml:space="preserve">( </w:t>
            </w:r>
            <w:r>
              <w:rPr>
                <w:lang w:val="en"/>
              </w:rPr>
              <w:t>a</w:t>
            </w:r>
            <w:r>
              <w:t xml:space="preserve"> )</w:t>
            </w:r>
          </w:p>
          <w:p>
            <w:pPr>
              <w:pStyle w:val="156"/>
              <w:widowControl w:val="0"/>
              <w:numPr>
                <w:ilvl w:val="0"/>
                <w:numId w:val="0"/>
              </w:numPr>
              <w:ind w:left="0" w:leftChars="0" w:firstLine="0" w:firstLineChars="0"/>
            </w:pPr>
            <w:r>
              <w:rPr>
                <w:lang w:val="en"/>
              </w:rPr>
              <w:t>pow</w:t>
            </w:r>
            <w:r>
              <w:t xml:space="preserve">( </w:t>
            </w:r>
            <w:r>
              <w:rPr>
                <w:lang w:val="en"/>
              </w:rPr>
              <w:t>a</w:t>
            </w:r>
            <w:r>
              <w:t xml:space="preserve">, </w:t>
            </w:r>
            <w:r>
              <w:rPr>
                <w:lang w:val="en"/>
              </w:rPr>
              <w:t>b</w:t>
            </w:r>
            <w:r>
              <w:t xml:space="preserve"> )</w:t>
            </w:r>
          </w:p>
          <w:p>
            <w:pPr>
              <w:pStyle w:val="156"/>
              <w:widowControl w:val="0"/>
              <w:numPr>
                <w:ilvl w:val="0"/>
                <w:numId w:val="0"/>
              </w:numPr>
              <w:ind w:left="0" w:leftChars="0" w:firstLine="0" w:firstLineChars="0"/>
            </w:pPr>
            <w:r>
              <w:rPr>
                <w:lang w:val="en"/>
              </w:rPr>
              <w:t>sqrt</w:t>
            </w:r>
            <w:r>
              <w:t xml:space="preserve">( </w:t>
            </w:r>
            <w:r>
              <w:rPr>
                <w:lang w:val="en"/>
              </w:rPr>
              <w:t>a</w:t>
            </w:r>
            <w:r>
              <w:t xml:space="preserve"> )</w:t>
            </w:r>
          </w:p>
          <w:p>
            <w:pPr>
              <w:pStyle w:val="153"/>
              <w:widowControl w:val="0"/>
              <w:ind w:left="0" w:leftChars="0" w:firstLine="0" w:firstLineChars="0"/>
            </w:pPr>
            <w:r>
              <w:t>time.Now()</w:t>
            </w:r>
          </w:p>
          <w:p>
            <w:pPr>
              <w:pStyle w:val="153"/>
              <w:widowControl w:val="0"/>
              <w:ind w:left="0" w:leftChars="0" w:firstLine="0" w:firstLineChars="0"/>
              <w:rPr>
                <w:lang w:val="en"/>
              </w:rPr>
            </w:pPr>
            <w:r>
              <w:rPr>
                <w:lang w:val="en"/>
              </w:rPr>
              <w:t>fmt.Println([</w:t>
            </w:r>
            <w:r>
              <w:rPr>
                <w:lang w:val="ru-RU"/>
              </w:rPr>
              <w:t>Выражение</w:t>
            </w:r>
            <w:r>
              <w:rPr>
                <w:lang w:val="en"/>
              </w:rPr>
              <w:t>])</w:t>
            </w:r>
          </w:p>
        </w:tc>
      </w:tr>
    </w:tbl>
    <w:p>
      <w:pPr>
        <w:pStyle w:val="41"/>
        <w:rPr>
          <w:lang w:val="en"/>
        </w:rPr>
      </w:pPr>
      <w:r>
        <w:t xml:space="preserve">Таблица </w:t>
      </w:r>
      <w:r>
        <w:fldChar w:fldCharType="begin"/>
      </w:r>
      <w:r>
        <w:instrText xml:space="preserve"> SEQ Таблица \* ARABIC </w:instrText>
      </w:r>
      <w:r>
        <w:fldChar w:fldCharType="separate"/>
      </w:r>
      <w:r>
        <w:t>6</w:t>
      </w:r>
      <w:r>
        <w:fldChar w:fldCharType="end"/>
      </w:r>
      <w:r>
        <w:rPr>
          <w:lang w:val="en"/>
        </w:rPr>
        <w:t>-Соответствие Java-Go</w:t>
      </w:r>
    </w:p>
    <w:p>
      <w:pPr>
        <w:rPr>
          <w:lang w:val="ru-RU"/>
        </w:rPr>
      </w:pPr>
    </w:p>
    <w:p>
      <w:pPr>
        <w:pStyle w:val="2"/>
        <w:numPr>
          <w:ilvl w:val="0"/>
          <w:numId w:val="13"/>
        </w:numPr>
        <w:jc w:val="center"/>
        <w:rPr>
          <w:lang w:val="ru-RU"/>
        </w:rPr>
      </w:pPr>
      <w:bookmarkStart w:id="10" w:name="_Toc972410562"/>
      <w:r>
        <w:rPr>
          <w:lang w:val="ru-RU"/>
        </w:rPr>
        <w:t>Проект лексического анализатора</w:t>
      </w:r>
      <w:bookmarkEnd w:id="10"/>
    </w:p>
    <w:p>
      <w:pPr>
        <w:pStyle w:val="2"/>
        <w:numPr>
          <w:ilvl w:val="1"/>
          <w:numId w:val="13"/>
        </w:numPr>
        <w:jc w:val="center"/>
        <w:rPr>
          <w:lang w:val="ru-RU"/>
        </w:rPr>
      </w:pPr>
      <w:bookmarkStart w:id="11" w:name="_Toc417999283"/>
      <w:r>
        <w:rPr>
          <w:lang w:val="ru-RU"/>
        </w:rPr>
        <w:t>Таблица ключевых слов</w:t>
      </w:r>
      <w:bookmarkEnd w:id="11"/>
    </w:p>
    <w:tbl>
      <w:tblPr>
        <w:tblStyle w:val="1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center"/>
              <w:rPr>
                <w:rFonts w:ascii="Times New Roman [TMC ]" w:hAnsi="Times New Roman [TMC ]" w:cs="Times New Roman [TMC ]"/>
                <w:b/>
                <w:bCs/>
                <w:sz w:val="24"/>
                <w:szCs w:val="24"/>
                <w:lang w:val="ru-RU"/>
              </w:rPr>
            </w:pPr>
            <w:r>
              <w:rPr>
                <w:rFonts w:ascii="Times New Roman [TMC ]" w:hAnsi="Times New Roman [TMC ]" w:cs="Times New Roman [TMC ]"/>
                <w:b/>
                <w:bCs/>
                <w:sz w:val="24"/>
                <w:szCs w:val="24"/>
                <w:lang w:val="ru-RU"/>
              </w:rPr>
              <w:t>Ключевое слово</w:t>
            </w:r>
          </w:p>
        </w:tc>
        <w:tc>
          <w:tcPr>
            <w:tcW w:w="4261" w:type="dxa"/>
          </w:tcPr>
          <w:p>
            <w:pPr>
              <w:widowControl w:val="0"/>
              <w:jc w:val="center"/>
              <w:rPr>
                <w:rFonts w:ascii="Times New Roman [TMC ]" w:hAnsi="Times New Roman [TMC ]" w:cs="Times New Roman [TMC ]"/>
                <w:b/>
                <w:bCs/>
                <w:sz w:val="24"/>
                <w:szCs w:val="24"/>
                <w:lang w:val="ru-RU"/>
              </w:rPr>
            </w:pPr>
            <w:r>
              <w:rPr>
                <w:rFonts w:ascii="Times New Roman [TMC ]" w:hAnsi="Times New Roman [TMC ]" w:cs="Times New Roman [TMC ]"/>
                <w:b/>
                <w:bCs/>
                <w:sz w:val="24"/>
                <w:szCs w:val="24"/>
                <w:lang w:val="ru-RU"/>
              </w:rPr>
              <w:t>Ключ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eastAsia="ru-RU"/>
              </w:rPr>
              <w:t xml:space="preserve">break </w:t>
            </w:r>
          </w:p>
        </w:tc>
        <w:tc>
          <w:tcPr>
            <w:tcW w:w="4261" w:type="dxa"/>
          </w:tcPr>
          <w:p>
            <w:pPr>
              <w:widowControl w:val="0"/>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class</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const</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continue</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 xml:space="preserve">else </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for </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goto;</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if </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static</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261" w:type="dxa"/>
          </w:tcPr>
          <w:p>
            <w:pPr>
              <w:widowControl w:val="0"/>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pPr>
        <w:pStyle w:val="41"/>
      </w:pPr>
      <w:r>
        <w:t xml:space="preserve">Таблица </w:t>
      </w:r>
      <w:r>
        <w:fldChar w:fldCharType="begin"/>
      </w:r>
      <w:r>
        <w:instrText xml:space="preserve"> SEQ Таблица \* ARABIC </w:instrText>
      </w:r>
      <w:r>
        <w:fldChar w:fldCharType="separate"/>
      </w:r>
      <w:r>
        <w:t>7</w:t>
      </w:r>
      <w:r>
        <w:fldChar w:fldCharType="end"/>
      </w:r>
      <w:r>
        <w:t>-Таблица ключевых слов</w:t>
      </w:r>
    </w:p>
    <w:p>
      <w:pPr>
        <w:rPr>
          <w:lang w:val="ru-RU"/>
        </w:rPr>
      </w:pPr>
    </w:p>
    <w:tbl>
      <w:tblPr>
        <w:tblStyle w:val="1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8"/>
        <w:gridCol w:w="3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2"/>
              <w:rPr>
                <w:rFonts w:cs="Times New Roman [TMC ]"/>
                <w:b/>
                <w:bCs/>
                <w:sz w:val="24"/>
                <w:szCs w:val="24"/>
                <w:lang w:eastAsia="ru-RU"/>
              </w:rPr>
            </w:pPr>
            <w:r>
              <w:rPr>
                <w:rFonts w:cs="Times New Roman [TMC ]"/>
                <w:b/>
                <w:bCs/>
                <w:sz w:val="24"/>
                <w:szCs w:val="24"/>
                <w:lang w:val="ru-RU" w:eastAsia="ru-RU"/>
              </w:rPr>
              <w:t>Зарезервированное</w:t>
            </w:r>
            <w:r>
              <w:rPr>
                <w:rFonts w:cs="Times New Roman [TMC ]"/>
                <w:b/>
                <w:bCs/>
                <w:sz w:val="24"/>
                <w:szCs w:val="24"/>
                <w:lang w:eastAsia="ru-RU"/>
              </w:rPr>
              <w:t xml:space="preserve"> имя</w:t>
            </w:r>
          </w:p>
        </w:tc>
        <w:tc>
          <w:tcPr>
            <w:tcW w:w="3864" w:type="dxa"/>
          </w:tcPr>
          <w:p>
            <w:pPr>
              <w:pStyle w:val="153"/>
              <w:widowControl w:val="0"/>
              <w:ind w:firstLine="482"/>
              <w:rPr>
                <w:rFonts w:cs="Times New Roman [TMC ]"/>
                <w:b/>
                <w:bCs/>
                <w:sz w:val="24"/>
                <w:szCs w:val="24"/>
                <w:lang w:val="ru-RU" w:eastAsia="ru-RU"/>
              </w:rPr>
            </w:pPr>
            <w:r>
              <w:rPr>
                <w:rFonts w:cs="Times New Roman [TMC ]"/>
                <w:b/>
                <w:bCs/>
                <w:sz w:val="24"/>
                <w:szCs w:val="24"/>
                <w:lang w:val="ru-RU" w:eastAsia="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0"/>
              <w:rPr>
                <w:rFonts w:cs="Times New Roman [TMC ]"/>
                <w:sz w:val="24"/>
                <w:szCs w:val="24"/>
                <w:lang w:val="ru-RU" w:eastAsia="ru-RU"/>
              </w:rPr>
            </w:pPr>
            <w:r>
              <w:rPr>
                <w:rFonts w:cs="Times New Roman [TMC ]"/>
                <w:sz w:val="24"/>
                <w:szCs w:val="24"/>
              </w:rPr>
              <w:t>boolean — имя типа данных</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0"/>
              <w:rPr>
                <w:rFonts w:cs="Times New Roman [TMC ]"/>
                <w:sz w:val="24"/>
                <w:szCs w:val="24"/>
                <w:lang w:val="ru-RU" w:eastAsia="ru-RU"/>
              </w:rPr>
            </w:pPr>
            <w:r>
              <w:rPr>
                <w:rFonts w:cs="Times New Roman [TMC ]"/>
                <w:sz w:val="24"/>
                <w:szCs w:val="24"/>
              </w:rPr>
              <w:t>byte — имя типа данных</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480"/>
              <w:rPr>
                <w:rFonts w:cs="Times New Roman [TMC ]"/>
                <w:sz w:val="24"/>
                <w:szCs w:val="24"/>
                <w:lang w:val="ru-RU" w:eastAsia="ru-RU"/>
              </w:rPr>
            </w:pPr>
            <w:r>
              <w:rPr>
                <w:rFonts w:cs="Times New Roman [TMC ]"/>
                <w:sz w:val="24"/>
                <w:szCs w:val="24"/>
              </w:rPr>
              <w:t>char — имя типа данных</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0"/>
              <w:rPr>
                <w:rFonts w:cs="Times New Roman [TMC ]"/>
                <w:sz w:val="24"/>
                <w:szCs w:val="24"/>
                <w:lang w:val="ru-RU" w:eastAsia="ru-RU"/>
              </w:rPr>
            </w:pPr>
            <w:r>
              <w:rPr>
                <w:rFonts w:cs="Times New Roman [TMC ]"/>
                <w:sz w:val="24"/>
                <w:szCs w:val="24"/>
              </w:rPr>
              <w:t>double — имя типа данных</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0"/>
              <w:rPr>
                <w:rFonts w:cs="Times New Roman [TMC ]"/>
                <w:sz w:val="24"/>
                <w:szCs w:val="24"/>
                <w:lang w:val="ru-RU" w:eastAsia="ru-RU"/>
              </w:rPr>
            </w:pPr>
            <w:r>
              <w:rPr>
                <w:rFonts w:cs="Times New Roman [TMC ]"/>
                <w:sz w:val="24"/>
                <w:szCs w:val="24"/>
              </w:rPr>
              <w:t>float —</w:t>
            </w:r>
            <w:r>
              <w:rPr>
                <w:rFonts w:cs="Times New Roman [TMC ]"/>
                <w:sz w:val="24"/>
                <w:szCs w:val="24"/>
                <w:lang w:val="ru-RU"/>
              </w:rPr>
              <w:t xml:space="preserve"> имя типа данных</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0"/>
              <w:rPr>
                <w:rFonts w:cs="Times New Roman [TMC ]"/>
                <w:sz w:val="24"/>
                <w:szCs w:val="24"/>
                <w:lang w:val="ru-RU" w:eastAsia="ru-RU"/>
              </w:rPr>
            </w:pPr>
            <w:r>
              <w:rPr>
                <w:rFonts w:cs="Times New Roman [TMC ]"/>
                <w:sz w:val="24"/>
                <w:szCs w:val="24"/>
              </w:rPr>
              <w:t>int — целочисленный тип;</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480"/>
              <w:rPr>
                <w:rFonts w:cs="Times New Roman [TMC ]"/>
                <w:sz w:val="24"/>
                <w:szCs w:val="24"/>
                <w:lang w:val="ru-RU" w:eastAsia="ru-RU"/>
              </w:rPr>
            </w:pPr>
            <w:r>
              <w:rPr>
                <w:rFonts w:cs="Times New Roman [TMC ]"/>
                <w:sz w:val="24"/>
                <w:szCs w:val="24"/>
              </w:rPr>
              <w:t>long — целочисленный тип;</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0"/>
              <w:rPr>
                <w:rFonts w:cs="Times New Roman [TMC ]"/>
                <w:sz w:val="24"/>
                <w:szCs w:val="24"/>
                <w:lang w:val="ru-RU" w:eastAsia="ru-RU"/>
              </w:rPr>
            </w:pPr>
            <w:r>
              <w:rPr>
                <w:rFonts w:cs="Times New Roman [TMC ]"/>
                <w:sz w:val="24"/>
                <w:szCs w:val="24"/>
              </w:rPr>
              <w:t>short — целочисленный тип;</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0"/>
              <w:rPr>
                <w:rFonts w:cs="Times New Roman [TMC ]"/>
                <w:sz w:val="24"/>
                <w:szCs w:val="24"/>
                <w:lang w:val="en" w:eastAsia="ru-RU"/>
              </w:rPr>
            </w:pPr>
            <w:r>
              <w:rPr>
                <w:rFonts w:cs="Times New Roman [TMC ]"/>
                <w:sz w:val="24"/>
                <w:szCs w:val="24"/>
                <w:lang w:val="en"/>
              </w:rPr>
              <w:t>min</w:t>
            </w:r>
            <w:r>
              <w:rPr>
                <w:rFonts w:cs="Times New Roman [TMC ]"/>
                <w:sz w:val="24"/>
                <w:szCs w:val="24"/>
                <w:lang w:val="ru-RU"/>
              </w:rPr>
              <w:t>– встроенная функция</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 встроенная функция</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480"/>
              <w:rPr>
                <w:rFonts w:cs="Times New Roman [TMC ]"/>
                <w:sz w:val="24"/>
                <w:szCs w:val="24"/>
                <w:lang w:val="en"/>
              </w:rPr>
            </w:pPr>
            <w:r>
              <w:rPr>
                <w:rFonts w:cs="Times New Roman [TMC ]"/>
                <w:sz w:val="24"/>
                <w:szCs w:val="24"/>
                <w:lang w:val="en"/>
              </w:rPr>
              <w:t>pow</w:t>
            </w:r>
            <w:r>
              <w:rPr>
                <w:rFonts w:cs="Times New Roman [TMC ]"/>
                <w:sz w:val="24"/>
                <w:szCs w:val="24"/>
                <w:lang w:val="ru-RU"/>
              </w:rPr>
              <w:t>– встроенная функция</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0"/>
              <w:rPr>
                <w:rFonts w:cs="Times New Roman [TMC ]"/>
                <w:sz w:val="24"/>
                <w:szCs w:val="24"/>
                <w:lang w:val="en"/>
              </w:rPr>
            </w:pPr>
            <w:r>
              <w:rPr>
                <w:rFonts w:cs="Times New Roman [TMC ]"/>
                <w:sz w:val="24"/>
                <w:szCs w:val="24"/>
              </w:rPr>
              <w:t>sqrt</w:t>
            </w:r>
            <w:r>
              <w:rPr>
                <w:rFonts w:cs="Times New Roman [TMC ]"/>
                <w:sz w:val="24"/>
                <w:szCs w:val="24"/>
                <w:lang w:val="ru-RU"/>
              </w:rPr>
              <w:t>– встроенная функция</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0"/>
              <w:rPr>
                <w:rFonts w:cs="Times New Roman [TMC ]"/>
                <w:sz w:val="24"/>
                <w:szCs w:val="24"/>
                <w:lang w:val="en"/>
              </w:rPr>
            </w:pPr>
            <w:r>
              <w:rPr>
                <w:rFonts w:cs="Times New Roman [TMC ]"/>
                <w:sz w:val="24"/>
                <w:szCs w:val="24"/>
                <w:lang w:val="en"/>
              </w:rPr>
              <w:t>time</w:t>
            </w:r>
            <w:r>
              <w:rPr>
                <w:rFonts w:cs="Times New Roman [TMC ]"/>
                <w:sz w:val="24"/>
                <w:szCs w:val="24"/>
                <w:lang w:val="ru-RU"/>
              </w:rPr>
              <w:t xml:space="preserve"> – встроенная функция</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48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r>
              <w:rPr>
                <w:rFonts w:cs="Times New Roman [TMC ]"/>
                <w:sz w:val="24"/>
                <w:szCs w:val="24"/>
                <w:lang w:val="en"/>
              </w:rPr>
              <w:t>println</w:t>
            </w:r>
            <w:r>
              <w:rPr>
                <w:rFonts w:cs="Times New Roman [TMC ]"/>
                <w:sz w:val="24"/>
                <w:szCs w:val="24"/>
                <w:lang w:val="ru-RU"/>
              </w:rPr>
              <w:t>– встроенная функция</w:t>
            </w:r>
          </w:p>
        </w:tc>
        <w:tc>
          <w:tcPr>
            <w:tcW w:w="3864" w:type="dxa"/>
          </w:tcPr>
          <w:p>
            <w:pPr>
              <w:pStyle w:val="153"/>
              <w:widowControl w:val="0"/>
              <w:ind w:firstLine="480"/>
              <w:rPr>
                <w:rFonts w:cs="Times New Roman [TMC ]"/>
                <w:sz w:val="24"/>
                <w:szCs w:val="24"/>
                <w:lang w:val="en" w:eastAsia="ru-RU"/>
              </w:rPr>
            </w:pPr>
            <w:r>
              <w:rPr>
                <w:rFonts w:cs="Times New Roman [TMC ]"/>
                <w:sz w:val="24"/>
                <w:szCs w:val="24"/>
                <w:lang w:val="en" w:eastAsia="ru-RU"/>
              </w:rPr>
              <w:t>R14</w:t>
            </w:r>
          </w:p>
        </w:tc>
      </w:tr>
    </w:tbl>
    <w:p>
      <w:pPr>
        <w:pStyle w:val="41"/>
      </w:pPr>
      <w:r>
        <w:t xml:space="preserve">Таблица </w:t>
      </w:r>
      <w:r>
        <w:fldChar w:fldCharType="begin"/>
      </w:r>
      <w:r>
        <w:instrText xml:space="preserve"> SEQ Таблица \* ARABIC </w:instrText>
      </w:r>
      <w:r>
        <w:fldChar w:fldCharType="separate"/>
      </w:r>
      <w:r>
        <w:t>8</w:t>
      </w:r>
      <w:r>
        <w:fldChar w:fldCharType="end"/>
      </w:r>
      <w:r>
        <w:t>-Таблица зарезервированных имён</w:t>
      </w:r>
    </w:p>
    <w:p>
      <w:pPr>
        <w:rPr>
          <w:lang w:val="ru-RU"/>
        </w:rPr>
      </w:pPr>
    </w:p>
    <w:p>
      <w:pPr>
        <w:rPr>
          <w:lang w:val="ru-RU"/>
        </w:rPr>
      </w:pPr>
    </w:p>
    <w:p>
      <w:pPr>
        <w:pStyle w:val="2"/>
        <w:numPr>
          <w:ilvl w:val="1"/>
          <w:numId w:val="13"/>
        </w:numPr>
        <w:jc w:val="center"/>
        <w:rPr>
          <w:lang w:val="ru-RU"/>
        </w:rPr>
      </w:pPr>
      <w:bookmarkStart w:id="12" w:name="_Toc1893352259"/>
      <w:r>
        <w:rPr>
          <w:lang w:val="ru-RU"/>
        </w:rPr>
        <w:t>Типы лексем</w:t>
      </w:r>
      <w:bookmarkEnd w:id="12"/>
    </w:p>
    <w:tbl>
      <w:tblPr>
        <w:tblStyle w:val="1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Типы лексем</w:t>
            </w:r>
          </w:p>
        </w:tc>
        <w:tc>
          <w:tcPr>
            <w:tcW w:w="4261" w:type="dxa"/>
          </w:tcPr>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Ключевое слово,Зарезервированное имя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Оператор</w:t>
            </w:r>
          </w:p>
        </w:tc>
        <w:tc>
          <w:tcPr>
            <w:tcW w:w="4261" w:type="dxa"/>
          </w:tcPr>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p>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w:t>
            </w: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w:t>
            </w: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3</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4</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5</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6</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7</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&gt;(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8</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&lt;(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9</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&gt;=(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0</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&lt;=(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1</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2</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3</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&amp;&amp;(</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4</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5</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6</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7</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8</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9</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20</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21</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22</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23</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&lt;&lt;(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24</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en"/>
              </w:rPr>
              <w:t>&gt;&gt;(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25</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&amp;(</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26</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27</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28</w:t>
            </w:r>
            <w:r>
              <w:rPr>
                <w:rFonts w:ascii="Times New Roman [TMC ]" w:hAnsi="Times New Roman [TMC ]" w:cs="Times New Roman [TMC ]"/>
                <w:sz w:val="28"/>
                <w:szCs w:val="28"/>
                <w:lang w:val="ru-RU"/>
              </w:rPr>
              <w:t>)</w:t>
            </w:r>
          </w:p>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en"/>
              </w:rPr>
              <w:t>&gt;&gt;&gt;(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29</w:t>
            </w:r>
            <w:r>
              <w:rPr>
                <w:rFonts w:ascii="Times New Roman [TMC ]" w:hAnsi="Times New Roman [TMC ]" w:cs="Times New Roman [TMC ]"/>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Разделитель</w:t>
            </w:r>
          </w:p>
        </w:tc>
        <w:tc>
          <w:tcPr>
            <w:tcW w:w="4261" w:type="dxa"/>
          </w:tcPr>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ru-RU"/>
              </w:rPr>
              <w:t>.</w:t>
            </w:r>
            <w:r>
              <w:rPr>
                <w:rFonts w:ascii="Times New Roman [TMC ]" w:hAnsi="Times New Roman [TMC ]" w:cs="Times New Roman [TMC ]"/>
                <w:sz w:val="28"/>
                <w:szCs w:val="28"/>
                <w:lang w:val="en"/>
              </w:rPr>
              <w:t xml:space="preserve"> (D1)</w:t>
            </w:r>
          </w:p>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w:t>
            </w:r>
            <w:r>
              <w:rPr>
                <w:rFonts w:ascii="Times New Roman [TMC ]" w:hAnsi="Times New Roman [TMC ]" w:cs="Times New Roman [TMC ]"/>
                <w:sz w:val="28"/>
                <w:szCs w:val="28"/>
                <w:lang w:val="en"/>
              </w:rPr>
              <w:t xml:space="preserve"> (D2)</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 (D3)</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 (D4)</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 (D5)</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 (D6)</w:t>
            </w:r>
          </w:p>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 (D7)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Число</w:t>
            </w:r>
          </w:p>
        </w:tc>
        <w:tc>
          <w:tcPr>
            <w:tcW w:w="4261" w:type="dxa"/>
          </w:tcPr>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Целое, вещественное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Строка</w:t>
            </w:r>
          </w:p>
        </w:tc>
        <w:tc>
          <w:tcPr>
            <w:tcW w:w="4261" w:type="dxa"/>
          </w:tcPr>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ru-RU"/>
              </w:rPr>
              <w:t>Символ (</w:t>
            </w:r>
            <w:r>
              <w:rPr>
                <w:rFonts w:ascii="Times New Roman [TMC ]" w:hAnsi="Times New Roman [TMC ]" w:cs="Times New Roman [TMC ]"/>
                <w:sz w:val="28"/>
                <w:szCs w:val="28"/>
                <w:lang w:val="e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Булево значение</w:t>
            </w:r>
          </w:p>
        </w:tc>
        <w:tc>
          <w:tcPr>
            <w:tcW w:w="4261" w:type="dxa"/>
          </w:tcPr>
          <w:p>
            <w:pPr>
              <w:widowControl w:val="0"/>
              <w:jc w:val="both"/>
              <w:rPr>
                <w:rFonts w:ascii="Times New Roman [TMC ]" w:hAnsi="Times New Roman [TMC ]" w:cs="Times New Roman [TMC ]"/>
                <w:sz w:val="28"/>
                <w:szCs w:val="28"/>
                <w:lang w:val="en"/>
              </w:rPr>
            </w:pPr>
            <w:r>
              <w:rPr>
                <w:rFonts w:ascii="Times New Roman [TMC ]" w:hAnsi="Times New Roman [TMC ]" w:cs="Times New Roman [TMC ]"/>
                <w:sz w:val="28"/>
                <w:szCs w:val="28"/>
                <w:lang w:val="en"/>
              </w:rPr>
              <w:t>true, false</w:t>
            </w:r>
          </w:p>
        </w:tc>
      </w:tr>
    </w:tbl>
    <w:p>
      <w:pPr>
        <w:pStyle w:val="41"/>
      </w:pPr>
      <w:r>
        <w:t xml:space="preserve">Таблица </w:t>
      </w:r>
      <w:r>
        <w:fldChar w:fldCharType="begin"/>
      </w:r>
      <w:r>
        <w:instrText xml:space="preserve"> SEQ Таблица \* ARABIC </w:instrText>
      </w:r>
      <w:r>
        <w:fldChar w:fldCharType="separate"/>
      </w:r>
      <w:r>
        <w:t>9</w:t>
      </w:r>
      <w:r>
        <w:fldChar w:fldCharType="end"/>
      </w:r>
      <w:r>
        <w:t>-Типы лексем</w:t>
      </w:r>
    </w:p>
    <w:p>
      <w:pPr>
        <w:pStyle w:val="2"/>
        <w:numPr>
          <w:ilvl w:val="1"/>
          <w:numId w:val="13"/>
        </w:numPr>
        <w:jc w:val="center"/>
        <w:rPr>
          <w:lang w:val="ru-RU"/>
        </w:rPr>
      </w:pPr>
      <w:bookmarkStart w:id="13" w:name="_Toc1865073428"/>
      <w:r>
        <w:rPr>
          <w:lang w:val="ru-RU"/>
        </w:rPr>
        <w:t>Ошибки лексического анализатора</w:t>
      </w:r>
      <w:bookmarkEnd w:id="13"/>
    </w:p>
    <w:p>
      <w:pPr>
        <w:pStyle w:val="153"/>
        <w:rPr>
          <w:lang w:val="ru-RU"/>
        </w:rPr>
      </w:pPr>
      <w:r>
        <w:rPr>
          <w:lang w:val="ru-RU"/>
        </w:rPr>
        <w:t>В данном проекте лексический анализатор распознает следующие синтаксические ошибки:</w:t>
      </w:r>
    </w:p>
    <w:p>
      <w:pPr>
        <w:pStyle w:val="152"/>
        <w:numPr>
          <w:ilvl w:val="0"/>
          <w:numId w:val="18"/>
        </w:numPr>
        <w:ind w:firstLine="560"/>
      </w:pPr>
      <w:r>
        <w:rPr>
          <w:lang w:val="ru-RU"/>
        </w:rPr>
        <w:t>Ошибка</w:t>
      </w:r>
      <w:r>
        <w:rPr>
          <w:rFonts w:hint="default"/>
          <w:lang w:val="ru-RU"/>
        </w:rPr>
        <w:t xml:space="preserve"> в образовании вещественного числа</w:t>
      </w:r>
      <w:r>
        <w:rPr>
          <w:rFonts w:hint="default"/>
          <w:lang w:val="en"/>
        </w:rPr>
        <w:t>;</w:t>
      </w:r>
    </w:p>
    <w:p>
      <w:pPr>
        <w:pStyle w:val="152"/>
        <w:numPr>
          <w:ilvl w:val="0"/>
          <w:numId w:val="18"/>
        </w:numPr>
        <w:ind w:firstLine="560"/>
      </w:pPr>
      <w:r>
        <w:rPr>
          <w:lang w:val="ru-RU"/>
        </w:rPr>
        <w:t>Неправильное</w:t>
      </w:r>
      <w:r>
        <w:rPr>
          <w:rFonts w:hint="default"/>
          <w:lang w:val="ru-RU"/>
        </w:rPr>
        <w:t xml:space="preserve"> формирование строки (символа)</w:t>
      </w:r>
      <w:r>
        <w:rPr>
          <w:rFonts w:hint="default"/>
          <w:lang w:val="en"/>
        </w:rPr>
        <w:t>;</w:t>
      </w:r>
    </w:p>
    <w:p>
      <w:pPr>
        <w:pStyle w:val="152"/>
        <w:numPr>
          <w:ilvl w:val="0"/>
          <w:numId w:val="18"/>
        </w:numPr>
        <w:ind w:firstLine="560"/>
      </w:pPr>
      <w:r>
        <w:rPr>
          <w:lang w:val="ru-RU"/>
        </w:rPr>
        <w:t>Н</w:t>
      </w:r>
      <w:r>
        <w:t>еправильное формирование оператора;</w:t>
      </w:r>
    </w:p>
    <w:p>
      <w:pPr>
        <w:pStyle w:val="152"/>
        <w:numPr>
          <w:ilvl w:val="0"/>
          <w:numId w:val="18"/>
        </w:numPr>
        <w:ind w:firstLine="560"/>
      </w:pPr>
      <w:r>
        <w:rPr>
          <w:lang w:val="ru-RU"/>
        </w:rPr>
        <w:t>Н</w:t>
      </w:r>
      <w:r>
        <w:t>еверное образование имен переменных;</w:t>
      </w:r>
    </w:p>
    <w:p>
      <w:pPr>
        <w:pStyle w:val="152"/>
        <w:numPr>
          <w:ilvl w:val="0"/>
          <w:numId w:val="18"/>
        </w:numPr>
        <w:ind w:firstLine="560"/>
      </w:pPr>
      <w:r>
        <w:rPr>
          <w:lang w:val="ru-RU"/>
        </w:rPr>
        <w:t>Н</w:t>
      </w:r>
      <w:r>
        <w:t>еверное написание служебных слов;</w:t>
      </w:r>
    </w:p>
    <w:p>
      <w:pPr>
        <w:pStyle w:val="2"/>
        <w:numPr>
          <w:ilvl w:val="1"/>
          <w:numId w:val="13"/>
        </w:numPr>
        <w:jc w:val="center"/>
        <w:rPr>
          <w:lang w:val="ru-RU"/>
        </w:rPr>
      </w:pPr>
      <w:bookmarkStart w:id="14" w:name="_Toc1300977302"/>
      <w:r>
        <w:rPr>
          <w:lang w:val="ru-RU"/>
        </w:rPr>
        <w:t>Конечный автомат лексического анализатора</w:t>
      </w:r>
      <w:bookmarkEnd w:id="14"/>
      <w:r>
        <w:rPr>
          <w:lang w:val="ru-RU"/>
        </w:rPr>
        <w:t>у</w:t>
      </w:r>
    </w:p>
    <w:p>
      <w:pPr>
        <w:rPr>
          <w:lang w:val="ru-RU"/>
        </w:rPr>
      </w:pPr>
      <w:r>
        <w:rPr>
          <w:lang w:val="ru-RU"/>
        </w:rPr>
        <w:drawing>
          <wp:inline distT="0" distB="0" distL="114300" distR="114300">
            <wp:extent cx="5137785" cy="5983605"/>
            <wp:effectExtent l="0" t="0" r="5715" b="0"/>
            <wp:docPr id="13" name="Изображение 13" descr="finally_automat-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page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137785" cy="5983605"/>
                    </a:xfrm>
                    <a:prstGeom prst="rect">
                      <a:avLst/>
                    </a:prstGeom>
                  </pic:spPr>
                </pic:pic>
              </a:graphicData>
            </a:graphic>
          </wp:inline>
        </w:drawing>
      </w:r>
    </w:p>
    <w:p>
      <w:pPr>
        <w:pStyle w:val="41"/>
        <w:rPr>
          <w:rFonts w:hint="default"/>
          <w:lang w:val="ru-RU"/>
        </w:rPr>
        <w:sectPr>
          <w:footerReference r:id="rId6" w:type="default"/>
          <w:pgSz w:w="11906" w:h="16838"/>
          <w:pgMar w:top="1440" w:right="1800" w:bottom="1440" w:left="180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1</w:t>
      </w:r>
      <w:r>
        <w:fldChar w:fldCharType="end"/>
      </w:r>
      <w:r>
        <w:rPr>
          <w:lang w:val="ru-RU"/>
        </w:rPr>
        <w:t>-Конечный автомат 1 часть</w:t>
      </w:r>
    </w:p>
    <w:p>
      <w:pPr>
        <w:rPr>
          <w:lang w:val="ru-RU"/>
        </w:rPr>
      </w:pPr>
      <w:r>
        <w:rPr>
          <w:lang w:val="ru-RU"/>
        </w:rPr>
        <w:drawing>
          <wp:inline distT="0" distB="0" distL="114300" distR="114300">
            <wp:extent cx="9325610" cy="4585335"/>
            <wp:effectExtent l="0" t="0" r="8890" b="5715"/>
            <wp:docPr id="12" name="Изображение 12" descr="finally_automa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page2"/>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9325610" cy="4585335"/>
                    </a:xfrm>
                    <a:prstGeom prst="rect">
                      <a:avLst/>
                    </a:prstGeom>
                  </pic:spPr>
                </pic:pic>
              </a:graphicData>
            </a:graphic>
          </wp:inline>
        </w:drawing>
      </w:r>
    </w:p>
    <w:p>
      <w:pPr>
        <w:pStyle w:val="41"/>
        <w:rPr>
          <w:rFonts w:hint="default"/>
          <w:lang w:val="ru-RU"/>
        </w:rPr>
        <w:sectPr>
          <w:pgSz w:w="16838" w:h="11906" w:orient="landscape"/>
          <w:pgMar w:top="1800" w:right="1440" w:bottom="1800" w:left="144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2</w:t>
      </w:r>
      <w:r>
        <w:fldChar w:fldCharType="end"/>
      </w:r>
      <w:r>
        <w:rPr>
          <w:lang w:val="ru-RU"/>
        </w:rPr>
        <w:t>-Конечный автомат 2 часть</w:t>
      </w:r>
    </w:p>
    <w:p>
      <w:pPr>
        <w:rPr>
          <w:lang w:val="ru-RU"/>
        </w:rPr>
      </w:pPr>
      <w:r>
        <w:rPr>
          <w:lang w:val="ru-RU"/>
        </w:rPr>
        <w:drawing>
          <wp:inline distT="0" distB="0" distL="114300" distR="114300">
            <wp:extent cx="6097270" cy="6155055"/>
            <wp:effectExtent l="0" t="0" r="17780" b="17145"/>
            <wp:docPr id="11" name="Изображение 11" descr="finally_automat-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page3"/>
                    <pic:cNvPicPr>
                      <a:picLocks noChangeAspect="1"/>
                    </pic:cNvPicPr>
                  </pic:nvPicPr>
                  <pic:blipFill>
                    <a:blip r:embed="rId12">
                      <a:extLst>
                        <a:ext uri="{96DAC541-7B7A-43D3-8B79-37D633B846F1}">
                          <asvg:svgBlip xmlns:asvg="http://schemas.microsoft.com/office/drawing/2016/SVG/main" r:embed="rId13"/>
                        </a:ext>
                      </a:extLst>
                    </a:blip>
                    <a:srcRect r="7660"/>
                    <a:stretch>
                      <a:fillRect/>
                    </a:stretch>
                  </pic:blipFill>
                  <pic:spPr>
                    <a:xfrm>
                      <a:off x="0" y="0"/>
                      <a:ext cx="6097270" cy="6155055"/>
                    </a:xfrm>
                    <a:prstGeom prst="rect">
                      <a:avLst/>
                    </a:prstGeom>
                  </pic:spPr>
                </pic:pic>
              </a:graphicData>
            </a:graphic>
          </wp:inline>
        </w:drawing>
      </w:r>
    </w:p>
    <w:p>
      <w:pPr>
        <w:pStyle w:val="41"/>
        <w:rPr>
          <w:rFonts w:hint="default"/>
          <w:lang w:val="ru-RU"/>
        </w:rPr>
      </w:pPr>
      <w:r>
        <w:t xml:space="preserve">Изображение </w:t>
      </w:r>
      <w:r>
        <w:fldChar w:fldCharType="begin"/>
      </w:r>
      <w:r>
        <w:instrText xml:space="preserve"> SEQ Изображение \* ARABIC </w:instrText>
      </w:r>
      <w:r>
        <w:fldChar w:fldCharType="separate"/>
      </w:r>
      <w:r>
        <w:t>3</w:t>
      </w:r>
      <w:r>
        <w:fldChar w:fldCharType="end"/>
      </w:r>
      <w:r>
        <w:rPr>
          <w:lang w:val="ru-RU"/>
        </w:rPr>
        <w:t>-Конечный автомат 3 часть</w:t>
      </w:r>
    </w:p>
    <w:p>
      <w:pPr>
        <w:rPr>
          <w:lang w:val="ru-RU"/>
        </w:rPr>
      </w:pPr>
      <w:r>
        <w:rPr>
          <w:lang w:val="ru-RU"/>
        </w:rPr>
        <w:drawing>
          <wp:inline distT="0" distB="0" distL="114300" distR="114300">
            <wp:extent cx="4591050" cy="8057515"/>
            <wp:effectExtent l="0" t="0" r="0" b="635"/>
            <wp:docPr id="10" name="Изображение 10" descr="finally_automat-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finally_automat-page4"/>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4591050" cy="8057515"/>
                    </a:xfrm>
                    <a:prstGeom prst="rect">
                      <a:avLst/>
                    </a:prstGeom>
                  </pic:spPr>
                </pic:pic>
              </a:graphicData>
            </a:graphic>
          </wp:inline>
        </w:drawing>
      </w:r>
    </w:p>
    <w:p>
      <w:pPr>
        <w:pStyle w:val="41"/>
        <w:rPr>
          <w:rFonts w:hint="default"/>
          <w:lang w:val="ru-RU"/>
        </w:rPr>
      </w:pPr>
      <w:r>
        <w:t xml:space="preserve">Изображение </w:t>
      </w:r>
      <w:r>
        <w:fldChar w:fldCharType="begin"/>
      </w:r>
      <w:r>
        <w:instrText xml:space="preserve"> SEQ Изображение \* ARABIC </w:instrText>
      </w:r>
      <w:r>
        <w:fldChar w:fldCharType="separate"/>
      </w:r>
      <w:r>
        <w:t>4</w:t>
      </w:r>
      <w:r>
        <w:fldChar w:fldCharType="end"/>
      </w:r>
      <w:r>
        <w:rPr>
          <w:lang w:val="ru-RU"/>
        </w:rPr>
        <w:t>-Конечный автомат 4 часть</w:t>
      </w:r>
    </w:p>
    <w:p>
      <w:pPr>
        <w:rPr>
          <w:lang w:val="ru-RU"/>
        </w:rPr>
      </w:pPr>
      <w:r>
        <w:rPr>
          <w:lang w:val="ru-RU"/>
        </w:rPr>
        <w:drawing>
          <wp:inline distT="0" distB="0" distL="114300" distR="114300">
            <wp:extent cx="5264785" cy="4565650"/>
            <wp:effectExtent l="0" t="0" r="12065" b="6350"/>
            <wp:docPr id="9" name="Изображение 9" descr="finally_automat-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page5"/>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5264785" cy="4565650"/>
                    </a:xfrm>
                    <a:prstGeom prst="rect">
                      <a:avLst/>
                    </a:prstGeom>
                  </pic:spPr>
                </pic:pic>
              </a:graphicData>
            </a:graphic>
          </wp:inline>
        </w:drawing>
      </w:r>
    </w:p>
    <w:p>
      <w:pPr>
        <w:pStyle w:val="41"/>
        <w:rPr>
          <w:rFonts w:hint="default"/>
          <w:lang w:val="ru-RU"/>
        </w:rPr>
      </w:pPr>
      <w:r>
        <w:t xml:space="preserve">Изображение </w:t>
      </w:r>
      <w:r>
        <w:fldChar w:fldCharType="begin"/>
      </w:r>
      <w:r>
        <w:instrText xml:space="preserve"> SEQ Изображение \* ARABIC </w:instrText>
      </w:r>
      <w:r>
        <w:fldChar w:fldCharType="separate"/>
      </w:r>
      <w:r>
        <w:t>5</w:t>
      </w:r>
      <w:r>
        <w:fldChar w:fldCharType="end"/>
      </w:r>
      <w:r>
        <w:rPr>
          <w:lang w:val="ru-RU"/>
        </w:rPr>
        <w:t>-Конечный автомат часть 5</w:t>
      </w:r>
    </w:p>
    <w:p>
      <w:pPr>
        <w:rPr>
          <w:lang w:val="ru-RU"/>
        </w:rPr>
      </w:pPr>
      <w:r>
        <w:rPr>
          <w:lang w:val="ru-RU"/>
        </w:rPr>
        <w:drawing>
          <wp:inline distT="0" distB="0" distL="114300" distR="114300">
            <wp:extent cx="5266690" cy="5426710"/>
            <wp:effectExtent l="0" t="0" r="10160" b="2540"/>
            <wp:docPr id="8" name="Изображение 8" descr="finally_automat-p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finally_automat-page6"/>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5266690" cy="5426710"/>
                    </a:xfrm>
                    <a:prstGeom prst="rect">
                      <a:avLst/>
                    </a:prstGeom>
                  </pic:spPr>
                </pic:pic>
              </a:graphicData>
            </a:graphic>
          </wp:inline>
        </w:drawing>
      </w:r>
    </w:p>
    <w:p>
      <w:pPr>
        <w:pStyle w:val="41"/>
        <w:rPr>
          <w:rFonts w:hint="default"/>
          <w:lang w:val="ru-RU"/>
        </w:rPr>
      </w:pPr>
      <w:r>
        <w:t xml:space="preserve">Изображение </w:t>
      </w:r>
      <w:r>
        <w:fldChar w:fldCharType="begin"/>
      </w:r>
      <w:r>
        <w:instrText xml:space="preserve"> SEQ Изображение \* ARABIC </w:instrText>
      </w:r>
      <w:r>
        <w:fldChar w:fldCharType="separate"/>
      </w:r>
      <w:r>
        <w:t>6</w:t>
      </w:r>
      <w:r>
        <w:fldChar w:fldCharType="end"/>
      </w:r>
      <w:r>
        <w:rPr>
          <w:lang w:val="ru-RU"/>
        </w:rPr>
        <w:t>-Конечный автомат 6 часть</w:t>
      </w:r>
    </w:p>
    <w:p>
      <w:pPr>
        <w:jc w:val="center"/>
        <w:rPr>
          <w:lang w:val="ru-RU"/>
        </w:rPr>
      </w:pPr>
      <w:r>
        <w:rPr>
          <w:lang w:val="ru-RU"/>
        </w:rPr>
        <w:drawing>
          <wp:inline distT="0" distB="0" distL="114300" distR="114300">
            <wp:extent cx="3823970" cy="8042275"/>
            <wp:effectExtent l="0" t="0" r="0" b="15875"/>
            <wp:docPr id="7" name="Изображение 7" descr="finally_automat-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finally_automat-page7"/>
                    <pic:cNvPicPr>
                      <a:picLocks noChangeAspect="1"/>
                    </pic:cNvPicPr>
                  </pic:nvPicPr>
                  <pic:blipFill>
                    <a:blip r:embed="rId20">
                      <a:extLst>
                        <a:ext uri="{96DAC541-7B7A-43D3-8B79-37D633B846F1}">
                          <asvg:svgBlip xmlns:asvg="http://schemas.microsoft.com/office/drawing/2016/SVG/main" r:embed="rId21"/>
                        </a:ext>
                      </a:extLst>
                    </a:blip>
                    <a:srcRect l="44023" t="62953"/>
                    <a:stretch>
                      <a:fillRect/>
                    </a:stretch>
                  </pic:blipFill>
                  <pic:spPr>
                    <a:xfrm>
                      <a:off x="0" y="0"/>
                      <a:ext cx="3823970" cy="8042275"/>
                    </a:xfrm>
                    <a:prstGeom prst="rect">
                      <a:avLst/>
                    </a:prstGeom>
                  </pic:spPr>
                </pic:pic>
              </a:graphicData>
            </a:graphic>
          </wp:inline>
        </w:drawing>
      </w:r>
    </w:p>
    <w:p>
      <w:pPr>
        <w:pStyle w:val="41"/>
        <w:jc w:val="center"/>
        <w:rPr>
          <w:rFonts w:hint="default"/>
          <w:lang w:val="ru-RU"/>
        </w:rPr>
      </w:pPr>
      <w:r>
        <w:t xml:space="preserve">Изображение </w:t>
      </w:r>
      <w:r>
        <w:fldChar w:fldCharType="begin"/>
      </w:r>
      <w:r>
        <w:instrText xml:space="preserve"> SEQ Изображение \* ARABIC </w:instrText>
      </w:r>
      <w:r>
        <w:fldChar w:fldCharType="separate"/>
      </w:r>
      <w:r>
        <w:t>7</w:t>
      </w:r>
      <w:r>
        <w:fldChar w:fldCharType="end"/>
      </w:r>
      <w:r>
        <w:rPr>
          <w:lang w:val="ru-RU"/>
        </w:rPr>
        <w:t>-Конечный автомат 7 часть</w:t>
      </w:r>
      <w:bookmarkStart w:id="18" w:name="_GoBack"/>
      <w:bookmarkEnd w:id="18"/>
    </w:p>
    <w:p>
      <w:pPr>
        <w:pStyle w:val="2"/>
        <w:numPr>
          <w:ilvl w:val="0"/>
          <w:numId w:val="13"/>
        </w:numPr>
        <w:jc w:val="center"/>
        <w:rPr>
          <w:lang w:val="ru-RU"/>
        </w:rPr>
      </w:pPr>
      <w:bookmarkStart w:id="15" w:name="_Toc409199050"/>
      <w:r>
        <w:rPr>
          <w:lang w:val="ru-RU"/>
        </w:rPr>
        <w:t>Проект синтаксического анализатора</w:t>
      </w:r>
      <w:bookmarkEnd w:id="15"/>
    </w:p>
    <w:p>
      <w:pPr>
        <w:pStyle w:val="153"/>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pPr>
        <w:pStyle w:val="153"/>
        <w:rPr>
          <w:lang w:val="ru-RU"/>
        </w:rPr>
      </w:pPr>
      <w:r>
        <w:rPr>
          <w:lang w:val="ru-RU"/>
        </w:rPr>
        <w:t xml:space="preserve">Для синтаксического анализатора был выбран </w:t>
      </w:r>
      <w:r>
        <w:t>LL</w:t>
      </w:r>
      <w:r>
        <w:rPr>
          <w:lang w:val="ru-RU"/>
        </w:rPr>
        <w:t xml:space="preserve">(1)-предсказывающий алгоритм нисходящего разбора для </w:t>
      </w:r>
      <w:r>
        <w:t>LL</w:t>
      </w:r>
      <w:r>
        <w:rPr>
          <w:lang w:val="ru-RU"/>
        </w:rPr>
        <w:t>-грамматик.</w:t>
      </w:r>
    </w:p>
    <w:p>
      <w:pPr>
        <w:pStyle w:val="153"/>
        <w:ind w:firstLine="562"/>
        <w:rPr>
          <w:b/>
          <w:bCs/>
          <w:lang w:val="ru-RU"/>
        </w:rPr>
      </w:pPr>
      <w:r>
        <w:rPr>
          <w:b/>
          <w:bCs/>
          <w:lang w:val="ru-RU"/>
        </w:rPr>
        <w:t>Модель данных</w:t>
      </w:r>
    </w:p>
    <w:p>
      <w:pPr>
        <w:pStyle w:val="153"/>
        <w:rPr>
          <w:lang w:val="ru-RU"/>
        </w:rPr>
      </w:pPr>
      <w:r>
        <w:rPr>
          <w:lang w:val="ru-RU"/>
        </w:rPr>
        <w:t xml:space="preserve">Язык реализации – C++. Синтаксический анализатор реализован в классе </w:t>
      </w:r>
      <w:r>
        <w:t>SyntaxAnalyzer</w:t>
      </w:r>
      <w:r>
        <w:rPr>
          <w:lang w:val="ru-RU"/>
        </w:rPr>
        <w:t xml:space="preserve">. По умолчанию задана грамматика класса Grammar и лексический анализатор класса LexicalAnalyzer. Алгоритм разбора реализован в классе </w:t>
      </w:r>
      <w:r>
        <w:t>LLAlgorithm</w:t>
      </w:r>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левый разбор входной цепочки.</w:t>
      </w:r>
    </w:p>
    <w:p>
      <w:pPr>
        <w:pStyle w:val="153"/>
        <w:keepNext/>
      </w:pPr>
      <w:r>
        <w:rPr>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pPr>
        <w:pStyle w:val="41"/>
        <w:jc w:val="both"/>
      </w:pPr>
      <w:r>
        <w:t xml:space="preserve">Рисунок </w:t>
      </w:r>
      <w:r>
        <w:fldChar w:fldCharType="begin"/>
      </w:r>
      <w:r>
        <w:instrText xml:space="preserve"> SEQ Рисунок \* ARABIC </w:instrText>
      </w:r>
      <w:r>
        <w:fldChar w:fldCharType="separate"/>
      </w:r>
      <w:r>
        <w:t>1</w:t>
      </w:r>
      <w:r>
        <w:fldChar w:fldCharType="end"/>
      </w:r>
      <w:r>
        <w:t xml:space="preserve"> – Диаграмма потока данных</w:t>
      </w:r>
    </w:p>
    <w:p>
      <w:pPr>
        <w:pStyle w:val="153"/>
        <w:ind w:firstLine="562"/>
        <w:rPr>
          <w:b/>
          <w:bCs/>
          <w:lang w:val="ru-RU"/>
        </w:rPr>
      </w:pPr>
      <w:r>
        <w:rPr>
          <w:b/>
          <w:bCs/>
          <w:lang w:val="ru-RU"/>
        </w:rPr>
        <w:t xml:space="preserve">Класс </w:t>
      </w:r>
      <w:r>
        <w:rPr>
          <w:b/>
          <w:bCs/>
        </w:rPr>
        <w:t>SyntaxAnalyzer</w:t>
      </w:r>
    </w:p>
    <w:p>
      <w:pPr>
        <w:pStyle w:val="153"/>
        <w:rPr>
          <w:lang w:val="ru-RU"/>
        </w:rPr>
      </w:pPr>
      <w:r>
        <w:t>getParsed</w:t>
      </w:r>
      <w:r>
        <w:rPr>
          <w:lang w:val="ru-RU"/>
        </w:rPr>
        <w:t>(</w:t>
      </w:r>
      <w:r>
        <w:t>inputText</w:t>
      </w:r>
      <w:r>
        <w:rPr>
          <w:lang w:val="ru-RU"/>
        </w:rPr>
        <w:t xml:space="preserve">) // метод возвращает цепочку правил – левый вывод цепочки </w:t>
      </w:r>
      <w:r>
        <w:t>inputText</w:t>
      </w:r>
      <w:r>
        <w:rPr>
          <w:lang w:val="ru-RU"/>
        </w:rPr>
        <w:t>.</w:t>
      </w:r>
    </w:p>
    <w:p>
      <w:pPr>
        <w:pStyle w:val="153"/>
        <w:ind w:firstLine="562"/>
        <w:rPr>
          <w:b/>
          <w:bCs/>
          <w:lang w:val="ru-RU"/>
        </w:rPr>
      </w:pPr>
      <w:r>
        <w:rPr>
          <w:b/>
          <w:bCs/>
          <w:lang w:val="ru-RU"/>
        </w:rPr>
        <w:t xml:space="preserve">Класс </w:t>
      </w:r>
      <w:r>
        <w:rPr>
          <w:b/>
          <w:bCs/>
        </w:rPr>
        <w:t>Grammar</w:t>
      </w:r>
    </w:p>
    <w:p>
      <w:pPr>
        <w:pStyle w:val="153"/>
        <w:rPr>
          <w:lang w:val="ru-RU"/>
        </w:rPr>
      </w:pPr>
      <w:r>
        <w:t>getTerminal</w:t>
      </w:r>
      <w:r>
        <w:rPr>
          <w:lang w:val="ru-RU"/>
        </w:rPr>
        <w:t>() // метод возвращает множество терминальных символов грамматики.</w:t>
      </w:r>
    </w:p>
    <w:p>
      <w:pPr>
        <w:pStyle w:val="153"/>
        <w:rPr>
          <w:lang w:val="ru-RU"/>
        </w:rPr>
      </w:pPr>
      <w:r>
        <w:t>getNonterminal</w:t>
      </w:r>
      <w:r>
        <w:rPr>
          <w:lang w:val="ru-RU"/>
        </w:rPr>
        <w:t>() // метод возвращает множество нетерминальных символов грамматики.</w:t>
      </w:r>
    </w:p>
    <w:p>
      <w:pPr>
        <w:pStyle w:val="153"/>
        <w:rPr>
          <w:lang w:val="ru-RU"/>
        </w:rPr>
      </w:pPr>
      <w:r>
        <w:t>getAxiom</w:t>
      </w:r>
      <w:r>
        <w:rPr>
          <w:lang w:val="ru-RU"/>
        </w:rPr>
        <w:t>() // метод возвращает начальный символ грамматики.</w:t>
      </w:r>
    </w:p>
    <w:p>
      <w:pPr>
        <w:pStyle w:val="153"/>
        <w:rPr>
          <w:lang w:val="ru-RU"/>
        </w:rPr>
      </w:pPr>
      <w:r>
        <w:t>getRules</w:t>
      </w:r>
      <w:r>
        <w:rPr>
          <w:lang w:val="ru-RU"/>
        </w:rPr>
        <w:t>() // метод возвращает множество правил вывода грамматики.</w:t>
      </w:r>
    </w:p>
    <w:p>
      <w:pPr>
        <w:pStyle w:val="153"/>
        <w:rPr>
          <w:lang w:val="ru-RU"/>
        </w:rPr>
      </w:pPr>
      <w:r>
        <w:t>setTerminal</w:t>
      </w:r>
      <w:r>
        <w:rPr>
          <w:lang w:val="ru-RU"/>
        </w:rPr>
        <w:t>(</w:t>
      </w:r>
      <w:r>
        <w:t>newTerminal</w:t>
      </w:r>
      <w:r>
        <w:rPr>
          <w:lang w:val="ru-RU"/>
        </w:rPr>
        <w:t>) // метод устанавливает множество терминальных символов грамматики.</w:t>
      </w:r>
    </w:p>
    <w:p>
      <w:pPr>
        <w:pStyle w:val="153"/>
        <w:rPr>
          <w:lang w:val="ru-RU"/>
        </w:rPr>
      </w:pPr>
      <w:r>
        <w:t>setNonterminal</w:t>
      </w:r>
      <w:r>
        <w:rPr>
          <w:lang w:val="ru-RU"/>
        </w:rPr>
        <w:t>(</w:t>
      </w:r>
      <w:r>
        <w:t>newNonterminal</w:t>
      </w:r>
      <w:r>
        <w:rPr>
          <w:lang w:val="ru-RU"/>
        </w:rPr>
        <w:t>) // метод устанавливает нетерминальных символов грамматики.</w:t>
      </w:r>
    </w:p>
    <w:p>
      <w:pPr>
        <w:pStyle w:val="153"/>
        <w:rPr>
          <w:lang w:val="ru-RU"/>
        </w:rPr>
      </w:pPr>
      <w:r>
        <w:t>setAxiom</w:t>
      </w:r>
      <w:r>
        <w:rPr>
          <w:lang w:val="ru-RU"/>
        </w:rPr>
        <w:t>(</w:t>
      </w:r>
      <w:r>
        <w:t>newAxiom</w:t>
      </w:r>
      <w:r>
        <w:rPr>
          <w:lang w:val="ru-RU"/>
        </w:rPr>
        <w:t>) // метод устанавливает начальный символ грамматики.</w:t>
      </w:r>
    </w:p>
    <w:p>
      <w:pPr>
        <w:pStyle w:val="153"/>
        <w:rPr>
          <w:lang w:val="ru-RU"/>
        </w:rPr>
      </w:pPr>
      <w:r>
        <w:t>setRules</w:t>
      </w:r>
      <w:r>
        <w:rPr>
          <w:lang w:val="ru-RU"/>
        </w:rPr>
        <w:t>(</w:t>
      </w:r>
      <w:r>
        <w:t>newRules</w:t>
      </w:r>
      <w:r>
        <w:rPr>
          <w:lang w:val="ru-RU"/>
        </w:rPr>
        <w:t>) // метод устанавливает множество правил вывода грамматики.</w:t>
      </w:r>
    </w:p>
    <w:p>
      <w:pPr>
        <w:pStyle w:val="153"/>
        <w:ind w:firstLine="562"/>
        <w:rPr>
          <w:b/>
          <w:bCs/>
          <w:lang w:val="ru-RU"/>
        </w:rPr>
      </w:pPr>
      <w:r>
        <w:rPr>
          <w:b/>
          <w:bCs/>
          <w:lang w:val="ru-RU"/>
        </w:rPr>
        <w:t xml:space="preserve">Класс </w:t>
      </w:r>
      <w:r>
        <w:rPr>
          <w:b/>
          <w:bCs/>
        </w:rPr>
        <w:t>LexicalAnalyzer</w:t>
      </w:r>
    </w:p>
    <w:p>
      <w:pPr>
        <w:pStyle w:val="153"/>
        <w:rPr>
          <w:lang w:val="ru-RU"/>
        </w:rPr>
      </w:pPr>
      <w:r>
        <w:t>setStateMachine</w:t>
      </w:r>
      <w:r>
        <w:rPr>
          <w:lang w:val="ru-RU"/>
        </w:rPr>
        <w:t>(</w:t>
      </w:r>
      <w:r>
        <w:t>stateMachine</w:t>
      </w:r>
      <w:r>
        <w:rPr>
          <w:lang w:val="ru-RU"/>
        </w:rPr>
        <w:t>) // метод устанавливает конечный автомат лексического анализатора.</w:t>
      </w:r>
    </w:p>
    <w:p>
      <w:pPr>
        <w:pStyle w:val="153"/>
        <w:rPr>
          <w:lang w:val="ru-RU"/>
        </w:rPr>
      </w:pPr>
      <w:r>
        <w:t>getTokenList</w:t>
      </w:r>
      <w:r>
        <w:rPr>
          <w:lang w:val="ru-RU"/>
        </w:rPr>
        <w:t>(</w:t>
      </w:r>
      <w:r>
        <w:t>inputText</w:t>
      </w:r>
      <w:r>
        <w:rPr>
          <w:lang w:val="ru-RU"/>
        </w:rPr>
        <w:t>) // метод возвращает множество токенов входной цепочки.</w:t>
      </w:r>
    </w:p>
    <w:p>
      <w:pPr>
        <w:pStyle w:val="153"/>
        <w:ind w:firstLine="562"/>
        <w:rPr>
          <w:b/>
          <w:bCs/>
          <w:lang w:val="ru-RU"/>
        </w:rPr>
      </w:pPr>
      <w:r>
        <w:rPr>
          <w:b/>
          <w:bCs/>
          <w:lang w:val="ru-RU"/>
        </w:rPr>
        <w:t xml:space="preserve">Класс </w:t>
      </w:r>
      <w:r>
        <w:rPr>
          <w:b/>
          <w:bCs/>
        </w:rPr>
        <w:t>LLAlgorithm</w:t>
      </w:r>
    </w:p>
    <w:p>
      <w:pPr>
        <w:pStyle w:val="153"/>
        <w:rPr>
          <w:lang w:val="ru-RU"/>
        </w:rPr>
      </w:pPr>
      <w:r>
        <w:t>setGrammar</w:t>
      </w:r>
      <w:r>
        <w:rPr>
          <w:lang w:val="ru-RU"/>
        </w:rPr>
        <w:t>(</w:t>
      </w:r>
      <w:r>
        <w:t>inputGrammar</w:t>
      </w:r>
      <w:r>
        <w:rPr>
          <w:lang w:val="ru-RU"/>
        </w:rPr>
        <w:t>) // метод устанавливает грамматику с которой работает алгоритм.</w:t>
      </w:r>
    </w:p>
    <w:p>
      <w:pPr>
        <w:pStyle w:val="153"/>
        <w:rPr>
          <w:lang w:val="ru-RU"/>
        </w:rPr>
      </w:pPr>
      <w:r>
        <w:t>getParsed</w:t>
      </w:r>
      <w:r>
        <w:rPr>
          <w:lang w:val="ru-RU"/>
        </w:rPr>
        <w:t>(</w:t>
      </w:r>
      <w:r>
        <w:t>inputText</w:t>
      </w:r>
      <w:r>
        <w:rPr>
          <w:lang w:val="ru-RU"/>
        </w:rPr>
        <w:t xml:space="preserve">) // метод возвращает цепочку правил – левый вывод цепочки </w:t>
      </w:r>
      <w:r>
        <w:t>inputText</w:t>
      </w:r>
      <w:r>
        <w:rPr>
          <w:lang w:val="ru-RU"/>
        </w:rPr>
        <w:t>.</w:t>
      </w:r>
    </w:p>
    <w:p>
      <w:pPr>
        <w:pStyle w:val="153"/>
        <w:keepNext/>
      </w:pPr>
      <w:r>
        <w:rPr>
          <w:lang w:val="ru-RU"/>
        </w:rPr>
        <w:drawing>
          <wp:inline distT="0" distB="0" distL="0" distR="0">
            <wp:extent cx="5273675" cy="378587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108" cy="3785870"/>
                    </a:xfrm>
                    <a:prstGeom prst="rect">
                      <a:avLst/>
                    </a:prstGeom>
                  </pic:spPr>
                </pic:pic>
              </a:graphicData>
            </a:graphic>
          </wp:inline>
        </w:drawing>
      </w:r>
    </w:p>
    <w:p>
      <w:pPr>
        <w:pStyle w:val="41"/>
        <w:jc w:val="both"/>
      </w:pPr>
      <w:r>
        <w:t xml:space="preserve">Рисунок </w:t>
      </w:r>
      <w:r>
        <w:fldChar w:fldCharType="begin"/>
      </w:r>
      <w:r>
        <w:instrText xml:space="preserve"> SEQ Рисунок \* ARABIC </w:instrText>
      </w:r>
      <w:r>
        <w:fldChar w:fldCharType="separate"/>
      </w:r>
      <w:r>
        <w:t>2</w:t>
      </w:r>
      <w:r>
        <w:fldChar w:fldCharType="end"/>
      </w:r>
      <w:r>
        <w:t xml:space="preserve"> – Диаграмма классов синтаксического анализатора</w:t>
      </w:r>
    </w:p>
    <w:p>
      <w:pPr>
        <w:pStyle w:val="153"/>
        <w:ind w:firstLine="562"/>
        <w:rPr>
          <w:b/>
          <w:bCs/>
          <w:lang w:val="ru-RU"/>
        </w:rPr>
      </w:pPr>
      <w:r>
        <w:rPr>
          <w:b/>
          <w:bCs/>
          <w:lang w:val="ru-RU"/>
        </w:rPr>
        <w:t xml:space="preserve">Проект </w:t>
      </w:r>
      <w:r>
        <w:rPr>
          <w:b/>
          <w:bCs/>
        </w:rPr>
        <w:t>LL</w:t>
      </w:r>
      <w:r>
        <w:rPr>
          <w:b/>
          <w:bCs/>
          <w:lang w:val="ru-RU"/>
        </w:rPr>
        <w:t>(1)-предсказывающего алгоритма</w:t>
      </w:r>
    </w:p>
    <w:p>
      <w:pPr>
        <w:pStyle w:val="153"/>
        <w:keepNext/>
      </w:pPr>
      <w:r>
        <w:rPr>
          <w:lang w:val="ru-RU"/>
        </w:rPr>
        <w:drawing>
          <wp:inline distT="0" distB="0" distL="0" distR="0">
            <wp:extent cx="5274310" cy="6294755"/>
            <wp:effectExtent l="0" t="0" r="2540" b="0"/>
            <wp:docPr id="1" name="Рисунок 1"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карта&#10;&#10;Автоматически созданное описание"/>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6294755"/>
                    </a:xfrm>
                    <a:prstGeom prst="rect">
                      <a:avLst/>
                    </a:prstGeom>
                  </pic:spPr>
                </pic:pic>
              </a:graphicData>
            </a:graphic>
          </wp:inline>
        </w:drawing>
      </w:r>
    </w:p>
    <w:p>
      <w:pPr>
        <w:pStyle w:val="41"/>
        <w:jc w:val="both"/>
      </w:pPr>
      <w:r>
        <w:t xml:space="preserve">Рисунок </w:t>
      </w:r>
      <w:r>
        <w:fldChar w:fldCharType="begin"/>
      </w:r>
      <w:r>
        <w:instrText xml:space="preserve"> SEQ Рисунок \* ARABIC </w:instrText>
      </w:r>
      <w:r>
        <w:fldChar w:fldCharType="separate"/>
      </w:r>
      <w:r>
        <w:t>3</w:t>
      </w:r>
      <w:r>
        <w:fldChar w:fldCharType="end"/>
      </w:r>
      <w:r>
        <w:t xml:space="preserve"> - Проект LL(1)-предсказывающего алгоритма</w:t>
      </w:r>
    </w:p>
    <w:p>
      <w:pPr>
        <w:rPr>
          <w:lang w:val="ru-RU" w:eastAsia="ru-RU"/>
        </w:rPr>
      </w:pPr>
      <w:r>
        <w:rPr>
          <w:lang w:val="ru-RU" w:eastAsia="ru-RU"/>
        </w:rPr>
        <w:br w:type="page"/>
      </w:r>
    </w:p>
    <w:p>
      <w:pPr>
        <w:pStyle w:val="2"/>
        <w:jc w:val="center"/>
        <w:rPr>
          <w:lang w:val="ru-RU"/>
        </w:rPr>
      </w:pPr>
      <w:bookmarkStart w:id="16" w:name="_Toc1501547665"/>
      <w:r>
        <w:rPr>
          <w:lang w:val="ru-RU"/>
        </w:rPr>
        <w:t>Заключение</w:t>
      </w:r>
      <w:bookmarkEnd w:id="16"/>
    </w:p>
    <w:p>
      <w:pPr>
        <w:pStyle w:val="152"/>
        <w:numPr>
          <w:ilvl w:val="0"/>
          <w:numId w:val="19"/>
        </w:numPr>
        <w:tabs>
          <w:tab w:val="left" w:pos="800"/>
          <w:tab w:val="clear" w:pos="360"/>
          <w:tab w:val="clear" w:pos="786"/>
        </w:tabs>
        <w:ind w:left="0" w:firstLine="560"/>
        <w:rPr>
          <w:lang w:val="ru-RU"/>
        </w:rPr>
      </w:pPr>
      <w:r>
        <w:rPr>
          <w:lang w:val="ru-RU"/>
        </w:rPr>
        <w:t>В ходе курсового проекта были решены следующие задачи:</w:t>
      </w:r>
    </w:p>
    <w:p>
      <w:pPr>
        <w:pStyle w:val="152"/>
        <w:numPr>
          <w:ilvl w:val="0"/>
          <w:numId w:val="19"/>
        </w:numPr>
        <w:tabs>
          <w:tab w:val="left" w:pos="800"/>
          <w:tab w:val="clear" w:pos="360"/>
          <w:tab w:val="clear" w:pos="786"/>
        </w:tabs>
        <w:ind w:left="0" w:firstLine="560"/>
        <w:rPr>
          <w:lang w:val="ru-RU"/>
        </w:rPr>
      </w:pPr>
      <w:r>
        <w:rPr>
          <w:lang w:val="ru-RU"/>
        </w:rPr>
        <w:t>Сформулирована неформальная постановка задачи.</w:t>
      </w:r>
    </w:p>
    <w:p>
      <w:pPr>
        <w:pStyle w:val="152"/>
        <w:numPr>
          <w:ilvl w:val="0"/>
          <w:numId w:val="19"/>
        </w:numPr>
        <w:tabs>
          <w:tab w:val="left" w:pos="800"/>
          <w:tab w:val="clear" w:pos="360"/>
          <w:tab w:val="clear" w:pos="786"/>
        </w:tabs>
        <w:ind w:left="0" w:firstLine="560"/>
        <w:rPr>
          <w:lang w:val="ru-RU"/>
        </w:rPr>
      </w:pPr>
      <w:r>
        <w:rPr>
          <w:lang w:val="ru-RU"/>
        </w:rPr>
        <w:t>Разработан синтаксис входного языка.</w:t>
      </w:r>
    </w:p>
    <w:p>
      <w:pPr>
        <w:pStyle w:val="152"/>
        <w:numPr>
          <w:ilvl w:val="0"/>
          <w:numId w:val="19"/>
        </w:numPr>
        <w:tabs>
          <w:tab w:val="left" w:pos="800"/>
          <w:tab w:val="clear" w:pos="360"/>
          <w:tab w:val="clear" w:pos="786"/>
        </w:tabs>
        <w:ind w:left="0" w:firstLine="560"/>
        <w:rPr>
          <w:lang w:val="ru-RU"/>
        </w:rPr>
      </w:pPr>
      <w:r>
        <w:rPr>
          <w:lang w:val="ru-RU"/>
        </w:rPr>
        <w:t>Описаны контекстные условия.</w:t>
      </w:r>
    </w:p>
    <w:p>
      <w:pPr>
        <w:pStyle w:val="152"/>
        <w:numPr>
          <w:ilvl w:val="0"/>
          <w:numId w:val="19"/>
        </w:numPr>
        <w:tabs>
          <w:tab w:val="left" w:pos="800"/>
          <w:tab w:val="clear" w:pos="360"/>
          <w:tab w:val="clear" w:pos="786"/>
        </w:tabs>
        <w:ind w:left="0" w:firstLine="56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pPr>
        <w:pStyle w:val="152"/>
        <w:numPr>
          <w:ilvl w:val="0"/>
          <w:numId w:val="19"/>
        </w:numPr>
        <w:tabs>
          <w:tab w:val="left" w:pos="800"/>
          <w:tab w:val="clear" w:pos="360"/>
          <w:tab w:val="clear" w:pos="786"/>
        </w:tabs>
        <w:ind w:left="0" w:firstLine="560"/>
        <w:rPr>
          <w:lang w:val="ru-RU"/>
        </w:r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pPr>
        <w:pStyle w:val="2"/>
        <w:jc w:val="center"/>
        <w:rPr>
          <w:lang w:val="ru-RU"/>
        </w:rPr>
      </w:pPr>
      <w:bookmarkStart w:id="17" w:name="_Toc1210815587"/>
      <w:r>
        <w:rPr>
          <w:lang w:val="ru-RU"/>
        </w:rPr>
        <w:t>Список литературы</w:t>
      </w:r>
      <w:bookmarkEnd w:id="17"/>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Хорстманн.К.С.,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том 1 Основы 10-е изд.: Пер. с англ. — М .: ООО "И.Д. Вильямс", 2014. — 864 с. </w:t>
      </w:r>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Керниган.Б.У.,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Пер. с англ. — М.: ООО “И.Д. Вильямс”, 2016. — 432 с.</w:t>
      </w:r>
    </w:p>
    <w:p>
      <w:pPr>
        <w:pStyle w:val="157"/>
        <w:numPr>
          <w:ilvl w:val="0"/>
          <w:numId w:val="20"/>
        </w:numPr>
        <w:spacing w:line="360" w:lineRule="auto"/>
        <w:ind w:left="357" w:firstLine="357"/>
        <w:jc w:val="both"/>
        <w:rPr>
          <w:rFonts w:ascii="Times New Roman [TMC ]" w:hAnsi="Times New Roman [TMC ]" w:cs="Times New Roman [TMC ]"/>
          <w:sz w:val="28"/>
          <w:szCs w:val="28"/>
        </w:rPr>
      </w:pPr>
      <w:r>
        <w:rPr>
          <w:rFonts w:ascii="Times New Roman [TMC ]" w:hAnsi="Times New Roman [TMC ]" w:cs="Times New Roman [TMC ]"/>
          <w:sz w:val="28"/>
          <w:szCs w:val="28"/>
          <w:lang w:val="ru-RU"/>
        </w:rPr>
        <w:t xml:space="preserve">Ахо А., Ульман Д., Теория синтаксического анализа, перевода и компиляции. </w:t>
      </w:r>
      <w:r>
        <w:rPr>
          <w:rFonts w:ascii="Times New Roman [TMC ]" w:hAnsi="Times New Roman [TMC ]" w:cs="Times New Roman [TMC ]"/>
          <w:sz w:val="28"/>
          <w:szCs w:val="28"/>
        </w:rPr>
        <w:t>Синтаксический анализ: Том 1. М.: Мир, 1978 - 384 с.</w:t>
      </w:r>
    </w:p>
    <w:p>
      <w:pPr>
        <w:pStyle w:val="157"/>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Галочкин.М.П., Основы конструирования компиляторов. М.: УРСС, 2001</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192 с. </w:t>
      </w:r>
      <w:r>
        <w:rPr>
          <w:rFonts w:ascii="Times New Roman [TMC ]" w:hAnsi="Times New Roman [TMC ]" w:cs="Times New Roman [TMC ]"/>
          <w:sz w:val="28"/>
          <w:szCs w:val="28"/>
          <w:lang w:val="ru-RU"/>
        </w:rPr>
        <w:t xml:space="preserve">Режим доступа: </w:t>
      </w:r>
      <w:r>
        <w:rPr>
          <w:rFonts w:ascii="Times New Roman [TMC ]" w:hAnsi="Times New Roman [TMC ]" w:cs="Times New Roman [TMC ]"/>
          <w:sz w:val="28"/>
          <w:szCs w:val="28"/>
        </w:rPr>
        <w:t>https</w:t>
      </w:r>
      <w:r>
        <w:rPr>
          <w:rFonts w:ascii="Times New Roman [TMC ]" w:hAnsi="Times New Roman [TMC ]" w:cs="Times New Roman [TMC ]"/>
          <w:sz w:val="28"/>
          <w:szCs w:val="28"/>
          <w:lang w:val="ru-RU"/>
        </w:rPr>
        <w:t>://</w:t>
      </w:r>
      <w:r>
        <w:rPr>
          <w:rFonts w:ascii="Times New Roman [TMC ]" w:hAnsi="Times New Roman [TMC ]" w:cs="Times New Roman [TMC ]"/>
          <w:sz w:val="28"/>
          <w:szCs w:val="28"/>
        </w:rPr>
        <w:t>ru</w:t>
      </w:r>
      <w:r>
        <w:rPr>
          <w:rFonts w:ascii="Times New Roman [TMC ]" w:hAnsi="Times New Roman [TMC ]" w:cs="Times New Roman [TMC ]"/>
          <w:sz w:val="28"/>
          <w:szCs w:val="28"/>
          <w:lang w:val="ru-RU"/>
        </w:rPr>
        <w:t>.</w:t>
      </w:r>
      <w:r>
        <w:rPr>
          <w:rFonts w:ascii="Times New Roman [TMC ]" w:hAnsi="Times New Roman [TMC ]" w:cs="Times New Roman [TMC ]"/>
          <w:sz w:val="28"/>
          <w:szCs w:val="28"/>
        </w:rPr>
        <w:t>scribd</w:t>
      </w:r>
      <w:r>
        <w:rPr>
          <w:rFonts w:ascii="Times New Roman [TMC ]" w:hAnsi="Times New Roman [TMC ]" w:cs="Times New Roman [TMC ]"/>
          <w:sz w:val="28"/>
          <w:szCs w:val="28"/>
          <w:lang w:val="ru-RU"/>
        </w:rPr>
        <w:t>.</w:t>
      </w:r>
      <w:r>
        <w:rPr>
          <w:rFonts w:ascii="Times New Roman [TMC ]" w:hAnsi="Times New Roman [TMC ]" w:cs="Times New Roman [TMC ]"/>
          <w:sz w:val="28"/>
          <w:szCs w:val="28"/>
        </w:rPr>
        <w:t>com</w:t>
      </w:r>
      <w:r>
        <w:rPr>
          <w:rFonts w:ascii="Times New Roman [TMC ]" w:hAnsi="Times New Roman [TMC ]" w:cs="Times New Roman [TMC ]"/>
          <w:sz w:val="28"/>
          <w:szCs w:val="28"/>
          <w:lang w:val="ru-RU"/>
        </w:rPr>
        <w:t>/</w:t>
      </w:r>
      <w:r>
        <w:rPr>
          <w:rFonts w:ascii="Times New Roman [TMC ]" w:hAnsi="Times New Roman [TMC ]" w:cs="Times New Roman [TMC ]"/>
          <w:sz w:val="28"/>
          <w:szCs w:val="28"/>
        </w:rPr>
        <w:t>doc</w:t>
      </w:r>
      <w:r>
        <w:rPr>
          <w:rFonts w:ascii="Times New Roman [TMC ]" w:hAnsi="Times New Roman [TMC ]" w:cs="Times New Roman [TMC ]"/>
          <w:sz w:val="28"/>
          <w:szCs w:val="28"/>
          <w:lang w:val="ru-RU"/>
        </w:rPr>
        <w:t>/49153216(дата обращения: 30.01.2020)</w:t>
      </w:r>
    </w:p>
    <w:p>
      <w:pPr>
        <w:pStyle w:val="157"/>
        <w:numPr>
          <w:ilvl w:val="0"/>
          <w:numId w:val="20"/>
        </w:numPr>
        <w:spacing w:line="360" w:lineRule="auto"/>
        <w:ind w:left="357" w:firstLine="357"/>
        <w:jc w:val="both"/>
        <w:rPr>
          <w:lang w:val="ru-RU"/>
        </w:rPr>
      </w:pPr>
      <w:r>
        <w:rPr>
          <w:rFonts w:ascii="Times New Roman [TMC ]" w:hAnsi="Times New Roman [TMC ]" w:cs="Times New Roman [TMC ]"/>
          <w:sz w:val="28"/>
          <w:szCs w:val="28"/>
          <w:shd w:val="clear" w:color="auto" w:fill="FFFFFF"/>
          <w:lang w:val="ru-RU"/>
        </w:rPr>
        <w:t xml:space="preserve">Грис.Д., </w:t>
      </w:r>
      <w:r>
        <w:rPr>
          <w:rFonts w:ascii="Times New Roman [TMC ]" w:hAnsi="Times New Roman [TMC ]" w:cs="Times New Roman [TMC ]"/>
          <w:sz w:val="28"/>
          <w:szCs w:val="28"/>
          <w:lang w:val="ru-RU"/>
        </w:rPr>
        <w:t xml:space="preserve">Конструирование компиляторов для цифровых вычислительных машин. </w:t>
      </w:r>
      <w:r>
        <w:rPr>
          <w:rFonts w:ascii="Times New Roman [TMC ]" w:hAnsi="Times New Roman [TMC ]" w:cs="Times New Roman [TMC ]"/>
          <w:sz w:val="28"/>
          <w:szCs w:val="28"/>
        </w:rPr>
        <w:t>М.: Мир, 1975 -575с.</w:t>
      </w:r>
    </w:p>
    <w:sectPr>
      <w:type w:val="continuous"/>
      <w:pgSz w:w="11906" w:h="16838"/>
      <w:pgMar w:top="1440" w:right="1800" w:bottom="1440" w:left="1800" w:header="720" w:footer="720" w:gutter="0"/>
      <w:pgNumType w:start="3"/>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MT Extra"/>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Times New Roman [TMC ]">
    <w:panose1 w:val="02020603050405020304"/>
    <w:charset w:val="00"/>
    <w:family w:val="auto"/>
    <w:pitch w:val="default"/>
    <w:sig w:usb0="E0002EFF" w:usb1="C0007843" w:usb2="00000009" w:usb3="00000000" w:csb0="400001FF" w:csb1="FFFF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Times New Roman,SimSun">
    <w:altName w:val="Times New Roman"/>
    <w:panose1 w:val="00000000000000000000"/>
    <w:charset w:val="00"/>
    <w:family w:val="auto"/>
    <w:pitch w:val="default"/>
    <w:sig w:usb0="00000000" w:usb1="00000000" w:usb2="00000000" w:usb3="00000000" w:csb0="0000019F" w:csb1="00000000"/>
  </w:font>
  <w:font w:name="Times New Roman,Times New Roman">
    <w:altName w:val="Times New Roman"/>
    <w:panose1 w:val="00000000000000000000"/>
    <w:charset w:val="00"/>
    <w:family w:val="auto"/>
    <w:pitch w:val="default"/>
    <w:sig w:usb0="00000000" w:usb1="00000000" w:usb2="00000000" w:usb3="00000000" w:csb0="0000019F" w:csb1="00000000"/>
  </w:font>
  <w:font w:name="Symbol">
    <w:altName w:val="MT Extra"/>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2000000" w:usb3="00000000" w:csb0="0000019F" w:csb1="0000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r>
      <mc:AlternateContent>
        <mc:Choice Requires="wps">
          <w:drawing>
            <wp:anchor distT="0" distB="0" distL="114300" distR="114300" simplePos="0" relativeHeight="251661312"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1"/>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05.6pt;margin-top:0.05pt;height:144pt;width:9.8pt;mso-position-horizontal-relative:margin;z-index:251661312;mso-width-relative:page;mso-height-relative:page;" filled="f" stroked="f" coordsize="21600,21600" o:gfxdata="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AIcftPVAAAACAEAAA8AAAAAAAAAAQAgAAAAOAAAAGRycy9kb3du&#10;cmV2LnhtbFBLAQIUABQAAAAIAIdO4kDzzypVJQIAABoEAAAOAAAAAAAAAAEAIAAAADoBAABkcnMv&#10;ZTJvRG9jLnhtbFBLBQYAAAAABgAGAFkBAADRBQAAAAA=&#10;">
              <v:fill on="f" focussize="0,0"/>
              <v:stroke on="f" weight="0.5pt"/>
              <v:imagedata o:title=""/>
              <o:lock v:ext="edit" aspectratio="f"/>
              <v:textbox inset="0mm,0mm,0mm,0mm" style="mso-fit-shape-to-text:t;">
                <w:txbxContent>
                  <w:p>
                    <w:pPr>
                      <w:pStyle w:val="8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76209C"/>
    <w:multiLevelType w:val="multilevel"/>
    <w:tmpl w:val="D576209C"/>
    <w:lvl w:ilvl="0" w:tentative="0">
      <w:start w:val="1"/>
      <w:numFmt w:val="decimal"/>
      <w:lvlText w:val="%1"/>
      <w:lvlJc w:val="left"/>
      <w:pPr>
        <w:tabs>
          <w:tab w:val="left" w:pos="432"/>
        </w:tabs>
        <w:ind w:left="432" w:hanging="432"/>
      </w:pPr>
      <w:rPr>
        <w:rFonts w:hint="default" w:ascii="SimSun" w:hAnsi="SimSun" w:eastAsia="SimSun" w:cs="SimSun"/>
      </w:rPr>
    </w:lvl>
    <w:lvl w:ilvl="1" w:tentative="0">
      <w:start w:val="1"/>
      <w:numFmt w:val="decimal"/>
      <w:lvlText w:val="%1.%2"/>
      <w:lvlJc w:val="left"/>
      <w:pPr>
        <w:tabs>
          <w:tab w:val="left" w:pos="840"/>
        </w:tabs>
        <w:ind w:left="840" w:hanging="420"/>
      </w:pPr>
      <w:rPr>
        <w:rFonts w:hint="default" w:ascii="SimSun" w:hAnsi="SimSun" w:eastAsia="SimSun" w:cs="SimSun"/>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FF7ECC6C"/>
    <w:multiLevelType w:val="singleLevel"/>
    <w:tmpl w:val="FF7ECC6C"/>
    <w:lvl w:ilvl="0" w:tentative="0">
      <w:start w:val="1"/>
      <w:numFmt w:val="decimal"/>
      <w:pStyle w:val="152"/>
      <w:lvlText w:val="%1."/>
      <w:lvlJc w:val="left"/>
      <w:pPr>
        <w:tabs>
          <w:tab w:val="left" w:pos="786"/>
        </w:tabs>
        <w:ind w:left="786" w:hanging="360"/>
      </w:pPr>
    </w:lvl>
  </w:abstractNum>
  <w:abstractNum w:abstractNumId="2">
    <w:nsid w:val="FFFFFF7C"/>
    <w:multiLevelType w:val="singleLevel"/>
    <w:tmpl w:val="FFFFFF7C"/>
    <w:lvl w:ilvl="0" w:tentative="0">
      <w:start w:val="1"/>
      <w:numFmt w:val="decimal"/>
      <w:pStyle w:val="34"/>
      <w:lvlText w:val="%1."/>
      <w:lvlJc w:val="left"/>
      <w:pPr>
        <w:tabs>
          <w:tab w:val="left" w:pos="2040"/>
        </w:tabs>
        <w:ind w:left="2040" w:hanging="360"/>
      </w:pPr>
    </w:lvl>
  </w:abstractNum>
  <w:abstractNum w:abstractNumId="3">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4">
    <w:nsid w:val="FFFFFF7E"/>
    <w:multiLevelType w:val="singleLevel"/>
    <w:tmpl w:val="FFFFFF7E"/>
    <w:lvl w:ilvl="0" w:tentative="0">
      <w:start w:val="1"/>
      <w:numFmt w:val="decimal"/>
      <w:pStyle w:val="49"/>
      <w:lvlText w:val="%1."/>
      <w:lvlJc w:val="left"/>
      <w:pPr>
        <w:tabs>
          <w:tab w:val="left" w:pos="1200"/>
        </w:tabs>
        <w:ind w:left="1200" w:hanging="360"/>
      </w:pPr>
    </w:lvl>
  </w:abstractNum>
  <w:abstractNum w:abstractNumId="5">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6">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7">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8">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9">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10">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11">
    <w:nsid w:val="FFFFFF89"/>
    <w:multiLevelType w:val="multilevel"/>
    <w:tmpl w:val="FFFFFF89"/>
    <w:lvl w:ilvl="0" w:tentative="0">
      <w:start w:val="1"/>
      <w:numFmt w:val="bullet"/>
      <w:pStyle w:val="82"/>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382A593F"/>
    <w:multiLevelType w:val="multilevel"/>
    <w:tmpl w:val="382A593F"/>
    <w:lvl w:ilvl="0" w:tentative="0">
      <w:start w:val="1"/>
      <w:numFmt w:val="bullet"/>
      <w:lvlText w:val=""/>
      <w:lvlJc w:val="left"/>
      <w:pPr>
        <w:ind w:left="1280" w:hanging="360"/>
      </w:pPr>
      <w:rPr>
        <w:rFonts w:hint="default" w:ascii="Symbol" w:hAnsi="Symbol"/>
      </w:rPr>
    </w:lvl>
    <w:lvl w:ilvl="1" w:tentative="0">
      <w:start w:val="1"/>
      <w:numFmt w:val="bullet"/>
      <w:lvlText w:val="o"/>
      <w:lvlJc w:val="left"/>
      <w:pPr>
        <w:ind w:left="2000" w:hanging="360"/>
      </w:pPr>
      <w:rPr>
        <w:rFonts w:hint="default" w:ascii="Courier New" w:hAnsi="Courier New" w:cs="Courier New"/>
      </w:rPr>
    </w:lvl>
    <w:lvl w:ilvl="2" w:tentative="0">
      <w:start w:val="1"/>
      <w:numFmt w:val="bullet"/>
      <w:lvlText w:val=""/>
      <w:lvlJc w:val="left"/>
      <w:pPr>
        <w:ind w:left="2720" w:hanging="360"/>
      </w:pPr>
      <w:rPr>
        <w:rFonts w:hint="default" w:ascii="Wingdings" w:hAnsi="Wingdings"/>
      </w:rPr>
    </w:lvl>
    <w:lvl w:ilvl="3" w:tentative="0">
      <w:start w:val="1"/>
      <w:numFmt w:val="bullet"/>
      <w:lvlText w:val=""/>
      <w:lvlJc w:val="left"/>
      <w:pPr>
        <w:ind w:left="3440" w:hanging="360"/>
      </w:pPr>
      <w:rPr>
        <w:rFonts w:hint="default" w:ascii="Symbol" w:hAnsi="Symbol"/>
      </w:rPr>
    </w:lvl>
    <w:lvl w:ilvl="4" w:tentative="0">
      <w:start w:val="1"/>
      <w:numFmt w:val="bullet"/>
      <w:lvlText w:val="o"/>
      <w:lvlJc w:val="left"/>
      <w:pPr>
        <w:ind w:left="4160" w:hanging="360"/>
      </w:pPr>
      <w:rPr>
        <w:rFonts w:hint="default" w:ascii="Courier New" w:hAnsi="Courier New" w:cs="Courier New"/>
      </w:rPr>
    </w:lvl>
    <w:lvl w:ilvl="5" w:tentative="0">
      <w:start w:val="1"/>
      <w:numFmt w:val="bullet"/>
      <w:lvlText w:val=""/>
      <w:lvlJc w:val="left"/>
      <w:pPr>
        <w:ind w:left="4880" w:hanging="360"/>
      </w:pPr>
      <w:rPr>
        <w:rFonts w:hint="default" w:ascii="Wingdings" w:hAnsi="Wingdings"/>
      </w:rPr>
    </w:lvl>
    <w:lvl w:ilvl="6" w:tentative="0">
      <w:start w:val="1"/>
      <w:numFmt w:val="bullet"/>
      <w:lvlText w:val=""/>
      <w:lvlJc w:val="left"/>
      <w:pPr>
        <w:ind w:left="5600" w:hanging="360"/>
      </w:pPr>
      <w:rPr>
        <w:rFonts w:hint="default" w:ascii="Symbol" w:hAnsi="Symbol"/>
      </w:rPr>
    </w:lvl>
    <w:lvl w:ilvl="7" w:tentative="0">
      <w:start w:val="1"/>
      <w:numFmt w:val="bullet"/>
      <w:lvlText w:val="o"/>
      <w:lvlJc w:val="left"/>
      <w:pPr>
        <w:ind w:left="6320" w:hanging="360"/>
      </w:pPr>
      <w:rPr>
        <w:rFonts w:hint="default" w:ascii="Courier New" w:hAnsi="Courier New" w:cs="Courier New"/>
      </w:rPr>
    </w:lvl>
    <w:lvl w:ilvl="8" w:tentative="0">
      <w:start w:val="1"/>
      <w:numFmt w:val="bullet"/>
      <w:lvlText w:val=""/>
      <w:lvlJc w:val="left"/>
      <w:pPr>
        <w:ind w:left="7040" w:hanging="360"/>
      </w:pPr>
      <w:rPr>
        <w:rFonts w:hint="default" w:ascii="Wingdings" w:hAnsi="Wingdings"/>
      </w:rPr>
    </w:lvl>
  </w:abstractNum>
  <w:abstractNum w:abstractNumId="13">
    <w:nsid w:val="4327768A"/>
    <w:multiLevelType w:val="multilevel"/>
    <w:tmpl w:val="432776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4"/>
  </w:num>
  <w:num w:numId="3">
    <w:abstractNumId w:val="3"/>
  </w:num>
  <w:num w:numId="4">
    <w:abstractNumId w:val="6"/>
  </w:num>
  <w:num w:numId="5">
    <w:abstractNumId w:val="7"/>
  </w:num>
  <w:num w:numId="6">
    <w:abstractNumId w:val="11"/>
  </w:num>
  <w:num w:numId="7">
    <w:abstractNumId w:val="9"/>
  </w:num>
  <w:num w:numId="8">
    <w:abstractNumId w:val="8"/>
  </w:num>
  <w:num w:numId="9">
    <w:abstractNumId w:val="10"/>
  </w:num>
  <w:num w:numId="10">
    <w:abstractNumId w:val="5"/>
  </w:num>
  <w:num w:numId="11">
    <w:abstractNumId w:val="1"/>
  </w:num>
  <w:num w:numId="12">
    <w:abstractNumId w:val="12"/>
  </w:num>
  <w:num w:numId="13">
    <w:abstractNumId w:val="0"/>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EF1F9D"/>
    <w:rsid w:val="00046255"/>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1C21C8"/>
    <w:rsid w:val="001E15E6"/>
    <w:rsid w:val="001E79E6"/>
    <w:rsid w:val="00201333"/>
    <w:rsid w:val="00201E06"/>
    <w:rsid w:val="00210FA7"/>
    <w:rsid w:val="00216417"/>
    <w:rsid w:val="00221C83"/>
    <w:rsid w:val="0026631D"/>
    <w:rsid w:val="002A2A23"/>
    <w:rsid w:val="002B7F6D"/>
    <w:rsid w:val="002C2F53"/>
    <w:rsid w:val="003300C7"/>
    <w:rsid w:val="0033518C"/>
    <w:rsid w:val="003437C2"/>
    <w:rsid w:val="00364F50"/>
    <w:rsid w:val="00377186"/>
    <w:rsid w:val="00394733"/>
    <w:rsid w:val="003A1C03"/>
    <w:rsid w:val="003E3FF4"/>
    <w:rsid w:val="003F243D"/>
    <w:rsid w:val="00414627"/>
    <w:rsid w:val="00425D63"/>
    <w:rsid w:val="004643D8"/>
    <w:rsid w:val="00497C24"/>
    <w:rsid w:val="004C7BA5"/>
    <w:rsid w:val="004D7045"/>
    <w:rsid w:val="004E7628"/>
    <w:rsid w:val="004F48F2"/>
    <w:rsid w:val="00510897"/>
    <w:rsid w:val="005149B1"/>
    <w:rsid w:val="00515E6C"/>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43033"/>
    <w:rsid w:val="00644CC3"/>
    <w:rsid w:val="00661468"/>
    <w:rsid w:val="00663836"/>
    <w:rsid w:val="006649F0"/>
    <w:rsid w:val="00670CEA"/>
    <w:rsid w:val="006712FB"/>
    <w:rsid w:val="0067245D"/>
    <w:rsid w:val="0068470E"/>
    <w:rsid w:val="00684B8A"/>
    <w:rsid w:val="00695DCD"/>
    <w:rsid w:val="006A05CC"/>
    <w:rsid w:val="006A35A7"/>
    <w:rsid w:val="006A559D"/>
    <w:rsid w:val="007152D7"/>
    <w:rsid w:val="00746C14"/>
    <w:rsid w:val="00770714"/>
    <w:rsid w:val="007C2C59"/>
    <w:rsid w:val="00801F23"/>
    <w:rsid w:val="00837632"/>
    <w:rsid w:val="0085640F"/>
    <w:rsid w:val="008567AA"/>
    <w:rsid w:val="00876F8C"/>
    <w:rsid w:val="00892712"/>
    <w:rsid w:val="008A680A"/>
    <w:rsid w:val="008B0BB0"/>
    <w:rsid w:val="008D7028"/>
    <w:rsid w:val="008E6C4B"/>
    <w:rsid w:val="008F18C0"/>
    <w:rsid w:val="00907648"/>
    <w:rsid w:val="00930FDE"/>
    <w:rsid w:val="00942CCF"/>
    <w:rsid w:val="00984C93"/>
    <w:rsid w:val="00987CE1"/>
    <w:rsid w:val="0099405C"/>
    <w:rsid w:val="009C600F"/>
    <w:rsid w:val="009D3723"/>
    <w:rsid w:val="009E04F2"/>
    <w:rsid w:val="00A03B7B"/>
    <w:rsid w:val="00A10C15"/>
    <w:rsid w:val="00A200C9"/>
    <w:rsid w:val="00A250D5"/>
    <w:rsid w:val="00A32F56"/>
    <w:rsid w:val="00A36028"/>
    <w:rsid w:val="00A37A78"/>
    <w:rsid w:val="00A732BA"/>
    <w:rsid w:val="00A810B7"/>
    <w:rsid w:val="00A91424"/>
    <w:rsid w:val="00AA2C77"/>
    <w:rsid w:val="00AC3FB9"/>
    <w:rsid w:val="00AC702A"/>
    <w:rsid w:val="00AD226F"/>
    <w:rsid w:val="00AD2DA9"/>
    <w:rsid w:val="00AD790D"/>
    <w:rsid w:val="00B13A52"/>
    <w:rsid w:val="00B224CB"/>
    <w:rsid w:val="00B24CF4"/>
    <w:rsid w:val="00B26993"/>
    <w:rsid w:val="00B32833"/>
    <w:rsid w:val="00B42EB3"/>
    <w:rsid w:val="00B4570C"/>
    <w:rsid w:val="00B5208C"/>
    <w:rsid w:val="00B74876"/>
    <w:rsid w:val="00BB7C2B"/>
    <w:rsid w:val="00BC1664"/>
    <w:rsid w:val="00BC2546"/>
    <w:rsid w:val="00BC5C33"/>
    <w:rsid w:val="00C05085"/>
    <w:rsid w:val="00C1593D"/>
    <w:rsid w:val="00C33F7B"/>
    <w:rsid w:val="00C47B47"/>
    <w:rsid w:val="00C56C7E"/>
    <w:rsid w:val="00C7335B"/>
    <w:rsid w:val="00C776A4"/>
    <w:rsid w:val="00CA2C6C"/>
    <w:rsid w:val="00CC0600"/>
    <w:rsid w:val="00CC78AC"/>
    <w:rsid w:val="00CD5C4A"/>
    <w:rsid w:val="00CF7953"/>
    <w:rsid w:val="00D07232"/>
    <w:rsid w:val="00D10245"/>
    <w:rsid w:val="00D11E83"/>
    <w:rsid w:val="00D16E2D"/>
    <w:rsid w:val="00D21018"/>
    <w:rsid w:val="00D21BDD"/>
    <w:rsid w:val="00D37AAE"/>
    <w:rsid w:val="00D65F07"/>
    <w:rsid w:val="00D92BB7"/>
    <w:rsid w:val="00DC76D2"/>
    <w:rsid w:val="00DD30ED"/>
    <w:rsid w:val="00DE15E6"/>
    <w:rsid w:val="00DE28D5"/>
    <w:rsid w:val="00DF6887"/>
    <w:rsid w:val="00E6119B"/>
    <w:rsid w:val="00E64C21"/>
    <w:rsid w:val="00E71E11"/>
    <w:rsid w:val="00EC24C6"/>
    <w:rsid w:val="00EF2933"/>
    <w:rsid w:val="00F05146"/>
    <w:rsid w:val="00F1115D"/>
    <w:rsid w:val="00F3513C"/>
    <w:rsid w:val="00F465C5"/>
    <w:rsid w:val="00F507EA"/>
    <w:rsid w:val="00F5180D"/>
    <w:rsid w:val="00F51B21"/>
    <w:rsid w:val="00F51D87"/>
    <w:rsid w:val="00F81AE2"/>
    <w:rsid w:val="00F8455C"/>
    <w:rsid w:val="00FB60EF"/>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FC2B12"/>
    <w:rsid w:val="1FFCDC69"/>
    <w:rsid w:val="21FF5B87"/>
    <w:rsid w:val="257F30F7"/>
    <w:rsid w:val="25FFEB01"/>
    <w:rsid w:val="29FE867A"/>
    <w:rsid w:val="29FFE559"/>
    <w:rsid w:val="2BA2B583"/>
    <w:rsid w:val="2D56CFCD"/>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7E8114"/>
    <w:rsid w:val="4BEF31FC"/>
    <w:rsid w:val="4D2F2215"/>
    <w:rsid w:val="4D5DF643"/>
    <w:rsid w:val="4DB60D06"/>
    <w:rsid w:val="4FFF90DB"/>
    <w:rsid w:val="4FFFD12B"/>
    <w:rsid w:val="51BF58CD"/>
    <w:rsid w:val="51FF31A4"/>
    <w:rsid w:val="53D534C7"/>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E19D46"/>
    <w:rsid w:val="5DFC254F"/>
    <w:rsid w:val="5DFC3762"/>
    <w:rsid w:val="5E9FD77D"/>
    <w:rsid w:val="5EBF24F4"/>
    <w:rsid w:val="5ED6EE25"/>
    <w:rsid w:val="5EED10D3"/>
    <w:rsid w:val="5EFB5F33"/>
    <w:rsid w:val="5F537D5F"/>
    <w:rsid w:val="5F614220"/>
    <w:rsid w:val="5F77972C"/>
    <w:rsid w:val="5FB7C6AD"/>
    <w:rsid w:val="5FBBC589"/>
    <w:rsid w:val="5FBF9A3F"/>
    <w:rsid w:val="5FBFDF2D"/>
    <w:rsid w:val="5FEA8814"/>
    <w:rsid w:val="5FEF67EC"/>
    <w:rsid w:val="5FEFFC57"/>
    <w:rsid w:val="5FF121FB"/>
    <w:rsid w:val="5FF3D593"/>
    <w:rsid w:val="5FF60825"/>
    <w:rsid w:val="64D5709C"/>
    <w:rsid w:val="65E79267"/>
    <w:rsid w:val="66BF01F9"/>
    <w:rsid w:val="66DBC8A2"/>
    <w:rsid w:val="66EF9313"/>
    <w:rsid w:val="67392188"/>
    <w:rsid w:val="677B0702"/>
    <w:rsid w:val="67BD9F6B"/>
    <w:rsid w:val="67CFF213"/>
    <w:rsid w:val="67EDE7B8"/>
    <w:rsid w:val="67EF56DA"/>
    <w:rsid w:val="67FC28EC"/>
    <w:rsid w:val="69BB29D6"/>
    <w:rsid w:val="69E25584"/>
    <w:rsid w:val="6AEBFC90"/>
    <w:rsid w:val="6B7D8064"/>
    <w:rsid w:val="6BA91734"/>
    <w:rsid w:val="6BB7D880"/>
    <w:rsid w:val="6BBF3B4D"/>
    <w:rsid w:val="6BF761EC"/>
    <w:rsid w:val="6BFFEA58"/>
    <w:rsid w:val="6C3F5F24"/>
    <w:rsid w:val="6D3AA5D3"/>
    <w:rsid w:val="6D7F1C3D"/>
    <w:rsid w:val="6DBEA839"/>
    <w:rsid w:val="6ED7928C"/>
    <w:rsid w:val="6EDBB380"/>
    <w:rsid w:val="6EEF2CE7"/>
    <w:rsid w:val="6EF382A4"/>
    <w:rsid w:val="6EFBBCB9"/>
    <w:rsid w:val="6EFEA87A"/>
    <w:rsid w:val="6F0B4FEB"/>
    <w:rsid w:val="6F67D000"/>
    <w:rsid w:val="6F6FA00A"/>
    <w:rsid w:val="6F7E3BBF"/>
    <w:rsid w:val="6F7F0A59"/>
    <w:rsid w:val="6F7FF204"/>
    <w:rsid w:val="6FA7319F"/>
    <w:rsid w:val="6FBF79E0"/>
    <w:rsid w:val="6FDDCACE"/>
    <w:rsid w:val="6FEDFD2F"/>
    <w:rsid w:val="6FF74037"/>
    <w:rsid w:val="6FF9F637"/>
    <w:rsid w:val="6FFEC851"/>
    <w:rsid w:val="6FFFB041"/>
    <w:rsid w:val="6FFFE860"/>
    <w:rsid w:val="713F6B6F"/>
    <w:rsid w:val="73563A46"/>
    <w:rsid w:val="735F27A6"/>
    <w:rsid w:val="737FC771"/>
    <w:rsid w:val="73BF4869"/>
    <w:rsid w:val="73BFDE76"/>
    <w:rsid w:val="73F6CE4D"/>
    <w:rsid w:val="73FFFA56"/>
    <w:rsid w:val="74E8E3DA"/>
    <w:rsid w:val="74FF67A1"/>
    <w:rsid w:val="75BEDC3C"/>
    <w:rsid w:val="75BFF41E"/>
    <w:rsid w:val="75FB1AED"/>
    <w:rsid w:val="76D54EBB"/>
    <w:rsid w:val="76DBB28B"/>
    <w:rsid w:val="76EF978C"/>
    <w:rsid w:val="7729FEAD"/>
    <w:rsid w:val="773D2002"/>
    <w:rsid w:val="775FADFB"/>
    <w:rsid w:val="77AF72ED"/>
    <w:rsid w:val="77AFF312"/>
    <w:rsid w:val="77BFC940"/>
    <w:rsid w:val="77DC2A94"/>
    <w:rsid w:val="77DFB6CB"/>
    <w:rsid w:val="77E62581"/>
    <w:rsid w:val="77EB7AFB"/>
    <w:rsid w:val="77EFBD64"/>
    <w:rsid w:val="77F57741"/>
    <w:rsid w:val="77F71FA3"/>
    <w:rsid w:val="77F8D8C5"/>
    <w:rsid w:val="77FACAAF"/>
    <w:rsid w:val="77FB94B1"/>
    <w:rsid w:val="77FDB9BC"/>
    <w:rsid w:val="77FF5C35"/>
    <w:rsid w:val="7877B667"/>
    <w:rsid w:val="78F175BB"/>
    <w:rsid w:val="78FF822B"/>
    <w:rsid w:val="79BE4A6D"/>
    <w:rsid w:val="79D32D9C"/>
    <w:rsid w:val="79E7565E"/>
    <w:rsid w:val="79F41DB6"/>
    <w:rsid w:val="7A2F9BEA"/>
    <w:rsid w:val="7A59DF13"/>
    <w:rsid w:val="7AB7A71F"/>
    <w:rsid w:val="7AB7CB9E"/>
    <w:rsid w:val="7ABF0C1F"/>
    <w:rsid w:val="7AE5D355"/>
    <w:rsid w:val="7AF207E1"/>
    <w:rsid w:val="7B960111"/>
    <w:rsid w:val="7BEFE724"/>
    <w:rsid w:val="7BF3064E"/>
    <w:rsid w:val="7BF69E38"/>
    <w:rsid w:val="7BFF1B50"/>
    <w:rsid w:val="7BFF2353"/>
    <w:rsid w:val="7CBBD58F"/>
    <w:rsid w:val="7CCF952A"/>
    <w:rsid w:val="7CDF7854"/>
    <w:rsid w:val="7CF63A6D"/>
    <w:rsid w:val="7CF7F351"/>
    <w:rsid w:val="7CF86A33"/>
    <w:rsid w:val="7D4BAD3A"/>
    <w:rsid w:val="7D6701F1"/>
    <w:rsid w:val="7D7FCE47"/>
    <w:rsid w:val="7D9686BB"/>
    <w:rsid w:val="7D9E8D86"/>
    <w:rsid w:val="7DB26F84"/>
    <w:rsid w:val="7DBF446B"/>
    <w:rsid w:val="7DDE0992"/>
    <w:rsid w:val="7DDFBB68"/>
    <w:rsid w:val="7DFB62A3"/>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DE3A"/>
    <w:rsid w:val="7EFF291E"/>
    <w:rsid w:val="7EFFA6F3"/>
    <w:rsid w:val="7F05064B"/>
    <w:rsid w:val="7F2D26D6"/>
    <w:rsid w:val="7F31F552"/>
    <w:rsid w:val="7F3F36AA"/>
    <w:rsid w:val="7F4E85C0"/>
    <w:rsid w:val="7F5788A6"/>
    <w:rsid w:val="7F5C3F49"/>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639D"/>
    <w:rsid w:val="7FDD5A7B"/>
    <w:rsid w:val="7FDF4299"/>
    <w:rsid w:val="7FEB2460"/>
    <w:rsid w:val="7FEFFE74"/>
    <w:rsid w:val="7FF16F17"/>
    <w:rsid w:val="7FF54422"/>
    <w:rsid w:val="7FF5C0CB"/>
    <w:rsid w:val="7FF5EC2F"/>
    <w:rsid w:val="7FF7CF3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EC96B6"/>
    <w:rsid w:val="9D9F2A2C"/>
    <w:rsid w:val="9E975437"/>
    <w:rsid w:val="9F751282"/>
    <w:rsid w:val="9F7574F7"/>
    <w:rsid w:val="9FCF7DA5"/>
    <w:rsid w:val="9FE783F0"/>
    <w:rsid w:val="9FFE1872"/>
    <w:rsid w:val="9FFF19B7"/>
    <w:rsid w:val="A17B683E"/>
    <w:rsid w:val="A3EFCF86"/>
    <w:rsid w:val="A5D628EA"/>
    <w:rsid w:val="A7BEA3A0"/>
    <w:rsid w:val="A7C541CD"/>
    <w:rsid w:val="A7FE09D9"/>
    <w:rsid w:val="A87F28E8"/>
    <w:rsid w:val="ABD7585A"/>
    <w:rsid w:val="ABFF7885"/>
    <w:rsid w:val="ACFD4625"/>
    <w:rsid w:val="ADFFAAB9"/>
    <w:rsid w:val="AEF7D540"/>
    <w:rsid w:val="AF7731FB"/>
    <w:rsid w:val="AF7B305B"/>
    <w:rsid w:val="AFEB6036"/>
    <w:rsid w:val="AFEFCCF5"/>
    <w:rsid w:val="B3FFE3CA"/>
    <w:rsid w:val="B5530DD0"/>
    <w:rsid w:val="B5DE7BA2"/>
    <w:rsid w:val="B63BD87F"/>
    <w:rsid w:val="B735976B"/>
    <w:rsid w:val="B7CFC2C4"/>
    <w:rsid w:val="B87CE3BD"/>
    <w:rsid w:val="B8CED9CC"/>
    <w:rsid w:val="B8FD7791"/>
    <w:rsid w:val="BA5F32E8"/>
    <w:rsid w:val="BAFF0B59"/>
    <w:rsid w:val="BB6FD4C4"/>
    <w:rsid w:val="BBEAE3D6"/>
    <w:rsid w:val="BBFBB0CC"/>
    <w:rsid w:val="BC322296"/>
    <w:rsid w:val="BCEC040A"/>
    <w:rsid w:val="BCFF2418"/>
    <w:rsid w:val="BCFF75C2"/>
    <w:rsid w:val="BD3BFE12"/>
    <w:rsid w:val="BD91DC8F"/>
    <w:rsid w:val="BDABF4E8"/>
    <w:rsid w:val="BDF55543"/>
    <w:rsid w:val="BDF9CDED"/>
    <w:rsid w:val="BDFEE44D"/>
    <w:rsid w:val="BDFFBBC1"/>
    <w:rsid w:val="BEBF3C56"/>
    <w:rsid w:val="BEF6A7FD"/>
    <w:rsid w:val="BF36536E"/>
    <w:rsid w:val="BF75184B"/>
    <w:rsid w:val="BF8DE2E5"/>
    <w:rsid w:val="BFAF957D"/>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D14FA1A6"/>
    <w:rsid w:val="D2D69774"/>
    <w:rsid w:val="D2DE04A5"/>
    <w:rsid w:val="D3FD5EDC"/>
    <w:rsid w:val="D6DF6483"/>
    <w:rsid w:val="D777E539"/>
    <w:rsid w:val="D7FB4C94"/>
    <w:rsid w:val="D7FE539E"/>
    <w:rsid w:val="D9FDDF29"/>
    <w:rsid w:val="DB6F6EAD"/>
    <w:rsid w:val="DBD4C8A8"/>
    <w:rsid w:val="DBDE40C0"/>
    <w:rsid w:val="DBFE5DD6"/>
    <w:rsid w:val="DBFFBBAE"/>
    <w:rsid w:val="DCF7950B"/>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7A59E"/>
    <w:rsid w:val="DFFC1516"/>
    <w:rsid w:val="DFFD146D"/>
    <w:rsid w:val="DFFF9CBD"/>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EA161"/>
    <w:rsid w:val="EF7765BE"/>
    <w:rsid w:val="EF7C676E"/>
    <w:rsid w:val="EF7F5767"/>
    <w:rsid w:val="EF7F85D4"/>
    <w:rsid w:val="EFDB261B"/>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E6743"/>
    <w:rsid w:val="FBB7FC83"/>
    <w:rsid w:val="FBBAF705"/>
    <w:rsid w:val="FBBF1ED6"/>
    <w:rsid w:val="FBCF4AA3"/>
    <w:rsid w:val="FBDE81B5"/>
    <w:rsid w:val="FBDFA2EA"/>
    <w:rsid w:val="FBE5F1E1"/>
    <w:rsid w:val="FBF38537"/>
    <w:rsid w:val="FBF4E538"/>
    <w:rsid w:val="FBFE6AF3"/>
    <w:rsid w:val="FBFF6145"/>
    <w:rsid w:val="FC7FB9D2"/>
    <w:rsid w:val="FCBFDF1A"/>
    <w:rsid w:val="FCF63892"/>
    <w:rsid w:val="FD3C8350"/>
    <w:rsid w:val="FDBB2860"/>
    <w:rsid w:val="FDD70F8A"/>
    <w:rsid w:val="FDE6EA92"/>
    <w:rsid w:val="FDE7ED3D"/>
    <w:rsid w:val="FDEDA919"/>
    <w:rsid w:val="FDFDA16C"/>
    <w:rsid w:val="FDFE9235"/>
    <w:rsid w:val="FDFF18C5"/>
    <w:rsid w:val="FDFF5CDD"/>
    <w:rsid w:val="FDFFC3EB"/>
    <w:rsid w:val="FE116327"/>
    <w:rsid w:val="FE1665AA"/>
    <w:rsid w:val="FE4F16F8"/>
    <w:rsid w:val="FE5F196A"/>
    <w:rsid w:val="FE737301"/>
    <w:rsid w:val="FE7E6279"/>
    <w:rsid w:val="FE7F70E8"/>
    <w:rsid w:val="FE7F7D49"/>
    <w:rsid w:val="FE7FC6ED"/>
    <w:rsid w:val="FEAD8708"/>
    <w:rsid w:val="FEBEDBC9"/>
    <w:rsid w:val="FEBF7424"/>
    <w:rsid w:val="FEDAB206"/>
    <w:rsid w:val="FEDF8B47"/>
    <w:rsid w:val="FEEF60A6"/>
    <w:rsid w:val="FEFEE4EC"/>
    <w:rsid w:val="FF27E47F"/>
    <w:rsid w:val="FF3FE050"/>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F0A73"/>
    <w:rsid w:val="FFE74D17"/>
    <w:rsid w:val="FFE75B57"/>
    <w:rsid w:val="FFE7AADD"/>
    <w:rsid w:val="FFE8EB21"/>
    <w:rsid w:val="FFE9F3AE"/>
    <w:rsid w:val="FFEBE4F8"/>
    <w:rsid w:val="FFEBF635"/>
    <w:rsid w:val="FFEEAA6B"/>
    <w:rsid w:val="FFEF911C"/>
    <w:rsid w:val="FFF4A451"/>
    <w:rsid w:val="FFF53FF4"/>
    <w:rsid w:val="FFF7710A"/>
    <w:rsid w:val="FFF77AAF"/>
    <w:rsid w:val="FFFB6DC8"/>
    <w:rsid w:val="FFFBECAB"/>
    <w:rsid w:val="FFFC9D62"/>
    <w:rsid w:val="FFFE7FDA"/>
    <w:rsid w:val="FFFF4C7C"/>
    <w:rsid w:val="FFFF5E89"/>
    <w:rsid w:val="FFFF79CE"/>
    <w:rsid w:val="FFFFCCAB"/>
    <w:rsid w:val="FFFFCFBB"/>
    <w:rsid w:val="FFFFE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pageBreakBefore/>
      <w:spacing w:before="240" w:after="60" w:line="260" w:lineRule="auto"/>
      <w:outlineLvl w:val="0"/>
    </w:pPr>
    <w:rPr>
      <w:rFonts w:ascii="Times New Roman" w:hAnsi="Times New Roman" w:cs="Arial"/>
      <w:b/>
      <w:bCs/>
      <w:kern w:val="32"/>
      <w:sz w:val="32"/>
      <w:szCs w:val="32"/>
    </w:rPr>
  </w:style>
  <w:style w:type="paragraph" w:styleId="3">
    <w:name w:val="heading 2"/>
    <w:basedOn w:val="1"/>
    <w:next w:val="1"/>
    <w:semiHidden/>
    <w:unhideWhenUsed/>
    <w:qFormat/>
    <w:uiPriority w:val="0"/>
    <w:pPr>
      <w:keepNext/>
      <w:spacing w:before="240" w:after="60"/>
      <w:outlineLvl w:val="1"/>
    </w:pPr>
    <w:rPr>
      <w:rFonts w:ascii="Arial" w:hAnsi="Arial" w:cs="Arial"/>
      <w:b/>
      <w:bCs/>
      <w:i/>
      <w:iCs/>
      <w:sz w:val="28"/>
      <w:szCs w:val="28"/>
    </w:rPr>
  </w:style>
  <w:style w:type="paragraph" w:styleId="4">
    <w:name w:val="heading 3"/>
    <w:basedOn w:val="1"/>
    <w:next w:val="1"/>
    <w:semiHidden/>
    <w:unhideWhenUsed/>
    <w:qFormat/>
    <w:uiPriority w:val="0"/>
    <w:pPr>
      <w:keepNext/>
      <w:spacing w:before="240" w:after="60"/>
      <w:outlineLvl w:val="2"/>
    </w:pPr>
    <w:rPr>
      <w:rFonts w:ascii="Arial" w:hAnsi="Arial" w:cs="Arial"/>
      <w:b/>
      <w:bCs/>
      <w:sz w:val="26"/>
      <w:szCs w:val="26"/>
    </w:rPr>
  </w:style>
  <w:style w:type="paragraph" w:styleId="5">
    <w:name w:val="heading 4"/>
    <w:basedOn w:val="1"/>
    <w:next w:val="1"/>
    <w:semiHidden/>
    <w:unhideWhenUsed/>
    <w:qFormat/>
    <w:uiPriority w:val="0"/>
    <w:pPr>
      <w:keepNext/>
      <w:spacing w:before="240" w:after="60"/>
      <w:outlineLvl w:val="3"/>
    </w:pPr>
    <w:rPr>
      <w:b/>
      <w:bCs/>
      <w:sz w:val="28"/>
      <w:szCs w:val="28"/>
    </w:rPr>
  </w:style>
  <w:style w:type="paragraph" w:styleId="6">
    <w:name w:val="heading 5"/>
    <w:basedOn w:val="1"/>
    <w:next w:val="1"/>
    <w:semiHidden/>
    <w:unhideWhenUsed/>
    <w:qFormat/>
    <w:uiPriority w:val="0"/>
    <w:pPr>
      <w:spacing w:before="240" w:after="60"/>
      <w:outlineLvl w:val="4"/>
    </w:pPr>
    <w:rPr>
      <w:b/>
      <w:bCs/>
      <w:i/>
      <w:iCs/>
      <w:sz w:val="26"/>
      <w:szCs w:val="26"/>
    </w:rPr>
  </w:style>
  <w:style w:type="paragraph" w:styleId="7">
    <w:name w:val="heading 6"/>
    <w:basedOn w:val="1"/>
    <w:next w:val="1"/>
    <w:semiHidden/>
    <w:unhideWhenUsed/>
    <w:qFormat/>
    <w:uiPriority w:val="0"/>
    <w:pPr>
      <w:spacing w:before="240" w:after="60"/>
      <w:outlineLvl w:val="5"/>
    </w:pPr>
    <w:rPr>
      <w:b/>
      <w:bCs/>
      <w:sz w:val="22"/>
      <w:szCs w:val="22"/>
    </w:rPr>
  </w:style>
  <w:style w:type="paragraph" w:styleId="8">
    <w:name w:val="heading 7"/>
    <w:basedOn w:val="1"/>
    <w:next w:val="1"/>
    <w:semiHidden/>
    <w:unhideWhenUsed/>
    <w:qFormat/>
    <w:uiPriority w:val="0"/>
    <w:pPr>
      <w:spacing w:before="240" w:after="60"/>
      <w:outlineLvl w:val="6"/>
    </w:pPr>
    <w:rPr>
      <w:sz w:val="24"/>
      <w:szCs w:val="24"/>
    </w:rPr>
  </w:style>
  <w:style w:type="paragraph" w:styleId="9">
    <w:name w:val="heading 8"/>
    <w:basedOn w:val="1"/>
    <w:next w:val="1"/>
    <w:semiHidden/>
    <w:unhideWhenUsed/>
    <w:qFormat/>
    <w:uiPriority w:val="0"/>
    <w:pPr>
      <w:spacing w:before="240" w:after="60"/>
      <w:outlineLvl w:val="7"/>
    </w:pPr>
    <w:rPr>
      <w:i/>
      <w:iCs/>
      <w:sz w:val="24"/>
      <w:szCs w:val="24"/>
    </w:rPr>
  </w:style>
  <w:style w:type="paragraph" w:styleId="10">
    <w:name w:val="heading 9"/>
    <w:basedOn w:val="1"/>
    <w:next w:val="1"/>
    <w:semiHidden/>
    <w:unhideWhenUsed/>
    <w:qFormat/>
    <w:uiPriority w:val="0"/>
    <w:p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qFormat/>
    <w:uiPriority w:val="0"/>
    <w:rPr>
      <w:rFonts w:ascii="Courier New" w:hAnsi="Courier New" w:cs="Courier New"/>
    </w:rPr>
  </w:style>
  <w:style w:type="character" w:styleId="14">
    <w:name w:val="FollowedHyperlink"/>
    <w:basedOn w:val="11"/>
    <w:qFormat/>
    <w:uiPriority w:val="0"/>
    <w:rPr>
      <w:color w:val="800080"/>
      <w:u w:val="single"/>
    </w:rPr>
  </w:style>
  <w:style w:type="character" w:styleId="15">
    <w:name w:val="footnote reference"/>
    <w:basedOn w:val="11"/>
    <w:qFormat/>
    <w:uiPriority w:val="0"/>
    <w:rPr>
      <w:vertAlign w:val="superscript"/>
    </w:rPr>
  </w:style>
  <w:style w:type="character" w:styleId="16">
    <w:name w:val="annotation reference"/>
    <w:basedOn w:val="11"/>
    <w:qFormat/>
    <w:uiPriority w:val="0"/>
    <w:rPr>
      <w:sz w:val="21"/>
      <w:szCs w:val="21"/>
    </w:rPr>
  </w:style>
  <w:style w:type="character" w:styleId="17">
    <w:name w:val="endnote reference"/>
    <w:basedOn w:val="11"/>
    <w:qFormat/>
    <w:uiPriority w:val="0"/>
    <w:rPr>
      <w:vertAlign w:val="superscript"/>
    </w:rPr>
  </w:style>
  <w:style w:type="character" w:styleId="18">
    <w:name w:val="HTML Acronym"/>
    <w:basedOn w:val="11"/>
    <w:qFormat/>
    <w:uiPriority w:val="0"/>
  </w:style>
  <w:style w:type="character" w:styleId="19">
    <w:name w:val="Emphasis"/>
    <w:basedOn w:val="11"/>
    <w:qFormat/>
    <w:uiPriority w:val="0"/>
    <w:rPr>
      <w:i/>
      <w:iCs/>
    </w:rPr>
  </w:style>
  <w:style w:type="character" w:styleId="20">
    <w:name w:val="Hyperlink"/>
    <w:basedOn w:val="11"/>
    <w:qFormat/>
    <w:uiPriority w:val="0"/>
    <w:rPr>
      <w:color w:val="0000FF"/>
      <w:u w:val="single"/>
    </w:rPr>
  </w:style>
  <w:style w:type="character" w:styleId="21">
    <w:name w:val="HTML Keyboard"/>
    <w:basedOn w:val="11"/>
    <w:qFormat/>
    <w:uiPriority w:val="0"/>
    <w:rPr>
      <w:rFonts w:ascii="Courier New" w:hAnsi="Courier New" w:cs="Courier New"/>
      <w:sz w:val="20"/>
      <w:szCs w:val="20"/>
    </w:rPr>
  </w:style>
  <w:style w:type="character" w:styleId="22">
    <w:name w:val="HTML Code"/>
    <w:basedOn w:val="11"/>
    <w:qFormat/>
    <w:uiPriority w:val="0"/>
    <w:rPr>
      <w:rFonts w:ascii="Courier New" w:hAnsi="Courier New" w:cs="Courier New"/>
      <w:sz w:val="20"/>
      <w:szCs w:val="20"/>
    </w:rPr>
  </w:style>
  <w:style w:type="character" w:styleId="23">
    <w:name w:val="page number"/>
    <w:basedOn w:val="11"/>
    <w:qFormat/>
    <w:uiPriority w:val="0"/>
  </w:style>
  <w:style w:type="character" w:styleId="24">
    <w:name w:val="line number"/>
    <w:basedOn w:val="11"/>
    <w:qFormat/>
    <w:uiPriority w:val="0"/>
  </w:style>
  <w:style w:type="character" w:styleId="25">
    <w:name w:val="HTML Definition"/>
    <w:basedOn w:val="11"/>
    <w:qFormat/>
    <w:uiPriority w:val="0"/>
    <w:rPr>
      <w:i/>
      <w:iCs/>
    </w:rPr>
  </w:style>
  <w:style w:type="character" w:styleId="26">
    <w:name w:val="HTML Variable"/>
    <w:basedOn w:val="11"/>
    <w:qFormat/>
    <w:uiPriority w:val="0"/>
    <w:rPr>
      <w:i/>
      <w:iCs/>
    </w:rPr>
  </w:style>
  <w:style w:type="character" w:styleId="27">
    <w:name w:val="HTML Typewriter"/>
    <w:basedOn w:val="11"/>
    <w:qFormat/>
    <w:uiPriority w:val="0"/>
    <w:rPr>
      <w:rFonts w:ascii="Courier New" w:hAnsi="Courier New" w:cs="Courier New"/>
      <w:sz w:val="20"/>
      <w:szCs w:val="20"/>
    </w:rPr>
  </w:style>
  <w:style w:type="character" w:styleId="28">
    <w:name w:val="Strong"/>
    <w:basedOn w:val="11"/>
    <w:qFormat/>
    <w:uiPriority w:val="22"/>
    <w:rPr>
      <w:b/>
      <w:bCs/>
    </w:rPr>
  </w:style>
  <w:style w:type="character" w:styleId="29">
    <w:name w:val="HTML Cite"/>
    <w:basedOn w:val="11"/>
    <w:qFormat/>
    <w:uiPriority w:val="0"/>
    <w:rPr>
      <w:i/>
      <w:iCs/>
    </w:rPr>
  </w:style>
  <w:style w:type="paragraph" w:styleId="30">
    <w:name w:val="Balloon Text"/>
    <w:basedOn w:val="1"/>
    <w:qFormat/>
    <w:uiPriority w:val="0"/>
    <w:rPr>
      <w:sz w:val="16"/>
      <w:szCs w:val="16"/>
    </w:rPr>
  </w:style>
  <w:style w:type="paragraph" w:styleId="31">
    <w:name w:val="List 5"/>
    <w:basedOn w:val="1"/>
    <w:qFormat/>
    <w:uiPriority w:val="0"/>
    <w:pPr>
      <w:ind w:left="1800" w:hanging="360"/>
    </w:pPr>
  </w:style>
  <w:style w:type="paragraph" w:styleId="32">
    <w:name w:val="List Continue"/>
    <w:basedOn w:val="1"/>
    <w:qFormat/>
    <w:uiPriority w:val="0"/>
    <w:pPr>
      <w:spacing w:after="120"/>
      <w:ind w:left="360"/>
    </w:pPr>
  </w:style>
  <w:style w:type="paragraph" w:styleId="33">
    <w:name w:val="Body Text 2"/>
    <w:basedOn w:val="1"/>
    <w:qFormat/>
    <w:uiPriority w:val="0"/>
    <w:pPr>
      <w:spacing w:after="120" w:line="480" w:lineRule="auto"/>
    </w:pPr>
  </w:style>
  <w:style w:type="paragraph" w:styleId="34">
    <w:name w:val="List Number 5"/>
    <w:basedOn w:val="1"/>
    <w:qFormat/>
    <w:uiPriority w:val="0"/>
    <w:pPr>
      <w:numPr>
        <w:ilvl w:val="0"/>
        <w:numId w:val="1"/>
      </w:numPr>
    </w:pPr>
  </w:style>
  <w:style w:type="paragraph" w:styleId="35">
    <w:name w:val="Closing"/>
    <w:basedOn w:val="1"/>
    <w:qFormat/>
    <w:uiPriority w:val="0"/>
    <w:pPr>
      <w:ind w:left="4320"/>
    </w:pPr>
  </w:style>
  <w:style w:type="paragraph" w:styleId="36">
    <w:name w:val="Normal Indent"/>
    <w:basedOn w:val="1"/>
    <w:qFormat/>
    <w:uiPriority w:val="0"/>
    <w:pPr>
      <w:ind w:left="708"/>
    </w:pPr>
  </w:style>
  <w:style w:type="paragraph" w:styleId="37">
    <w:name w:val="envelope return"/>
    <w:basedOn w:val="1"/>
    <w:qFormat/>
    <w:uiPriority w:val="0"/>
    <w:rPr>
      <w:rFonts w:ascii="Arial" w:hAnsi="Arial" w:cs="Arial"/>
    </w:rPr>
  </w:style>
  <w:style w:type="paragraph" w:styleId="38">
    <w:name w:val="Plain Text"/>
    <w:basedOn w:val="1"/>
    <w:qFormat/>
    <w:uiPriority w:val="0"/>
    <w:rPr>
      <w:rFonts w:ascii="Courier New" w:hAnsi="Courier New" w:cs="Courier New"/>
    </w:rPr>
  </w:style>
  <w:style w:type="paragraph" w:styleId="39">
    <w:name w:val="Body Text Indent 3"/>
    <w:basedOn w:val="1"/>
    <w:qFormat/>
    <w:uiPriority w:val="0"/>
    <w:pPr>
      <w:spacing w:after="120"/>
      <w:ind w:left="360"/>
    </w:pPr>
    <w:rPr>
      <w:sz w:val="16"/>
      <w:szCs w:val="16"/>
    </w:rPr>
  </w:style>
  <w:style w:type="paragraph" w:styleId="40">
    <w:name w:val="endnote text"/>
    <w:basedOn w:val="1"/>
    <w:qFormat/>
    <w:uiPriority w:val="0"/>
    <w:pPr>
      <w:snapToGrid w:val="0"/>
    </w:pPr>
  </w:style>
  <w:style w:type="paragraph" w:styleId="41">
    <w:name w:val="caption"/>
    <w:basedOn w:val="1"/>
    <w:next w:val="1"/>
    <w:unhideWhenUsed/>
    <w:qFormat/>
    <w:uiPriority w:val="0"/>
    <w:pPr>
      <w:spacing w:after="200"/>
      <w:jc w:val="center"/>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style>
  <w:style w:type="paragraph" w:styleId="42">
    <w:name w:val="annotation text"/>
    <w:basedOn w:val="1"/>
    <w:qFormat/>
    <w:uiPriority w:val="0"/>
  </w:style>
  <w:style w:type="paragraph" w:styleId="43">
    <w:name w:val="index 1"/>
    <w:basedOn w:val="1"/>
    <w:next w:val="1"/>
    <w:qFormat/>
    <w:uiPriority w:val="0"/>
  </w:style>
  <w:style w:type="paragraph" w:styleId="44">
    <w:name w:val="annotation subject"/>
    <w:basedOn w:val="42"/>
    <w:next w:val="42"/>
    <w:qFormat/>
    <w:uiPriority w:val="0"/>
    <w:rPr>
      <w:b/>
      <w:bCs/>
    </w:rPr>
  </w:style>
  <w:style w:type="paragraph" w:styleId="45">
    <w:name w:val="Document Map"/>
    <w:basedOn w:val="1"/>
    <w:qFormat/>
    <w:uiPriority w:val="0"/>
    <w:pPr>
      <w:shd w:val="clear" w:color="auto" w:fill="000080"/>
    </w:pPr>
  </w:style>
  <w:style w:type="paragraph" w:styleId="46">
    <w:name w:val="footnote text"/>
    <w:basedOn w:val="1"/>
    <w:qFormat/>
    <w:uiPriority w:val="0"/>
    <w:pPr>
      <w:snapToGrid w:val="0"/>
    </w:pPr>
    <w:rPr>
      <w:sz w:val="18"/>
      <w:szCs w:val="18"/>
    </w:rPr>
  </w:style>
  <w:style w:type="paragraph" w:styleId="47">
    <w:name w:val="toc 8"/>
    <w:basedOn w:val="1"/>
    <w:next w:val="1"/>
    <w:qFormat/>
    <w:uiPriority w:val="0"/>
    <w:pPr>
      <w:ind w:left="2940" w:leftChars="1400"/>
    </w:pPr>
  </w:style>
  <w:style w:type="paragraph" w:styleId="48">
    <w:name w:val="index 2"/>
    <w:basedOn w:val="1"/>
    <w:next w:val="1"/>
    <w:qFormat/>
    <w:uiPriority w:val="0"/>
    <w:pPr>
      <w:ind w:left="200" w:leftChars="200"/>
    </w:pPr>
  </w:style>
  <w:style w:type="paragraph" w:styleId="49">
    <w:name w:val="List Number 3"/>
    <w:basedOn w:val="1"/>
    <w:qFormat/>
    <w:uiPriority w:val="0"/>
    <w:pPr>
      <w:numPr>
        <w:ilvl w:val="0"/>
        <w:numId w:val="2"/>
      </w:numPr>
    </w:pPr>
  </w:style>
  <w:style w:type="paragraph" w:styleId="50">
    <w:name w:val="HTML Address"/>
    <w:basedOn w:val="1"/>
    <w:qFormat/>
    <w:uiPriority w:val="0"/>
    <w:rPr>
      <w:i/>
      <w:iCs/>
    </w:rPr>
  </w:style>
  <w:style w:type="paragraph" w:styleId="51">
    <w:name w:val="index 7"/>
    <w:basedOn w:val="1"/>
    <w:next w:val="1"/>
    <w:qFormat/>
    <w:uiPriority w:val="0"/>
    <w:pPr>
      <w:ind w:left="1200" w:leftChars="1200"/>
    </w:pPr>
  </w:style>
  <w:style w:type="paragraph" w:styleId="52">
    <w:name w:val="index 3"/>
    <w:basedOn w:val="1"/>
    <w:next w:val="1"/>
    <w:qFormat/>
    <w:uiPriority w:val="0"/>
    <w:pPr>
      <w:ind w:left="400" w:leftChars="400"/>
    </w:pPr>
  </w:style>
  <w:style w:type="paragraph" w:styleId="53">
    <w:name w:val="index 5"/>
    <w:basedOn w:val="1"/>
    <w:next w:val="1"/>
    <w:qFormat/>
    <w:uiPriority w:val="0"/>
    <w:pPr>
      <w:ind w:left="800" w:leftChars="800"/>
    </w:pPr>
  </w:style>
  <w:style w:type="paragraph" w:styleId="54">
    <w:name w:val="index 4"/>
    <w:basedOn w:val="1"/>
    <w:next w:val="1"/>
    <w:qFormat/>
    <w:uiPriority w:val="0"/>
    <w:pPr>
      <w:ind w:left="600" w:leftChars="600"/>
    </w:pPr>
  </w:style>
  <w:style w:type="paragraph" w:styleId="55">
    <w:name w:val="header"/>
    <w:basedOn w:val="1"/>
    <w:qFormat/>
    <w:uiPriority w:val="0"/>
    <w:pPr>
      <w:tabs>
        <w:tab w:val="center" w:pos="4153"/>
        <w:tab w:val="right" w:pos="8306"/>
      </w:tabs>
    </w:pPr>
  </w:style>
  <w:style w:type="paragraph" w:styleId="56">
    <w:name w:val="toc 9"/>
    <w:basedOn w:val="1"/>
    <w:next w:val="1"/>
    <w:qFormat/>
    <w:uiPriority w:val="0"/>
    <w:pPr>
      <w:ind w:left="3360" w:leftChars="1600"/>
    </w:pPr>
  </w:style>
  <w:style w:type="paragraph" w:styleId="57">
    <w:name w:val="toc 7"/>
    <w:basedOn w:val="1"/>
    <w:next w:val="1"/>
    <w:qFormat/>
    <w:uiPriority w:val="0"/>
    <w:pPr>
      <w:ind w:left="2520" w:leftChars="1200"/>
    </w:pPr>
  </w:style>
  <w:style w:type="paragraph" w:styleId="58">
    <w:name w:val="index 6"/>
    <w:basedOn w:val="1"/>
    <w:next w:val="1"/>
    <w:qFormat/>
    <w:uiPriority w:val="0"/>
    <w:pPr>
      <w:ind w:left="1000" w:leftChars="1000"/>
    </w:pPr>
  </w:style>
  <w:style w:type="paragraph" w:styleId="59">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0">
    <w:name w:val="index 8"/>
    <w:basedOn w:val="1"/>
    <w:next w:val="1"/>
    <w:qFormat/>
    <w:uiPriority w:val="0"/>
    <w:pPr>
      <w:ind w:left="1400" w:leftChars="1400"/>
    </w:pPr>
  </w:style>
  <w:style w:type="paragraph" w:styleId="61">
    <w:name w:val="Body Text"/>
    <w:basedOn w:val="1"/>
    <w:qFormat/>
    <w:uiPriority w:val="0"/>
    <w:pPr>
      <w:spacing w:after="12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3"/>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3"/>
    <w:qFormat/>
    <w:uiPriority w:val="0"/>
    <w:rPr>
      <w:rFonts w:ascii="Arial" w:hAnsi="Arial" w:cs="Arial"/>
      <w:b/>
      <w:bCs/>
    </w:rPr>
  </w:style>
  <w:style w:type="paragraph" w:styleId="66">
    <w:name w:val="toc 1"/>
    <w:basedOn w:val="1"/>
    <w:next w:val="1"/>
    <w:qFormat/>
    <w:uiPriority w:val="0"/>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200" w:leftChars="200" w:hanging="200" w:hangingChars="200"/>
    </w:pPr>
  </w:style>
  <w:style w:type="paragraph" w:styleId="71">
    <w:name w:val="toc 3"/>
    <w:basedOn w:val="1"/>
    <w:next w:val="1"/>
    <w:qFormat/>
    <w:uiPriority w:val="0"/>
    <w:pPr>
      <w:ind w:left="840" w:leftChars="400"/>
    </w:pPr>
    <w:rPr>
      <w:rFonts w:ascii="Times New Roman [TMC ]" w:hAnsi="Times New Roman [TMC ]"/>
      <w:sz w:val="28"/>
    </w:r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4"/>
      </w:numPr>
    </w:pPr>
  </w:style>
  <w:style w:type="paragraph" w:styleId="78">
    <w:name w:val="Body Text First Indent"/>
    <w:basedOn w:val="61"/>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5"/>
      </w:numPr>
    </w:pPr>
  </w:style>
  <w:style w:type="paragraph" w:styleId="82">
    <w:name w:val="List Bullet"/>
    <w:basedOn w:val="1"/>
    <w:qFormat/>
    <w:uiPriority w:val="0"/>
    <w:pPr>
      <w:numPr>
        <w:ilvl w:val="0"/>
        <w:numId w:val="6"/>
      </w:numPr>
    </w:pPr>
  </w:style>
  <w:style w:type="paragraph" w:styleId="83">
    <w:name w:val="List Bullet 2"/>
    <w:basedOn w:val="1"/>
    <w:qFormat/>
    <w:uiPriority w:val="0"/>
    <w:pPr>
      <w:numPr>
        <w:ilvl w:val="0"/>
        <w:numId w:val="7"/>
      </w:numPr>
    </w:pPr>
  </w:style>
  <w:style w:type="paragraph" w:styleId="84">
    <w:name w:val="List Bullet 3"/>
    <w:basedOn w:val="1"/>
    <w:qFormat/>
    <w:uiPriority w:val="0"/>
    <w:pPr>
      <w:numPr>
        <w:ilvl w:val="0"/>
        <w:numId w:val="8"/>
      </w:numPr>
    </w:pPr>
  </w:style>
  <w:style w:type="paragraph" w:styleId="85">
    <w:name w:val="Title"/>
    <w:basedOn w:val="1"/>
    <w:qFormat/>
    <w:uiPriority w:val="0"/>
    <w:pPr>
      <w:spacing w:before="240" w:after="60"/>
      <w:jc w:val="center"/>
      <w:outlineLvl w:val="0"/>
    </w:pPr>
    <w:rPr>
      <w:rFonts w:ascii="Arial" w:hAnsi="Arial" w:cs="Arial"/>
      <w:b/>
      <w:bCs/>
      <w:kern w:val="28"/>
      <w:sz w:val="32"/>
      <w:szCs w:val="32"/>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9"/>
      </w:numPr>
    </w:pPr>
  </w:style>
  <w:style w:type="paragraph" w:styleId="88">
    <w:name w:val="List Number 2"/>
    <w:basedOn w:val="1"/>
    <w:qFormat/>
    <w:uiPriority w:val="0"/>
    <w:pPr>
      <w:numPr>
        <w:ilvl w:val="0"/>
        <w:numId w:val="10"/>
      </w:numPr>
    </w:pPr>
  </w:style>
  <w:style w:type="paragraph" w:styleId="89">
    <w:name w:val="List"/>
    <w:basedOn w:val="1"/>
    <w:qFormat/>
    <w:uiPriority w:val="0"/>
    <w:pPr>
      <w:ind w:left="360" w:hanging="360"/>
    </w:pPr>
  </w:style>
  <w:style w:type="paragraph" w:styleId="90">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51">
    <w:name w:val="Основной текст Документация"/>
    <w:basedOn w:val="1"/>
    <w:qFormat/>
    <w:uiPriority w:val="0"/>
    <w:pPr>
      <w:ind w:firstLine="560" w:firstLineChars="200"/>
      <w:jc w:val="both"/>
    </w:pPr>
    <w:rPr>
      <w:rFonts w:ascii="Times New Roman [TMC ]" w:hAnsi="Times New Roman [TMC ]"/>
      <w:sz w:val="28"/>
    </w:rPr>
  </w:style>
  <w:style w:type="paragraph" w:customStyle="1" w:styleId="152">
    <w:name w:val="Л-Нумерованный список"/>
    <w:basedOn w:val="87"/>
    <w:link w:val="155"/>
    <w:qFormat/>
    <w:uiPriority w:val="0"/>
    <w:pPr>
      <w:numPr>
        <w:ilvl w:val="0"/>
        <w:numId w:val="11"/>
      </w:numPr>
      <w:snapToGrid w:val="0"/>
      <w:spacing w:line="360" w:lineRule="auto"/>
      <w:ind w:left="0" w:firstLine="643" w:firstLineChars="200"/>
      <w:jc w:val="both"/>
    </w:pPr>
    <w:rPr>
      <w:rFonts w:ascii="Times New Roman [TMC ]" w:hAnsi="Times New Roman [TMC ]"/>
      <w:sz w:val="28"/>
    </w:rPr>
  </w:style>
  <w:style w:type="paragraph" w:customStyle="1" w:styleId="153">
    <w:name w:val="Л-Основной текст"/>
    <w:basedOn w:val="1"/>
    <w:link w:val="154"/>
    <w:qFormat/>
    <w:uiPriority w:val="0"/>
    <w:pPr>
      <w:spacing w:line="360" w:lineRule="auto"/>
      <w:ind w:firstLine="560" w:firstLineChars="200"/>
      <w:jc w:val="both"/>
    </w:pPr>
    <w:rPr>
      <w:rFonts w:ascii="Times New Roman [TMC ]" w:hAnsi="Times New Roman [TMC ]"/>
      <w:sz w:val="28"/>
    </w:rPr>
  </w:style>
  <w:style w:type="character" w:customStyle="1" w:styleId="154">
    <w:name w:val="Л-Основной текст Char"/>
    <w:link w:val="153"/>
    <w:qFormat/>
    <w:uiPriority w:val="0"/>
    <w:rPr>
      <w:rFonts w:ascii="Times New Roman [TMC ]" w:hAnsi="Times New Roman [TMC ]"/>
      <w:sz w:val="28"/>
    </w:rPr>
  </w:style>
  <w:style w:type="character" w:customStyle="1" w:styleId="155">
    <w:name w:val="Л-Нумерованный список Char"/>
    <w:link w:val="152"/>
    <w:qFormat/>
    <w:uiPriority w:val="0"/>
    <w:rPr>
      <w:rFonts w:ascii="Times New Roman [TMC ]" w:hAnsi="Times New Roman [TMC ]"/>
      <w:sz w:val="28"/>
    </w:rPr>
  </w:style>
  <w:style w:type="paragraph" w:customStyle="1" w:styleId="156">
    <w:name w:val="Л-Маркерованный список"/>
    <w:basedOn w:val="82"/>
    <w:next w:val="153"/>
    <w:qFormat/>
    <w:uiPriority w:val="0"/>
    <w:pPr>
      <w:ind w:left="0" w:firstLine="643" w:firstLineChars="200"/>
      <w:jc w:val="both"/>
    </w:pPr>
    <w:rPr>
      <w:rFonts w:ascii="Times New Roman [TMC ]" w:hAnsi="Times New Roman [TMC ]"/>
      <w:sz w:val="28"/>
    </w:rPr>
  </w:style>
  <w:style w:type="paragraph" w:styleId="15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sv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sv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svg"/><Relationship Id="rId18" Type="http://schemas.openxmlformats.org/officeDocument/2006/relationships/image" Target="media/image6.png"/><Relationship Id="rId17" Type="http://schemas.openxmlformats.org/officeDocument/2006/relationships/image" Target="media/image5.svg"/><Relationship Id="rId16" Type="http://schemas.openxmlformats.org/officeDocument/2006/relationships/image" Target="media/image5.png"/><Relationship Id="rId15" Type="http://schemas.openxmlformats.org/officeDocument/2006/relationships/image" Target="media/image4.svg"/><Relationship Id="rId14" Type="http://schemas.openxmlformats.org/officeDocument/2006/relationships/image" Target="media/image4.png"/><Relationship Id="rId13" Type="http://schemas.openxmlformats.org/officeDocument/2006/relationships/image" Target="media/image3.svg"/><Relationship Id="rId12" Type="http://schemas.openxmlformats.org/officeDocument/2006/relationships/image" Target="media/image3.png"/><Relationship Id="rId11" Type="http://schemas.openxmlformats.org/officeDocument/2006/relationships/image" Target="media/image2.sv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3467</Words>
  <Characters>19766</Characters>
  <Lines>164</Lines>
  <Paragraphs>46</Paragraphs>
  <TotalTime>0</TotalTime>
  <ScaleCrop>false</ScaleCrop>
  <LinksUpToDate>false</LinksUpToDate>
  <CharactersWithSpaces>23187</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2020-04-19T14:52:00Z</dcterms:created>
  <dc:creator>pda</dc:creator>
  <cp:lastModifiedBy>pda</cp:lastModifiedBy>
  <dcterms:modified xsi:type="dcterms:W3CDTF">2020-07-02T15:25:16Z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1049-11.1.0.9505</vt:lpwstr>
  </property>
</Properties>
</file>