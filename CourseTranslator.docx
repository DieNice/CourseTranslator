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C6A20" w:rsidRDefault="00740C1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1C6A20" w:rsidRDefault="00740C1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1C6A20" w:rsidRDefault="00740C1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1C6A20" w:rsidRDefault="001C6A20">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1C6A20" w:rsidRDefault="00740C1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1C6A20" w:rsidRDefault="00740C1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1C6A20" w:rsidRDefault="00740C1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1C6A20" w:rsidRDefault="001C6A20">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1C6A20" w:rsidRDefault="001C6A20">
      <w:pPr>
        <w:spacing w:after="0" w:line="240" w:lineRule="auto"/>
        <w:ind w:right="-1049"/>
        <w:jc w:val="center"/>
        <w:rPr>
          <w:rFonts w:ascii="Times New Roman" w:eastAsia="MS Mincho" w:hAnsi="Times New Roman" w:cs="Times New Roman"/>
          <w:color w:val="000000"/>
          <w:sz w:val="24"/>
          <w:szCs w:val="36"/>
          <w:lang w:val="ru-RU" w:eastAsia="ru-RU"/>
        </w:rPr>
      </w:pPr>
    </w:p>
    <w:p w:rsidR="001C6A20" w:rsidRDefault="00740C1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1C6A20" w:rsidRDefault="00740C1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 xml:space="preserve">___________ Дейко </w:t>
      </w:r>
      <w:proofErr w:type="gramStart"/>
      <w:r>
        <w:rPr>
          <w:rFonts w:ascii="Times New Roman" w:eastAsia="Times New Roman,SimSun" w:hAnsi="Times New Roman" w:cs="Times New Roman"/>
          <w:sz w:val="28"/>
          <w:szCs w:val="28"/>
          <w:lang w:val="ru-RU"/>
        </w:rPr>
        <w:t>А.О.</w:t>
      </w:r>
      <w:proofErr w:type="gramEnd"/>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 xml:space="preserve">Проскурин </w:t>
      </w:r>
      <w:proofErr w:type="gramStart"/>
      <w:r>
        <w:rPr>
          <w:rFonts w:ascii="Times New Roman" w:hAnsi="Times New Roman" w:cs="Times New Roman"/>
          <w:sz w:val="28"/>
          <w:szCs w:val="28"/>
          <w:lang w:val="ru-RU"/>
        </w:rPr>
        <w:t>Д.А.</w:t>
      </w:r>
      <w:proofErr w:type="gramEnd"/>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1C6A20" w:rsidRDefault="00740C1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1C6A20" w:rsidRDefault="00740C1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1C6A20" w:rsidRDefault="00740C1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1C6A20" w:rsidRDefault="001C6A20">
      <w:pPr>
        <w:spacing w:after="0" w:line="360" w:lineRule="auto"/>
        <w:ind w:right="-1049"/>
        <w:rPr>
          <w:rFonts w:ascii="Times New Roman" w:eastAsia="MS Mincho" w:hAnsi="Times New Roman" w:cs="Times New Roman"/>
          <w:color w:val="000000"/>
          <w:sz w:val="28"/>
          <w:szCs w:val="40"/>
          <w:lang w:val="ru-RU"/>
        </w:rPr>
      </w:pP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1C6A20" w:rsidRDefault="00740C1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1C6A20" w:rsidRDefault="00740C1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1C6A20">
      <w:pPr>
        <w:spacing w:after="0" w:line="240" w:lineRule="auto"/>
        <w:ind w:right="-1049"/>
        <w:jc w:val="both"/>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1C6A20" w:rsidRDefault="00740C1A">
      <w:pPr>
        <w:spacing w:after="0" w:line="240" w:lineRule="auto"/>
        <w:ind w:right="-1049"/>
        <w:jc w:val="center"/>
        <w:rPr>
          <w:rFonts w:ascii="Times New Roman" w:hAnsi="Times New Roman" w:cs="Times New Roman"/>
          <w:sz w:val="28"/>
          <w:szCs w:val="28"/>
        </w:rPr>
        <w:sectPr w:rsidR="001C6A20">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1C6A20" w:rsidRDefault="00740C1A">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E75C71" w:rsidRDefault="00740C1A">
      <w:pPr>
        <w:pStyle w:val="11"/>
        <w:tabs>
          <w:tab w:val="right" w:leader="dot" w:pos="8296"/>
        </w:tabs>
        <w:rPr>
          <w:rFonts w:asciiTheme="minorHAnsi" w:hAnsiTheme="minorHAnsi"/>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5968464" w:history="1">
        <w:r w:rsidR="00E75C71" w:rsidRPr="00734C1E">
          <w:rPr>
            <w:rStyle w:val="ab"/>
            <w:noProof/>
            <w:lang w:val="ru-RU"/>
          </w:rPr>
          <w:t>Введение</w:t>
        </w:r>
        <w:r w:rsidR="00E75C71">
          <w:rPr>
            <w:noProof/>
          </w:rPr>
          <w:tab/>
        </w:r>
        <w:r w:rsidR="00E75C71">
          <w:rPr>
            <w:noProof/>
          </w:rPr>
          <w:fldChar w:fldCharType="begin"/>
        </w:r>
        <w:r w:rsidR="00E75C71">
          <w:rPr>
            <w:noProof/>
          </w:rPr>
          <w:instrText xml:space="preserve"> PAGEREF _Toc45968464 \h </w:instrText>
        </w:r>
        <w:r w:rsidR="00E75C71">
          <w:rPr>
            <w:noProof/>
          </w:rPr>
        </w:r>
        <w:r w:rsidR="00E75C71">
          <w:rPr>
            <w:noProof/>
          </w:rPr>
          <w:fldChar w:fldCharType="separate"/>
        </w:r>
        <w:r w:rsidR="00B219A1">
          <w:rPr>
            <w:noProof/>
          </w:rPr>
          <w:t>3</w:t>
        </w:r>
        <w:r w:rsidR="00E75C71">
          <w:rPr>
            <w:noProof/>
          </w:rPr>
          <w:fldChar w:fldCharType="end"/>
        </w:r>
      </w:hyperlink>
    </w:p>
    <w:p w:rsidR="00E75C71" w:rsidRDefault="008F7497">
      <w:pPr>
        <w:pStyle w:val="11"/>
        <w:tabs>
          <w:tab w:val="left" w:pos="420"/>
          <w:tab w:val="right" w:leader="dot" w:pos="8296"/>
        </w:tabs>
        <w:rPr>
          <w:rFonts w:asciiTheme="minorHAnsi" w:hAnsiTheme="minorHAnsi"/>
          <w:noProof/>
          <w:sz w:val="22"/>
          <w:szCs w:val="22"/>
          <w:lang w:val="ru-RU" w:eastAsia="ru-RU"/>
        </w:rPr>
      </w:pPr>
      <w:hyperlink w:anchor="_Toc45968465" w:history="1">
        <w:r w:rsidR="00E75C71" w:rsidRPr="00734C1E">
          <w:rPr>
            <w:rStyle w:val="ab"/>
            <w:rFonts w:ascii="SimSun" w:eastAsia="SimSun" w:hAnsi="SimSun" w:cs="SimSun"/>
            <w:noProof/>
            <w:lang w:val="ru-RU"/>
          </w:rPr>
          <w:t>1</w:t>
        </w:r>
        <w:r w:rsidR="00E75C71">
          <w:rPr>
            <w:rFonts w:asciiTheme="minorHAnsi" w:hAnsiTheme="minorHAnsi"/>
            <w:noProof/>
            <w:sz w:val="22"/>
            <w:szCs w:val="22"/>
            <w:lang w:val="ru-RU" w:eastAsia="ru-RU"/>
          </w:rPr>
          <w:tab/>
        </w:r>
        <w:r w:rsidR="00E75C71" w:rsidRPr="00734C1E">
          <w:rPr>
            <w:rStyle w:val="ab"/>
            <w:noProof/>
            <w:lang w:val="ru-RU"/>
          </w:rPr>
          <w:t>Неформальная постановка задачи</w:t>
        </w:r>
        <w:r w:rsidR="00E75C71">
          <w:rPr>
            <w:noProof/>
          </w:rPr>
          <w:tab/>
        </w:r>
        <w:r w:rsidR="00E75C71">
          <w:rPr>
            <w:noProof/>
          </w:rPr>
          <w:fldChar w:fldCharType="begin"/>
        </w:r>
        <w:r w:rsidR="00E75C71">
          <w:rPr>
            <w:noProof/>
          </w:rPr>
          <w:instrText xml:space="preserve"> PAGEREF _Toc45968465 \h </w:instrText>
        </w:r>
        <w:r w:rsidR="00E75C71">
          <w:rPr>
            <w:noProof/>
          </w:rPr>
        </w:r>
        <w:r w:rsidR="00E75C71">
          <w:rPr>
            <w:noProof/>
          </w:rPr>
          <w:fldChar w:fldCharType="separate"/>
        </w:r>
        <w:r w:rsidR="00B219A1">
          <w:rPr>
            <w:noProof/>
          </w:rPr>
          <w:t>4</w:t>
        </w:r>
        <w:r w:rsidR="00E75C71">
          <w:rPr>
            <w:noProof/>
          </w:rPr>
          <w:fldChar w:fldCharType="end"/>
        </w:r>
      </w:hyperlink>
    </w:p>
    <w:p w:rsidR="00E75C71" w:rsidRDefault="008F7497">
      <w:pPr>
        <w:pStyle w:val="11"/>
        <w:tabs>
          <w:tab w:val="left" w:pos="420"/>
          <w:tab w:val="right" w:leader="dot" w:pos="8296"/>
        </w:tabs>
        <w:rPr>
          <w:rFonts w:asciiTheme="minorHAnsi" w:hAnsiTheme="minorHAnsi"/>
          <w:noProof/>
          <w:sz w:val="22"/>
          <w:szCs w:val="22"/>
          <w:lang w:val="ru-RU" w:eastAsia="ru-RU"/>
        </w:rPr>
      </w:pPr>
      <w:hyperlink w:anchor="_Toc45968466" w:history="1">
        <w:r w:rsidR="00E75C71" w:rsidRPr="00734C1E">
          <w:rPr>
            <w:rStyle w:val="ab"/>
            <w:rFonts w:ascii="SimSun" w:eastAsia="SimSun" w:hAnsi="SimSun" w:cs="SimSun"/>
            <w:noProof/>
            <w:lang w:val="ru-RU"/>
          </w:rPr>
          <w:t>2</w:t>
        </w:r>
        <w:r w:rsidR="00E75C71">
          <w:rPr>
            <w:rFonts w:asciiTheme="minorHAnsi" w:hAnsiTheme="minorHAnsi"/>
            <w:noProof/>
            <w:sz w:val="22"/>
            <w:szCs w:val="22"/>
            <w:lang w:val="ru-RU" w:eastAsia="ru-RU"/>
          </w:rPr>
          <w:tab/>
        </w:r>
        <w:r w:rsidR="00E75C71" w:rsidRPr="00734C1E">
          <w:rPr>
            <w:rStyle w:val="ab"/>
            <w:noProof/>
            <w:lang w:val="ru-RU"/>
          </w:rPr>
          <w:t>Синтаксис входного языка</w:t>
        </w:r>
        <w:r w:rsidR="00E75C71">
          <w:rPr>
            <w:noProof/>
          </w:rPr>
          <w:tab/>
        </w:r>
        <w:r w:rsidR="00E75C71">
          <w:rPr>
            <w:noProof/>
          </w:rPr>
          <w:fldChar w:fldCharType="begin"/>
        </w:r>
        <w:r w:rsidR="00E75C71">
          <w:rPr>
            <w:noProof/>
          </w:rPr>
          <w:instrText xml:space="preserve"> PAGEREF _Toc45968466 \h </w:instrText>
        </w:r>
        <w:r w:rsidR="00E75C71">
          <w:rPr>
            <w:noProof/>
          </w:rPr>
        </w:r>
        <w:r w:rsidR="00E75C71">
          <w:rPr>
            <w:noProof/>
          </w:rPr>
          <w:fldChar w:fldCharType="separate"/>
        </w:r>
        <w:r w:rsidR="00B219A1">
          <w:rPr>
            <w:noProof/>
          </w:rPr>
          <w:t>9</w:t>
        </w:r>
        <w:r w:rsidR="00E75C71">
          <w:rPr>
            <w:noProof/>
          </w:rPr>
          <w:fldChar w:fldCharType="end"/>
        </w:r>
      </w:hyperlink>
    </w:p>
    <w:p w:rsidR="00E75C71" w:rsidRDefault="008F7497">
      <w:pPr>
        <w:pStyle w:val="11"/>
        <w:tabs>
          <w:tab w:val="left" w:pos="420"/>
          <w:tab w:val="right" w:leader="dot" w:pos="8296"/>
        </w:tabs>
        <w:rPr>
          <w:rFonts w:asciiTheme="minorHAnsi" w:hAnsiTheme="minorHAnsi"/>
          <w:noProof/>
          <w:sz w:val="22"/>
          <w:szCs w:val="22"/>
          <w:lang w:val="ru-RU" w:eastAsia="ru-RU"/>
        </w:rPr>
      </w:pPr>
      <w:hyperlink w:anchor="_Toc45968467" w:history="1">
        <w:r w:rsidR="00E75C71" w:rsidRPr="00734C1E">
          <w:rPr>
            <w:rStyle w:val="ab"/>
            <w:rFonts w:ascii="SimSun" w:eastAsia="SimSun" w:hAnsi="SimSun" w:cs="SimSun"/>
            <w:noProof/>
            <w:lang w:val="ru-RU"/>
          </w:rPr>
          <w:t>3</w:t>
        </w:r>
        <w:r w:rsidR="00E75C71">
          <w:rPr>
            <w:rFonts w:asciiTheme="minorHAnsi" w:hAnsiTheme="minorHAnsi"/>
            <w:noProof/>
            <w:sz w:val="22"/>
            <w:szCs w:val="22"/>
            <w:lang w:val="ru-RU" w:eastAsia="ru-RU"/>
          </w:rPr>
          <w:tab/>
        </w:r>
        <w:r w:rsidR="00E75C71" w:rsidRPr="00734C1E">
          <w:rPr>
            <w:rStyle w:val="ab"/>
            <w:noProof/>
            <w:lang w:val="ru-RU"/>
          </w:rPr>
          <w:t>Контекстные условия</w:t>
        </w:r>
        <w:r w:rsidR="00E75C71">
          <w:rPr>
            <w:noProof/>
          </w:rPr>
          <w:tab/>
        </w:r>
        <w:r w:rsidR="00E75C71">
          <w:rPr>
            <w:noProof/>
          </w:rPr>
          <w:fldChar w:fldCharType="begin"/>
        </w:r>
        <w:r w:rsidR="00E75C71">
          <w:rPr>
            <w:noProof/>
          </w:rPr>
          <w:instrText xml:space="preserve"> PAGEREF _Toc45968467 \h </w:instrText>
        </w:r>
        <w:r w:rsidR="00E75C71">
          <w:rPr>
            <w:noProof/>
          </w:rPr>
        </w:r>
        <w:r w:rsidR="00E75C71">
          <w:rPr>
            <w:noProof/>
          </w:rPr>
          <w:fldChar w:fldCharType="separate"/>
        </w:r>
        <w:r w:rsidR="00B219A1">
          <w:rPr>
            <w:noProof/>
          </w:rPr>
          <w:t>15</w:t>
        </w:r>
        <w:r w:rsidR="00E75C71">
          <w:rPr>
            <w:noProof/>
          </w:rPr>
          <w:fldChar w:fldCharType="end"/>
        </w:r>
      </w:hyperlink>
    </w:p>
    <w:p w:rsidR="00E75C71" w:rsidRDefault="008F7497">
      <w:pPr>
        <w:pStyle w:val="11"/>
        <w:tabs>
          <w:tab w:val="left" w:pos="420"/>
          <w:tab w:val="right" w:leader="dot" w:pos="8296"/>
        </w:tabs>
        <w:rPr>
          <w:rFonts w:asciiTheme="minorHAnsi" w:hAnsiTheme="minorHAnsi"/>
          <w:noProof/>
          <w:sz w:val="22"/>
          <w:szCs w:val="22"/>
          <w:lang w:val="ru-RU" w:eastAsia="ru-RU"/>
        </w:rPr>
      </w:pPr>
      <w:hyperlink w:anchor="_Toc45968468" w:history="1">
        <w:r w:rsidR="00E75C71" w:rsidRPr="00734C1E">
          <w:rPr>
            <w:rStyle w:val="ab"/>
            <w:rFonts w:ascii="SimSun" w:eastAsia="SimSun" w:hAnsi="SimSun" w:cs="SimSun"/>
            <w:noProof/>
            <w:lang w:val="ru-RU"/>
          </w:rPr>
          <w:t>4</w:t>
        </w:r>
        <w:r w:rsidR="00E75C71">
          <w:rPr>
            <w:rFonts w:asciiTheme="minorHAnsi" w:hAnsiTheme="minorHAnsi"/>
            <w:noProof/>
            <w:sz w:val="22"/>
            <w:szCs w:val="22"/>
            <w:lang w:val="ru-RU" w:eastAsia="ru-RU"/>
          </w:rPr>
          <w:tab/>
        </w:r>
        <w:r w:rsidR="00E75C71" w:rsidRPr="00734C1E">
          <w:rPr>
            <w:rStyle w:val="ab"/>
            <w:noProof/>
            <w:lang w:val="ru-RU"/>
          </w:rPr>
          <w:t>Таблица соответствия</w:t>
        </w:r>
        <w:r w:rsidR="00E75C71">
          <w:rPr>
            <w:noProof/>
          </w:rPr>
          <w:tab/>
        </w:r>
        <w:r w:rsidR="00E75C71">
          <w:rPr>
            <w:noProof/>
          </w:rPr>
          <w:fldChar w:fldCharType="begin"/>
        </w:r>
        <w:r w:rsidR="00E75C71">
          <w:rPr>
            <w:noProof/>
          </w:rPr>
          <w:instrText xml:space="preserve"> PAGEREF _Toc45968468 \h </w:instrText>
        </w:r>
        <w:r w:rsidR="00E75C71">
          <w:rPr>
            <w:noProof/>
          </w:rPr>
        </w:r>
        <w:r w:rsidR="00E75C71">
          <w:rPr>
            <w:noProof/>
          </w:rPr>
          <w:fldChar w:fldCharType="separate"/>
        </w:r>
        <w:r w:rsidR="00B219A1">
          <w:rPr>
            <w:noProof/>
          </w:rPr>
          <w:t>17</w:t>
        </w:r>
        <w:r w:rsidR="00E75C71">
          <w:rPr>
            <w:noProof/>
          </w:rPr>
          <w:fldChar w:fldCharType="end"/>
        </w:r>
      </w:hyperlink>
    </w:p>
    <w:p w:rsidR="00E75C71" w:rsidRDefault="008F7497">
      <w:pPr>
        <w:pStyle w:val="11"/>
        <w:tabs>
          <w:tab w:val="left" w:pos="420"/>
          <w:tab w:val="right" w:leader="dot" w:pos="8296"/>
        </w:tabs>
        <w:rPr>
          <w:rFonts w:asciiTheme="minorHAnsi" w:hAnsiTheme="minorHAnsi"/>
          <w:noProof/>
          <w:sz w:val="22"/>
          <w:szCs w:val="22"/>
          <w:lang w:val="ru-RU" w:eastAsia="ru-RU"/>
        </w:rPr>
      </w:pPr>
      <w:hyperlink w:anchor="_Toc45968469" w:history="1">
        <w:r w:rsidR="00E75C71" w:rsidRPr="00734C1E">
          <w:rPr>
            <w:rStyle w:val="ab"/>
            <w:rFonts w:ascii="SimSun" w:eastAsia="SimSun" w:hAnsi="SimSun" w:cs="SimSun"/>
            <w:noProof/>
            <w:lang w:val="ru-RU"/>
          </w:rPr>
          <w:t>5</w:t>
        </w:r>
        <w:r w:rsidR="00E75C71">
          <w:rPr>
            <w:rFonts w:asciiTheme="minorHAnsi" w:hAnsiTheme="minorHAnsi"/>
            <w:noProof/>
            <w:sz w:val="22"/>
            <w:szCs w:val="22"/>
            <w:lang w:val="ru-RU" w:eastAsia="ru-RU"/>
          </w:rPr>
          <w:tab/>
        </w:r>
        <w:r w:rsidR="00E75C71" w:rsidRPr="00734C1E">
          <w:rPr>
            <w:rStyle w:val="ab"/>
            <w:noProof/>
            <w:lang w:val="ru-RU"/>
          </w:rPr>
          <w:t>Проект лексического анализатора</w:t>
        </w:r>
        <w:r w:rsidR="00E75C71">
          <w:rPr>
            <w:noProof/>
          </w:rPr>
          <w:tab/>
        </w:r>
        <w:r w:rsidR="00E75C71">
          <w:rPr>
            <w:noProof/>
          </w:rPr>
          <w:fldChar w:fldCharType="begin"/>
        </w:r>
        <w:r w:rsidR="00E75C71">
          <w:rPr>
            <w:noProof/>
          </w:rPr>
          <w:instrText xml:space="preserve"> PAGEREF _Toc45968469 \h </w:instrText>
        </w:r>
        <w:r w:rsidR="00E75C71">
          <w:rPr>
            <w:noProof/>
          </w:rPr>
        </w:r>
        <w:r w:rsidR="00E75C71">
          <w:rPr>
            <w:noProof/>
          </w:rPr>
          <w:fldChar w:fldCharType="separate"/>
        </w:r>
        <w:r w:rsidR="00B219A1">
          <w:rPr>
            <w:noProof/>
          </w:rPr>
          <w:t>21</w:t>
        </w:r>
        <w:r w:rsidR="00E75C71">
          <w:rPr>
            <w:noProof/>
          </w:rPr>
          <w:fldChar w:fldCharType="end"/>
        </w:r>
      </w:hyperlink>
    </w:p>
    <w:p w:rsidR="00E75C71" w:rsidRDefault="008F7497">
      <w:pPr>
        <w:pStyle w:val="11"/>
        <w:tabs>
          <w:tab w:val="left" w:pos="840"/>
          <w:tab w:val="right" w:leader="dot" w:pos="8296"/>
        </w:tabs>
        <w:rPr>
          <w:rFonts w:asciiTheme="minorHAnsi" w:hAnsiTheme="minorHAnsi"/>
          <w:noProof/>
          <w:sz w:val="22"/>
          <w:szCs w:val="22"/>
          <w:lang w:val="ru-RU" w:eastAsia="ru-RU"/>
        </w:rPr>
      </w:pPr>
      <w:hyperlink w:anchor="_Toc45968470" w:history="1">
        <w:r w:rsidR="00E75C71" w:rsidRPr="00734C1E">
          <w:rPr>
            <w:rStyle w:val="ab"/>
            <w:rFonts w:ascii="SimSun" w:eastAsia="SimSun" w:hAnsi="SimSun" w:cs="SimSun"/>
            <w:noProof/>
            <w:lang w:val="ru-RU"/>
          </w:rPr>
          <w:t>5.1</w:t>
        </w:r>
        <w:r w:rsidR="00E75C71">
          <w:rPr>
            <w:rFonts w:asciiTheme="minorHAnsi" w:hAnsiTheme="minorHAnsi"/>
            <w:noProof/>
            <w:sz w:val="22"/>
            <w:szCs w:val="22"/>
            <w:lang w:val="ru-RU" w:eastAsia="ru-RU"/>
          </w:rPr>
          <w:tab/>
        </w:r>
        <w:r w:rsidR="00E75C71" w:rsidRPr="00734C1E">
          <w:rPr>
            <w:rStyle w:val="ab"/>
            <w:noProof/>
            <w:lang w:val="ru-RU"/>
          </w:rPr>
          <w:t>Таблица ключевых слов</w:t>
        </w:r>
        <w:r w:rsidR="00E75C71">
          <w:rPr>
            <w:noProof/>
          </w:rPr>
          <w:tab/>
        </w:r>
        <w:r w:rsidR="00E75C71">
          <w:rPr>
            <w:noProof/>
          </w:rPr>
          <w:fldChar w:fldCharType="begin"/>
        </w:r>
        <w:r w:rsidR="00E75C71">
          <w:rPr>
            <w:noProof/>
          </w:rPr>
          <w:instrText xml:space="preserve"> PAGEREF _Toc45968470 \h </w:instrText>
        </w:r>
        <w:r w:rsidR="00E75C71">
          <w:rPr>
            <w:noProof/>
          </w:rPr>
        </w:r>
        <w:r w:rsidR="00E75C71">
          <w:rPr>
            <w:noProof/>
          </w:rPr>
          <w:fldChar w:fldCharType="separate"/>
        </w:r>
        <w:r w:rsidR="00B219A1">
          <w:rPr>
            <w:noProof/>
          </w:rPr>
          <w:t>21</w:t>
        </w:r>
        <w:r w:rsidR="00E75C71">
          <w:rPr>
            <w:noProof/>
          </w:rPr>
          <w:fldChar w:fldCharType="end"/>
        </w:r>
      </w:hyperlink>
    </w:p>
    <w:p w:rsidR="00E75C71" w:rsidRDefault="008F7497">
      <w:pPr>
        <w:pStyle w:val="11"/>
        <w:tabs>
          <w:tab w:val="left" w:pos="840"/>
          <w:tab w:val="right" w:leader="dot" w:pos="8296"/>
        </w:tabs>
        <w:rPr>
          <w:rFonts w:asciiTheme="minorHAnsi" w:hAnsiTheme="minorHAnsi"/>
          <w:noProof/>
          <w:sz w:val="22"/>
          <w:szCs w:val="22"/>
          <w:lang w:val="ru-RU" w:eastAsia="ru-RU"/>
        </w:rPr>
      </w:pPr>
      <w:hyperlink w:anchor="_Toc45968471" w:history="1">
        <w:r w:rsidR="00E75C71" w:rsidRPr="00734C1E">
          <w:rPr>
            <w:rStyle w:val="ab"/>
            <w:rFonts w:ascii="SimSun" w:eastAsia="SimSun" w:hAnsi="SimSun" w:cs="SimSun"/>
            <w:noProof/>
            <w:lang w:val="ru-RU"/>
          </w:rPr>
          <w:t>5.2</w:t>
        </w:r>
        <w:r w:rsidR="00E75C71">
          <w:rPr>
            <w:rFonts w:asciiTheme="minorHAnsi" w:hAnsiTheme="minorHAnsi"/>
            <w:noProof/>
            <w:sz w:val="22"/>
            <w:szCs w:val="22"/>
            <w:lang w:val="ru-RU" w:eastAsia="ru-RU"/>
          </w:rPr>
          <w:tab/>
        </w:r>
        <w:r w:rsidR="00E75C71" w:rsidRPr="00734C1E">
          <w:rPr>
            <w:rStyle w:val="ab"/>
            <w:noProof/>
            <w:lang w:val="ru-RU"/>
          </w:rPr>
          <w:t>Типы лексем</w:t>
        </w:r>
        <w:r w:rsidR="00E75C71">
          <w:rPr>
            <w:noProof/>
          </w:rPr>
          <w:tab/>
        </w:r>
        <w:r w:rsidR="00E75C71">
          <w:rPr>
            <w:noProof/>
          </w:rPr>
          <w:fldChar w:fldCharType="begin"/>
        </w:r>
        <w:r w:rsidR="00E75C71">
          <w:rPr>
            <w:noProof/>
          </w:rPr>
          <w:instrText xml:space="preserve"> PAGEREF _Toc45968471 \h </w:instrText>
        </w:r>
        <w:r w:rsidR="00E75C71">
          <w:rPr>
            <w:noProof/>
          </w:rPr>
        </w:r>
        <w:r w:rsidR="00E75C71">
          <w:rPr>
            <w:noProof/>
          </w:rPr>
          <w:fldChar w:fldCharType="separate"/>
        </w:r>
        <w:r w:rsidR="00B219A1">
          <w:rPr>
            <w:noProof/>
          </w:rPr>
          <w:t>23</w:t>
        </w:r>
        <w:r w:rsidR="00E75C71">
          <w:rPr>
            <w:noProof/>
          </w:rPr>
          <w:fldChar w:fldCharType="end"/>
        </w:r>
      </w:hyperlink>
    </w:p>
    <w:p w:rsidR="00E75C71" w:rsidRDefault="008F7497">
      <w:pPr>
        <w:pStyle w:val="11"/>
        <w:tabs>
          <w:tab w:val="left" w:pos="840"/>
          <w:tab w:val="right" w:leader="dot" w:pos="8296"/>
        </w:tabs>
        <w:rPr>
          <w:rFonts w:asciiTheme="minorHAnsi" w:hAnsiTheme="minorHAnsi"/>
          <w:noProof/>
          <w:sz w:val="22"/>
          <w:szCs w:val="22"/>
          <w:lang w:val="ru-RU" w:eastAsia="ru-RU"/>
        </w:rPr>
      </w:pPr>
      <w:hyperlink w:anchor="_Toc45968472" w:history="1">
        <w:r w:rsidR="00E75C71" w:rsidRPr="00734C1E">
          <w:rPr>
            <w:rStyle w:val="ab"/>
            <w:rFonts w:ascii="SimSun" w:eastAsia="SimSun" w:hAnsi="SimSun" w:cs="SimSun"/>
            <w:noProof/>
            <w:lang w:val="ru-RU"/>
          </w:rPr>
          <w:t>5.3</w:t>
        </w:r>
        <w:r w:rsidR="00E75C71">
          <w:rPr>
            <w:rFonts w:asciiTheme="minorHAnsi" w:hAnsiTheme="minorHAnsi"/>
            <w:noProof/>
            <w:sz w:val="22"/>
            <w:szCs w:val="22"/>
            <w:lang w:val="ru-RU" w:eastAsia="ru-RU"/>
          </w:rPr>
          <w:tab/>
        </w:r>
        <w:r w:rsidR="00E75C71" w:rsidRPr="00734C1E">
          <w:rPr>
            <w:rStyle w:val="ab"/>
            <w:noProof/>
            <w:lang w:val="ru-RU"/>
          </w:rPr>
          <w:t>Ошибки лексического анализатора</w:t>
        </w:r>
        <w:r w:rsidR="00E75C71">
          <w:rPr>
            <w:noProof/>
          </w:rPr>
          <w:tab/>
        </w:r>
        <w:r w:rsidR="00E75C71">
          <w:rPr>
            <w:noProof/>
          </w:rPr>
          <w:fldChar w:fldCharType="begin"/>
        </w:r>
        <w:r w:rsidR="00E75C71">
          <w:rPr>
            <w:noProof/>
          </w:rPr>
          <w:instrText xml:space="preserve"> PAGEREF _Toc45968472 \h </w:instrText>
        </w:r>
        <w:r w:rsidR="00E75C71">
          <w:rPr>
            <w:noProof/>
          </w:rPr>
        </w:r>
        <w:r w:rsidR="00E75C71">
          <w:rPr>
            <w:noProof/>
          </w:rPr>
          <w:fldChar w:fldCharType="separate"/>
        </w:r>
        <w:r w:rsidR="00B219A1">
          <w:rPr>
            <w:noProof/>
          </w:rPr>
          <w:t>24</w:t>
        </w:r>
        <w:r w:rsidR="00E75C71">
          <w:rPr>
            <w:noProof/>
          </w:rPr>
          <w:fldChar w:fldCharType="end"/>
        </w:r>
      </w:hyperlink>
    </w:p>
    <w:p w:rsidR="00E75C71" w:rsidRDefault="008F7497">
      <w:pPr>
        <w:pStyle w:val="11"/>
        <w:tabs>
          <w:tab w:val="left" w:pos="840"/>
          <w:tab w:val="right" w:leader="dot" w:pos="8296"/>
        </w:tabs>
        <w:rPr>
          <w:rFonts w:asciiTheme="minorHAnsi" w:hAnsiTheme="minorHAnsi"/>
          <w:noProof/>
          <w:sz w:val="22"/>
          <w:szCs w:val="22"/>
          <w:lang w:val="ru-RU" w:eastAsia="ru-RU"/>
        </w:rPr>
      </w:pPr>
      <w:hyperlink w:anchor="_Toc45968473" w:history="1">
        <w:r w:rsidR="00E75C71" w:rsidRPr="00734C1E">
          <w:rPr>
            <w:rStyle w:val="ab"/>
            <w:rFonts w:ascii="SimSun" w:eastAsia="SimSun" w:hAnsi="SimSun" w:cs="SimSun"/>
            <w:noProof/>
            <w:lang w:val="ru-RU"/>
          </w:rPr>
          <w:t>5.4</w:t>
        </w:r>
        <w:r w:rsidR="00E75C71">
          <w:rPr>
            <w:rFonts w:asciiTheme="minorHAnsi" w:hAnsiTheme="minorHAnsi"/>
            <w:noProof/>
            <w:sz w:val="22"/>
            <w:szCs w:val="22"/>
            <w:lang w:val="ru-RU" w:eastAsia="ru-RU"/>
          </w:rPr>
          <w:tab/>
        </w:r>
        <w:r w:rsidR="00E75C71" w:rsidRPr="00734C1E">
          <w:rPr>
            <w:rStyle w:val="ab"/>
            <w:noProof/>
            <w:lang w:val="ru-RU"/>
          </w:rPr>
          <w:t>Конечный автомат лексического анализатора</w:t>
        </w:r>
        <w:r w:rsidR="00E75C71">
          <w:rPr>
            <w:noProof/>
          </w:rPr>
          <w:tab/>
        </w:r>
        <w:r w:rsidR="00E75C71">
          <w:rPr>
            <w:noProof/>
          </w:rPr>
          <w:fldChar w:fldCharType="begin"/>
        </w:r>
        <w:r w:rsidR="00E75C71">
          <w:rPr>
            <w:noProof/>
          </w:rPr>
          <w:instrText xml:space="preserve"> PAGEREF _Toc45968473 \h </w:instrText>
        </w:r>
        <w:r w:rsidR="00E75C71">
          <w:rPr>
            <w:noProof/>
          </w:rPr>
        </w:r>
        <w:r w:rsidR="00E75C71">
          <w:rPr>
            <w:noProof/>
          </w:rPr>
          <w:fldChar w:fldCharType="separate"/>
        </w:r>
        <w:r w:rsidR="00B219A1">
          <w:rPr>
            <w:noProof/>
          </w:rPr>
          <w:t>25</w:t>
        </w:r>
        <w:r w:rsidR="00E75C71">
          <w:rPr>
            <w:noProof/>
          </w:rPr>
          <w:fldChar w:fldCharType="end"/>
        </w:r>
      </w:hyperlink>
    </w:p>
    <w:p w:rsidR="00E75C71" w:rsidRDefault="008F7497">
      <w:pPr>
        <w:pStyle w:val="11"/>
        <w:tabs>
          <w:tab w:val="left" w:pos="420"/>
          <w:tab w:val="right" w:leader="dot" w:pos="8296"/>
        </w:tabs>
        <w:rPr>
          <w:rFonts w:asciiTheme="minorHAnsi" w:hAnsiTheme="minorHAnsi"/>
          <w:noProof/>
          <w:sz w:val="22"/>
          <w:szCs w:val="22"/>
          <w:lang w:val="ru-RU" w:eastAsia="ru-RU"/>
        </w:rPr>
      </w:pPr>
      <w:hyperlink w:anchor="_Toc45968474" w:history="1">
        <w:r w:rsidR="00E75C71" w:rsidRPr="00734C1E">
          <w:rPr>
            <w:rStyle w:val="ab"/>
            <w:rFonts w:ascii="SimSun" w:eastAsia="SimSun" w:hAnsi="SimSun" w:cs="SimSun"/>
            <w:noProof/>
            <w:lang w:val="ru-RU"/>
          </w:rPr>
          <w:t>6</w:t>
        </w:r>
        <w:r w:rsidR="00E75C71">
          <w:rPr>
            <w:rFonts w:asciiTheme="minorHAnsi" w:hAnsiTheme="minorHAnsi"/>
            <w:noProof/>
            <w:sz w:val="22"/>
            <w:szCs w:val="22"/>
            <w:lang w:val="ru-RU" w:eastAsia="ru-RU"/>
          </w:rPr>
          <w:tab/>
        </w:r>
        <w:r w:rsidR="00E75C71" w:rsidRPr="00734C1E">
          <w:rPr>
            <w:rStyle w:val="ab"/>
            <w:noProof/>
            <w:lang w:val="ru-RU"/>
          </w:rPr>
          <w:t>Проект синтаксического анализатора</w:t>
        </w:r>
        <w:r w:rsidR="00E75C71">
          <w:rPr>
            <w:noProof/>
          </w:rPr>
          <w:tab/>
        </w:r>
        <w:r w:rsidR="00E75C71">
          <w:rPr>
            <w:noProof/>
          </w:rPr>
          <w:fldChar w:fldCharType="begin"/>
        </w:r>
        <w:r w:rsidR="00E75C71">
          <w:rPr>
            <w:noProof/>
          </w:rPr>
          <w:instrText xml:space="preserve"> PAGEREF _Toc45968474 \h </w:instrText>
        </w:r>
        <w:r w:rsidR="00E75C71">
          <w:rPr>
            <w:noProof/>
          </w:rPr>
        </w:r>
        <w:r w:rsidR="00E75C71">
          <w:rPr>
            <w:noProof/>
          </w:rPr>
          <w:fldChar w:fldCharType="separate"/>
        </w:r>
        <w:r w:rsidR="00B219A1">
          <w:rPr>
            <w:noProof/>
          </w:rPr>
          <w:t>31</w:t>
        </w:r>
        <w:r w:rsidR="00E75C71">
          <w:rPr>
            <w:noProof/>
          </w:rPr>
          <w:fldChar w:fldCharType="end"/>
        </w:r>
      </w:hyperlink>
    </w:p>
    <w:p w:rsidR="00E75C71" w:rsidRDefault="008F7497">
      <w:pPr>
        <w:pStyle w:val="11"/>
        <w:tabs>
          <w:tab w:val="right" w:leader="dot" w:pos="8296"/>
        </w:tabs>
        <w:rPr>
          <w:rFonts w:asciiTheme="minorHAnsi" w:hAnsiTheme="minorHAnsi"/>
          <w:noProof/>
          <w:sz w:val="22"/>
          <w:szCs w:val="22"/>
          <w:lang w:val="ru-RU" w:eastAsia="ru-RU"/>
        </w:rPr>
      </w:pPr>
      <w:hyperlink w:anchor="_Toc45968475" w:history="1">
        <w:r w:rsidR="00E75C71" w:rsidRPr="00734C1E">
          <w:rPr>
            <w:rStyle w:val="ab"/>
            <w:noProof/>
            <w:lang w:val="ru-RU"/>
          </w:rPr>
          <w:t>Заключение</w:t>
        </w:r>
        <w:r w:rsidR="00E75C71">
          <w:rPr>
            <w:noProof/>
          </w:rPr>
          <w:tab/>
        </w:r>
        <w:r w:rsidR="00E75C71">
          <w:rPr>
            <w:noProof/>
          </w:rPr>
          <w:fldChar w:fldCharType="begin"/>
        </w:r>
        <w:r w:rsidR="00E75C71">
          <w:rPr>
            <w:noProof/>
          </w:rPr>
          <w:instrText xml:space="preserve"> PAGEREF _Toc45968475 \h </w:instrText>
        </w:r>
        <w:r w:rsidR="00E75C71">
          <w:rPr>
            <w:noProof/>
          </w:rPr>
        </w:r>
        <w:r w:rsidR="00E75C71">
          <w:rPr>
            <w:noProof/>
          </w:rPr>
          <w:fldChar w:fldCharType="separate"/>
        </w:r>
        <w:r w:rsidR="00B219A1">
          <w:rPr>
            <w:noProof/>
          </w:rPr>
          <w:t>42</w:t>
        </w:r>
        <w:r w:rsidR="00E75C71">
          <w:rPr>
            <w:noProof/>
          </w:rPr>
          <w:fldChar w:fldCharType="end"/>
        </w:r>
      </w:hyperlink>
    </w:p>
    <w:p w:rsidR="00E75C71" w:rsidRDefault="008F7497">
      <w:pPr>
        <w:pStyle w:val="11"/>
        <w:tabs>
          <w:tab w:val="right" w:leader="dot" w:pos="8296"/>
        </w:tabs>
        <w:rPr>
          <w:rFonts w:asciiTheme="minorHAnsi" w:hAnsiTheme="minorHAnsi"/>
          <w:noProof/>
          <w:sz w:val="22"/>
          <w:szCs w:val="22"/>
          <w:lang w:val="ru-RU" w:eastAsia="ru-RU"/>
        </w:rPr>
      </w:pPr>
      <w:hyperlink w:anchor="_Toc45968476" w:history="1">
        <w:r w:rsidR="00E75C71" w:rsidRPr="00734C1E">
          <w:rPr>
            <w:rStyle w:val="ab"/>
            <w:noProof/>
            <w:lang w:val="ru-RU"/>
          </w:rPr>
          <w:t>Список литературы</w:t>
        </w:r>
        <w:r w:rsidR="00E75C71">
          <w:rPr>
            <w:noProof/>
          </w:rPr>
          <w:tab/>
        </w:r>
        <w:r w:rsidR="00E75C71">
          <w:rPr>
            <w:noProof/>
          </w:rPr>
          <w:fldChar w:fldCharType="begin"/>
        </w:r>
        <w:r w:rsidR="00E75C71">
          <w:rPr>
            <w:noProof/>
          </w:rPr>
          <w:instrText xml:space="preserve"> PAGEREF _Toc45968476 \h </w:instrText>
        </w:r>
        <w:r w:rsidR="00E75C71">
          <w:rPr>
            <w:noProof/>
          </w:rPr>
        </w:r>
        <w:r w:rsidR="00E75C71">
          <w:rPr>
            <w:noProof/>
          </w:rPr>
          <w:fldChar w:fldCharType="separate"/>
        </w:r>
        <w:r w:rsidR="00B219A1">
          <w:rPr>
            <w:noProof/>
          </w:rPr>
          <w:t>43</w:t>
        </w:r>
        <w:r w:rsidR="00E75C71">
          <w:rPr>
            <w:noProof/>
          </w:rPr>
          <w:fldChar w:fldCharType="end"/>
        </w:r>
      </w:hyperlink>
    </w:p>
    <w:p w:rsidR="001C6A20" w:rsidRDefault="00740C1A">
      <w:pPr>
        <w:spacing w:after="0" w:line="240" w:lineRule="auto"/>
        <w:ind w:right="-1049"/>
        <w:jc w:val="center"/>
        <w:rPr>
          <w:rFonts w:ascii="Times New Roman [TMC ]" w:hAnsi="Times New Roman [TMC ]" w:cs="Times New Roman [TMC ]"/>
          <w:sz w:val="28"/>
          <w:szCs w:val="28"/>
        </w:rPr>
        <w:sectPr w:rsidR="001C6A20">
          <w:footerReference w:type="default" r:id="rId9"/>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1C6A20" w:rsidRDefault="00740C1A">
      <w:pPr>
        <w:pStyle w:val="1"/>
        <w:numPr>
          <w:ilvl w:val="0"/>
          <w:numId w:val="0"/>
        </w:numPr>
        <w:ind w:left="840"/>
        <w:rPr>
          <w:lang w:val="ru-RU"/>
        </w:rPr>
      </w:pPr>
      <w:bookmarkStart w:id="0" w:name="_Toc45968464"/>
      <w:r>
        <w:rPr>
          <w:lang w:val="ru-RU"/>
        </w:rPr>
        <w:lastRenderedPageBreak/>
        <w:t>Введение</w:t>
      </w:r>
      <w:bookmarkEnd w:id="0"/>
    </w:p>
    <w:p w:rsidR="001C6A20" w:rsidRDefault="00740C1A">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1C6A20" w:rsidRDefault="00740C1A">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1C6A20" w:rsidRDefault="00740C1A">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1C6A20" w:rsidRDefault="00740C1A">
      <w:pPr>
        <w:pStyle w:val="-0"/>
        <w:ind w:firstLine="703"/>
        <w:rPr>
          <w:b/>
          <w:bCs/>
          <w:i/>
          <w:iCs/>
          <w:lang w:val="ru-RU"/>
        </w:rPr>
      </w:pPr>
      <w:r>
        <w:rPr>
          <w:b/>
          <w:bCs/>
          <w:i/>
          <w:iCs/>
          <w:lang w:val="ru-RU"/>
        </w:rPr>
        <w:t xml:space="preserve">Задачи: </w:t>
      </w:r>
    </w:p>
    <w:p w:rsidR="001C6A20" w:rsidRDefault="00740C1A">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1C6A20" w:rsidRDefault="00740C1A">
      <w:pPr>
        <w:pStyle w:val="-0"/>
        <w:numPr>
          <w:ilvl w:val="0"/>
          <w:numId w:val="13"/>
        </w:numPr>
        <w:ind w:firstLineChars="0"/>
        <w:rPr>
          <w:lang w:val="ru-RU"/>
        </w:rPr>
      </w:pPr>
      <w:r>
        <w:rPr>
          <w:lang w:val="ru-RU"/>
        </w:rPr>
        <w:t>описать контекстные условия входного языка;</w:t>
      </w:r>
    </w:p>
    <w:p w:rsidR="001C6A20" w:rsidRDefault="00740C1A">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1C6A20" w:rsidRDefault="00740C1A">
      <w:pPr>
        <w:pStyle w:val="-0"/>
        <w:numPr>
          <w:ilvl w:val="0"/>
          <w:numId w:val="13"/>
        </w:numPr>
        <w:ind w:firstLineChars="0"/>
        <w:rPr>
          <w:lang w:val="ru-RU"/>
        </w:rPr>
      </w:pPr>
      <w:r>
        <w:rPr>
          <w:lang w:val="ru-RU"/>
        </w:rPr>
        <w:t xml:space="preserve">разработать проект лексического анализатора; </w:t>
      </w:r>
    </w:p>
    <w:p w:rsidR="001C6A20" w:rsidRDefault="00740C1A">
      <w:pPr>
        <w:pStyle w:val="-0"/>
        <w:numPr>
          <w:ilvl w:val="0"/>
          <w:numId w:val="13"/>
        </w:numPr>
        <w:ind w:firstLineChars="0"/>
        <w:rPr>
          <w:lang w:val="ru-RU"/>
        </w:rPr>
      </w:pPr>
      <w:r>
        <w:rPr>
          <w:lang w:val="ru-RU"/>
        </w:rPr>
        <w:t>разработать проект синтаксического анализатора.</w:t>
      </w:r>
    </w:p>
    <w:p w:rsidR="001C6A20" w:rsidRDefault="00740C1A">
      <w:pPr>
        <w:pStyle w:val="a"/>
        <w:rPr>
          <w:lang w:val="ru-RU"/>
        </w:rPr>
      </w:pPr>
      <w:bookmarkStart w:id="1" w:name="_Toc45968465"/>
      <w:r>
        <w:rPr>
          <w:lang w:val="ru-RU"/>
        </w:rPr>
        <w:lastRenderedPageBreak/>
        <w:t>Неформальная постановка задачи</w:t>
      </w:r>
      <w:bookmarkEnd w:id="1"/>
    </w:p>
    <w:p w:rsidR="001C6A20" w:rsidRDefault="00740C1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1C6A20" w:rsidRDefault="00740C1A">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1C6A20" w:rsidRDefault="00740C1A">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w:t>
      </w:r>
      <w:r w:rsidR="00740123">
        <w:rPr>
          <w:b/>
          <w:bCs/>
          <w:i/>
          <w:iCs/>
          <w:lang w:val="en"/>
        </w:rPr>
        <w:t xml:space="preserve"> </w:t>
      </w:r>
      <w:r>
        <w:rPr>
          <w:b/>
          <w:bCs/>
          <w:i/>
          <w:iCs/>
          <w:lang w:val="en"/>
        </w:rPr>
        <w:t>short, int,</w:t>
      </w:r>
      <w:r w:rsidR="00740123">
        <w:rPr>
          <w:b/>
          <w:bCs/>
          <w:i/>
          <w:iCs/>
          <w:lang w:val="en"/>
        </w:rPr>
        <w:t xml:space="preserve"> </w:t>
      </w:r>
      <w:r>
        <w:rPr>
          <w:b/>
          <w:bCs/>
          <w:i/>
          <w:iCs/>
          <w:lang w:val="en"/>
        </w:rPr>
        <w:t>long,</w:t>
      </w:r>
      <w:r w:rsidR="00740123">
        <w:rPr>
          <w:b/>
          <w:bCs/>
          <w:i/>
          <w:iCs/>
          <w:lang w:val="en"/>
        </w:rPr>
        <w:t xml:space="preserve"> </w:t>
      </w:r>
      <w:r>
        <w:rPr>
          <w:b/>
          <w:bCs/>
          <w:i/>
          <w:iCs/>
          <w:lang w:val="en"/>
        </w:rPr>
        <w:t>float,</w:t>
      </w:r>
      <w:r w:rsidR="00740123">
        <w:rPr>
          <w:b/>
          <w:bCs/>
          <w:i/>
          <w:iCs/>
          <w:lang w:val="en"/>
        </w:rPr>
        <w:t xml:space="preserve"> </w:t>
      </w:r>
      <w:r>
        <w:rPr>
          <w:b/>
          <w:bCs/>
          <w:i/>
          <w:iCs/>
          <w:lang w:val="en"/>
        </w:rPr>
        <w:t>double,</w:t>
      </w:r>
      <w:r w:rsidR="00740123">
        <w:rPr>
          <w:b/>
          <w:bCs/>
          <w:i/>
          <w:iCs/>
          <w:lang w:val="en"/>
        </w:rPr>
        <w:t xml:space="preserve"> </w:t>
      </w:r>
      <w:r>
        <w:rPr>
          <w:b/>
          <w:bCs/>
          <w:i/>
          <w:iCs/>
          <w:lang w:val="en"/>
        </w:rPr>
        <w:t>char,</w:t>
      </w:r>
      <w:r w:rsidR="00740123">
        <w:rPr>
          <w:b/>
          <w:bCs/>
          <w:i/>
          <w:iCs/>
          <w:lang w:val="en"/>
        </w:rPr>
        <w:t xml:space="preserve"> </w:t>
      </w:r>
      <w:proofErr w:type="spellStart"/>
      <w:r>
        <w:rPr>
          <w:b/>
          <w:bCs/>
          <w:i/>
          <w:iCs/>
          <w:lang w:val="en"/>
        </w:rPr>
        <w:t>boolean</w:t>
      </w:r>
      <w:proofErr w:type="spellEnd"/>
      <w:r>
        <w:rPr>
          <w:b/>
          <w:bCs/>
          <w:i/>
          <w:iCs/>
          <w:lang w:val="en"/>
        </w:rPr>
        <w:t>.</w:t>
      </w:r>
    </w:p>
    <w:p w:rsidR="001C6A20" w:rsidRDefault="00740C1A">
      <w:pPr>
        <w:pStyle w:val="-"/>
        <w:ind w:firstLine="700"/>
        <w:rPr>
          <w:lang w:val="en"/>
        </w:rPr>
      </w:pPr>
      <w:r>
        <w:rPr>
          <w:lang w:val="ru-RU"/>
        </w:rPr>
        <w:t>Операторы</w:t>
      </w:r>
      <w:r>
        <w:rPr>
          <w:lang w:val="en"/>
        </w:rPr>
        <w:t>:</w:t>
      </w:r>
    </w:p>
    <w:p w:rsidR="001C6A20" w:rsidRDefault="00740C1A">
      <w:pPr>
        <w:pStyle w:val="-0"/>
        <w:ind w:firstLine="703"/>
        <w:rPr>
          <w:b/>
          <w:bCs/>
          <w:i/>
          <w:iCs/>
          <w:lang w:val="ru-RU"/>
        </w:rPr>
      </w:pPr>
      <w:r>
        <w:rPr>
          <w:b/>
          <w:bCs/>
          <w:i/>
          <w:iCs/>
          <w:lang w:val="ru-RU"/>
        </w:rPr>
        <w:t>Арифметические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1C6A20">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Описание</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1C6A20" w:rsidRPr="00E428F3">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1C6A20" w:rsidRDefault="00740C1A">
      <w:pPr>
        <w:pStyle w:val="af5"/>
      </w:pPr>
      <w:bookmarkStart w:id="2" w:name="_Ref1442357939"/>
      <w:r>
        <w:t xml:space="preserve">Таблица </w:t>
      </w:r>
      <w:fldSimple w:instr=" SEQ Таблица \* ARABIC ">
        <w:r>
          <w:t>1</w:t>
        </w:r>
      </w:fldSimple>
      <w:bookmarkEnd w:id="2"/>
      <w:r>
        <w:t>-Арифметические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Операторы сравнения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1C6A20">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E428F3">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1C6A20" w:rsidRPr="00E428F3">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1C6A20" w:rsidRPr="00E428F3">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1C6A20" w:rsidRPr="00E428F3">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1C6A20" w:rsidRPr="00E428F3">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1C6A20" w:rsidRPr="00E428F3">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1C6A20" w:rsidRDefault="00740C1A">
      <w:pPr>
        <w:pStyle w:val="af5"/>
      </w:pPr>
      <w:bookmarkStart w:id="3" w:name="_Ref781792521"/>
      <w:r>
        <w:t xml:space="preserve">Таблица </w:t>
      </w:r>
      <w:fldSimple w:instr=" SEQ Таблица \* ARABIC ">
        <w:r>
          <w:t>2</w:t>
        </w:r>
      </w:fldSimple>
      <w:bookmarkEnd w:id="3"/>
      <w:r>
        <w:t>-Операторы сравнения</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Побитовые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1C6A20">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1C6A20" w:rsidRPr="00E428F3">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1C6A20" w:rsidRDefault="00740C1A">
      <w:pPr>
        <w:pStyle w:val="af5"/>
      </w:pPr>
      <w:bookmarkStart w:id="4" w:name="_Ref784422742"/>
      <w:r>
        <w:t xml:space="preserve">Таблица </w:t>
      </w:r>
      <w:fldSimple w:instr=" SEQ Таблица \* ARABIC ">
        <w:r>
          <w:t>3</w:t>
        </w:r>
      </w:fldSimple>
      <w:bookmarkEnd w:id="4"/>
      <w:r>
        <w:t>-Побитовые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Логическое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1C6A20">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E428F3">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1C6A20" w:rsidRPr="00E428F3">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1C6A20" w:rsidRPr="00E428F3">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1C6A20" w:rsidRDefault="00740C1A">
      <w:pPr>
        <w:pStyle w:val="af5"/>
      </w:pPr>
      <w:bookmarkStart w:id="5" w:name="_Ref166555935"/>
      <w:r>
        <w:t xml:space="preserve">Таблица </w:t>
      </w:r>
      <w:fldSimple w:instr=" SEQ Таблица \* ARABIC ">
        <w:r>
          <w:t>4</w:t>
        </w:r>
      </w:fldSimple>
      <w:bookmarkEnd w:id="5"/>
      <w:r>
        <w:t>-Логические операторы</w:t>
      </w:r>
    </w:p>
    <w:p w:rsidR="001C6A20" w:rsidRDefault="00740C1A">
      <w:pPr>
        <w:pStyle w:val="-0"/>
        <w:ind w:firstLine="703"/>
        <w:rPr>
          <w:b/>
          <w:bCs/>
          <w:i/>
          <w:iCs/>
          <w:lang w:val="ru-RU"/>
        </w:rPr>
      </w:pPr>
      <w:r>
        <w:rPr>
          <w:b/>
          <w:bCs/>
          <w:i/>
          <w:iCs/>
          <w:lang w:val="ru-RU"/>
        </w:rPr>
        <w:t>Операторы присваивания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C6A20">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E428F3">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1C6A20" w:rsidRPr="00E428F3">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1C6A20" w:rsidRPr="00E428F3">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1C6A20" w:rsidRPr="00E428F3">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1C6A20" w:rsidRPr="00E428F3">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1C6A20" w:rsidRPr="00E428F3">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1C6A20" w:rsidRDefault="00740C1A">
      <w:pPr>
        <w:pStyle w:val="af5"/>
      </w:pPr>
      <w:bookmarkStart w:id="6" w:name="_Ref442714741"/>
      <w:r>
        <w:t xml:space="preserve">Таблица </w:t>
      </w:r>
      <w:fldSimple w:instr=" SEQ Таблица \* ARABIC ">
        <w:r>
          <w:t>5</w:t>
        </w:r>
      </w:fldSimple>
      <w:bookmarkEnd w:id="6"/>
      <w:r>
        <w:t>-Операторы присваивания</w:t>
      </w:r>
    </w:p>
    <w:p w:rsidR="001C6A20" w:rsidRDefault="00740C1A">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1C6A20" w:rsidRDefault="00740C1A">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1C6A20" w:rsidRDefault="00740C1A">
      <w:pPr>
        <w:pStyle w:val="-"/>
        <w:ind w:firstLine="700"/>
        <w:rPr>
          <w:lang w:val="en"/>
        </w:rPr>
      </w:pPr>
      <w:r>
        <w:rPr>
          <w:lang w:val="ru-RU"/>
        </w:rPr>
        <w:t>Стандартные функции</w:t>
      </w:r>
      <w:r>
        <w:rPr>
          <w:lang w:val="en"/>
        </w:rPr>
        <w:t>:</w:t>
      </w:r>
    </w:p>
    <w:p w:rsidR="001C6A20" w:rsidRDefault="00740C1A">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1C6A20" w:rsidRDefault="00740C1A">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1C6A20" w:rsidRDefault="00740C1A">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1C6A20" w:rsidRDefault="00740C1A">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1C6A20" w:rsidRDefault="00740C1A">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1C6A20" w:rsidRDefault="00740C1A">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1C6A20" w:rsidRDefault="00740C1A">
      <w:pPr>
        <w:pStyle w:val="a"/>
        <w:rPr>
          <w:lang w:val="ru-RU"/>
        </w:rPr>
      </w:pPr>
      <w:bookmarkStart w:id="7" w:name="_Toc45968466"/>
      <w:r>
        <w:rPr>
          <w:lang w:val="ru-RU"/>
        </w:rPr>
        <w:lastRenderedPageBreak/>
        <w:t>Синтаксис входного языка</w:t>
      </w:r>
      <w:bookmarkEnd w:id="7"/>
    </w:p>
    <w:p w:rsidR="00E428F3" w:rsidRPr="002821B3" w:rsidRDefault="00E428F3" w:rsidP="00E428F3">
      <w:pPr>
        <w:pStyle w:val="-0"/>
        <w:ind w:firstLine="700"/>
        <w:rPr>
          <w:lang w:val="ru-RU"/>
        </w:rPr>
      </w:pPr>
      <w:r w:rsidRPr="002821B3">
        <w:rPr>
          <w:lang w:val="en"/>
        </w:rPr>
        <w:t>G</w:t>
      </w:r>
      <w:r w:rsidRPr="002821B3">
        <w:rPr>
          <w:lang w:val="ru-RU"/>
        </w:rPr>
        <w:t>=(</w:t>
      </w:r>
      <w:r w:rsidRPr="002821B3">
        <w:rPr>
          <w:lang w:val="en"/>
        </w:rPr>
        <w:t>N</w:t>
      </w:r>
      <w:r w:rsidRPr="002821B3">
        <w:rPr>
          <w:lang w:val="ru-RU"/>
        </w:rPr>
        <w:t>,</w:t>
      </w:r>
      <m:oMath>
        <m:r>
          <m:rPr>
            <m:sty m:val="p"/>
          </m:rPr>
          <w:rPr>
            <w:rFonts w:ascii="Cambria Math" w:hAnsi="Cambria Math"/>
            <w:lang w:val="en"/>
          </w:rPr>
          <m:t>Σ</m:t>
        </m:r>
      </m:oMath>
      <w:r w:rsidRPr="002821B3">
        <w:rPr>
          <w:lang w:val="ru-RU"/>
        </w:rPr>
        <w:t>,</w:t>
      </w:r>
      <w:r w:rsidRPr="002821B3">
        <w:rPr>
          <w:lang w:val="en"/>
        </w:rPr>
        <w:t>P</w:t>
      </w:r>
      <w:r w:rsidRPr="002821B3">
        <w:rPr>
          <w:lang w:val="ru-RU"/>
        </w:rPr>
        <w:t>,&lt;Программа&gt;)</w:t>
      </w:r>
    </w:p>
    <w:p w:rsidR="00E428F3" w:rsidRPr="002821B3" w:rsidRDefault="00E428F3" w:rsidP="00E428F3">
      <w:pPr>
        <w:pStyle w:val="-0"/>
        <w:ind w:firstLine="700"/>
        <w:rPr>
          <w:lang w:val="ru-RU"/>
        </w:rPr>
      </w:pPr>
      <w:r w:rsidRPr="002821B3">
        <w:rPr>
          <w:lang w:val="en"/>
        </w:rPr>
        <w:t>N</w:t>
      </w:r>
      <w:r w:rsidRPr="002821B3">
        <w:rPr>
          <w:lang w:val="ru-RU"/>
        </w:rPr>
        <w:t>={&lt;Программа&gt;,&lt;Имя класса&gt;,&lt;Главная функция&gt;,&lt;Буква&gt;,&lt;Цифра&gt;,&lt;Знак&gt;,&lt;Строка&gt;,&lt;Предложение&gt;,&lt;Функция вывода&gt;,&lt;Арифметическое выражение&gt;,&lt;Цикл&gt;,&lt;Оператор ветвления&gt;,&lt;Объявить переменную&gt;,&lt;Целый тип&gt;,&lt;Вещественный тип&gt;,&lt;Символьный тип&gt;,&lt;Логический тип&gt;,&lt;Переменные целые&gt;,&lt;Вещественные переменные&gt;,&lt;Символьные переменные&gt;,&lt;Логические переменные&gt;,&lt;Идентификатор&gt;,&lt;</w:t>
      </w:r>
      <w:proofErr w:type="spellStart"/>
      <w:r w:rsidRPr="002821B3">
        <w:rPr>
          <w:lang w:val="ru-RU"/>
        </w:rPr>
        <w:t>ЦифрИд</w:t>
      </w:r>
      <w:proofErr w:type="spellEnd"/>
      <w:r w:rsidRPr="002821B3">
        <w:rPr>
          <w:lang w:val="ru-RU"/>
        </w:rPr>
        <w:t>&gt;,&lt;Целое число&gt;,&lt;Вещественное число&gt;,&lt;Знак&gt;,&lt;Символ&gt;,&lt;Булево значение&gt;,&lt;Стандартные функции&gt;,&lt;Формула&gt;,&lt;Функция вывода&gt;,&lt;Вывод&gt;,&lt;</w:t>
      </w:r>
      <w:r>
        <w:rPr>
          <w:lang w:val="ru-RU"/>
        </w:rPr>
        <w:t>Присваивание</w:t>
      </w:r>
      <w:r w:rsidRPr="002821B3">
        <w:rPr>
          <w:lang w:val="ru-RU"/>
        </w:rPr>
        <w:t xml:space="preserve">&gt;,&lt;Операторы присваивания&gt;,&lt;Унарные операторы&gt;,&lt;Часть формулы&gt;,&lt;Арифметические операторы&gt;,&lt;Цикл&gt;,&lt;Цикл </w:t>
      </w:r>
      <w:r w:rsidRPr="002821B3">
        <w:rPr>
          <w:lang w:val="en"/>
        </w:rPr>
        <w:t>for</w:t>
      </w:r>
      <w:r w:rsidRPr="002821B3">
        <w:rPr>
          <w:lang w:val="ru-RU"/>
        </w:rPr>
        <w:t xml:space="preserve">&gt;,&lt;Цикл </w:t>
      </w:r>
      <w:r w:rsidRPr="002821B3">
        <w:rPr>
          <w:lang w:val="en"/>
        </w:rPr>
        <w:t>while</w:t>
      </w:r>
      <w:r w:rsidRPr="002821B3">
        <w:rPr>
          <w:lang w:val="ru-RU"/>
        </w:rPr>
        <w:t xml:space="preserve">&gt;,&lt;Цикл </w:t>
      </w:r>
      <w:r w:rsidRPr="002821B3">
        <w:rPr>
          <w:lang w:val="en"/>
        </w:rPr>
        <w:t>do</w:t>
      </w:r>
      <w:r w:rsidRPr="002821B3">
        <w:rPr>
          <w:lang w:val="ru-RU"/>
        </w:rPr>
        <w:t>&gt;,&lt;Инициализация счётчика&gt;,&lt;Булево выражение&gt;,&lt;Условие&gt;,&lt;Изменение счётчика&gt;,&lt;Счётчик&gt;,&lt;Выражение счётчика&gt;,&lt;Логические операторы&gt;,&lt;Операторы сравнения&gt;,&lt;Оператор ветвления&gt;}</w:t>
      </w:r>
    </w:p>
    <w:p w:rsidR="00E428F3" w:rsidRDefault="00E428F3" w:rsidP="00E428F3">
      <w:pPr>
        <w:pStyle w:val="-0"/>
        <w:ind w:firstLine="700"/>
        <w:rPr>
          <w:lang w:val="ru-RU"/>
        </w:rPr>
      </w:pPr>
      <m:oMath>
        <m:r>
          <m:rPr>
            <m:sty m:val="p"/>
          </m:rPr>
          <w:rPr>
            <w:rFonts w:ascii="Cambria Math" w:hAnsi="Cambria Math"/>
            <w:lang w:val="en"/>
          </w:rPr>
          <m:t>Σ</m:t>
        </m:r>
      </m:oMath>
      <w:r w:rsidRPr="002821B3">
        <w:rPr>
          <w:rFonts w:ascii="Times New Roman" w:hAnsi="Cambria Math"/>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proofErr w:type="spellStart"/>
      <w:r w:rsidRPr="002821B3">
        <w:rPr>
          <w:lang w:val="en"/>
        </w:rPr>
        <w:t>i</w:t>
      </w:r>
      <w:proofErr w:type="spellEnd"/>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,1,2,3,4,5,6,7,8,9,0,+,_,|,-,[,],’,;,-,%,/,*,~,&lt;,&gt;,&amp;,^,|,!,.,=,(,),{,}}</w:t>
      </w:r>
    </w:p>
    <w:p w:rsidR="00E428F3" w:rsidRPr="00B219A1" w:rsidRDefault="00E428F3" w:rsidP="00E428F3">
      <w:pPr>
        <w:pStyle w:val="-0"/>
        <w:ind w:firstLine="700"/>
        <w:rPr>
          <w:lang w:val="ru-RU"/>
        </w:rPr>
      </w:pPr>
      <w:r>
        <w:t>P</w:t>
      </w:r>
      <w:r w:rsidRPr="00B219A1">
        <w:rPr>
          <w:lang w:val="ru-RU"/>
        </w:rPr>
        <w:t>:</w:t>
      </w:r>
    </w:p>
    <w:p w:rsidR="00E428F3" w:rsidRPr="002821B3" w:rsidRDefault="00E428F3" w:rsidP="00E428F3">
      <w:pPr>
        <w:pStyle w:val="-0"/>
        <w:ind w:firstLine="700"/>
        <w:rPr>
          <w:lang w:val="ru-RU"/>
        </w:rPr>
      </w:pPr>
      <w:r w:rsidRPr="002821B3">
        <w:rPr>
          <w:lang w:val="ru-RU"/>
        </w:rPr>
        <w:t>&lt;Программа&gt;</w:t>
      </w:r>
      <m:oMath>
        <m:r>
          <m:rPr>
            <m:sty m:val="p"/>
          </m:rPr>
          <w:rPr>
            <w:rFonts w:ascii="Cambria Math" w:hAnsi="Cambria Math"/>
            <w:lang w:val="ru-RU"/>
          </w:rPr>
          <m:t>→</m:t>
        </m:r>
      </m:oMath>
      <w:r w:rsidRPr="002821B3">
        <w:rPr>
          <w:lang w:val="ru-RU"/>
        </w:rPr>
        <w:t xml:space="preserve"> </w:t>
      </w:r>
      <w:r w:rsidRPr="002821B3">
        <w:rPr>
          <w:lang w:val="en"/>
        </w:rPr>
        <w:t>public</w:t>
      </w:r>
      <w:r w:rsidRPr="002821B3">
        <w:rPr>
          <w:lang w:val="ru-RU"/>
        </w:rPr>
        <w:t xml:space="preserve"> </w:t>
      </w:r>
      <w:r w:rsidRPr="002821B3">
        <w:rPr>
          <w:lang w:val="en"/>
        </w:rPr>
        <w:t>class</w:t>
      </w:r>
      <w:r w:rsidRPr="002821B3">
        <w:rPr>
          <w:lang w:val="ru-RU"/>
        </w:rPr>
        <w:t xml:space="preserve"> &lt;Имя </w:t>
      </w:r>
      <w:proofErr w:type="gramStart"/>
      <w:r w:rsidRPr="002821B3">
        <w:rPr>
          <w:lang w:val="ru-RU"/>
        </w:rPr>
        <w:t>класса&gt;{</w:t>
      </w:r>
      <w:proofErr w:type="gramEnd"/>
      <w:r w:rsidRPr="002821B3">
        <w:rPr>
          <w:lang w:val="ru-RU"/>
        </w:rPr>
        <w:t>&lt;Главная функция&gt;}</w:t>
      </w:r>
    </w:p>
    <w:p w:rsidR="00E428F3" w:rsidRDefault="00E428F3" w:rsidP="00E428F3">
      <w:pPr>
        <w:pStyle w:val="-0"/>
        <w:ind w:firstLine="700"/>
        <w:rPr>
          <w:lang w:val="ru-RU"/>
        </w:rPr>
      </w:pPr>
      <w:r w:rsidRPr="002821B3">
        <w:rPr>
          <w:lang w:val="ru-RU"/>
        </w:rPr>
        <w:lastRenderedPageBreak/>
        <w:t>&lt;Имя класса&gt;</w:t>
      </w:r>
      <m:oMath>
        <m:r>
          <m:rPr>
            <m:sty m:val="p"/>
          </m:rPr>
          <w:rPr>
            <w:rFonts w:ascii="Cambria Math" w:hAnsi="Cambria Math"/>
            <w:lang w:val="ru-RU"/>
          </w:rPr>
          <m:t>→</m:t>
        </m:r>
      </m:oMath>
      <w:r w:rsidRPr="002821B3">
        <w:rPr>
          <w:lang w:val="ru-RU"/>
        </w:rPr>
        <w:t>&lt;Буква&gt;|&lt;Буква</w:t>
      </w:r>
      <w:proofErr w:type="gramStart"/>
      <w:r w:rsidRPr="002821B3">
        <w:rPr>
          <w:lang w:val="ru-RU"/>
        </w:rPr>
        <w:t>&gt;&lt;</w:t>
      </w:r>
      <w:proofErr w:type="gramEnd"/>
      <w:r w:rsidRPr="002821B3">
        <w:rPr>
          <w:lang w:val="ru-RU"/>
        </w:rPr>
        <w:t>Имя класса&gt;</w:t>
      </w:r>
    </w:p>
    <w:p w:rsidR="00E428F3" w:rsidRPr="002821B3" w:rsidRDefault="00E428F3" w:rsidP="00E428F3">
      <w:pPr>
        <w:pStyle w:val="-0"/>
        <w:ind w:firstLine="700"/>
        <w:rPr>
          <w:lang w:val="ru-RU"/>
        </w:rPr>
      </w:pPr>
      <w:r w:rsidRPr="002821B3">
        <w:rPr>
          <w:lang w:val="ru-RU"/>
        </w:rPr>
        <w:t>&lt;Буква&gt;</w:t>
      </w:r>
      <m:oMath>
        <m:r>
          <m:rPr>
            <m:sty m:val="p"/>
          </m:rPr>
          <w:rPr>
            <w:rFonts w:ascii="Cambria Math" w:hAnsi="Cambria Math"/>
            <w:lang w:val="ru-RU"/>
          </w:rPr>
          <m:t>→</m:t>
        </m:r>
      </m:oMath>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proofErr w:type="spellStart"/>
      <w:r w:rsidRPr="002821B3">
        <w:rPr>
          <w:lang w:val="en"/>
        </w:rPr>
        <w:t>i</w:t>
      </w:r>
      <w:proofErr w:type="spellEnd"/>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p>
    <w:p w:rsidR="00E428F3" w:rsidRPr="002821B3" w:rsidRDefault="00E428F3" w:rsidP="00E428F3">
      <w:pPr>
        <w:pStyle w:val="-0"/>
        <w:ind w:firstLine="700"/>
        <w:rPr>
          <w:lang w:val="ru-RU"/>
        </w:rPr>
      </w:pPr>
      <w:r w:rsidRPr="002821B3">
        <w:rPr>
          <w:lang w:val="ru-RU"/>
        </w:rPr>
        <w:t>&lt;Цифра&gt;</w:t>
      </w:r>
      <w:r w:rsidRPr="002821B3">
        <w:rPr>
          <w:rFonts w:ascii="Times New Roman" w:hAnsi="Times New Roman" w:cs="Times New Roman"/>
          <w:lang w:val="ru-RU"/>
        </w:rPr>
        <w:t>→</w:t>
      </w:r>
      <w:r w:rsidRPr="002821B3">
        <w:rPr>
          <w:lang w:val="ru-RU"/>
        </w:rPr>
        <w:t>1|2|3|4|5|6|7|8|9|0</w:t>
      </w:r>
    </w:p>
    <w:p w:rsidR="00E428F3" w:rsidRPr="002821B3" w:rsidRDefault="00E428F3" w:rsidP="00E428F3">
      <w:pPr>
        <w:pStyle w:val="-0"/>
        <w:ind w:firstLine="700"/>
        <w:rPr>
          <w:lang w:val="ru-RU"/>
        </w:rPr>
      </w:pPr>
      <w:r w:rsidRPr="002821B3">
        <w:rPr>
          <w:lang w:val="ru-RU"/>
        </w:rPr>
        <w:t>&lt;Знак&gt;</w:t>
      </w:r>
      <w:r w:rsidRPr="002821B3">
        <w:rPr>
          <w:rFonts w:ascii="Times New Roman" w:hAnsi="Times New Roman" w:cs="Times New Roman"/>
          <w:lang w:val="ru-RU"/>
        </w:rPr>
        <w:t>→</w:t>
      </w:r>
      <w:r w:rsidRPr="002821B3">
        <w:rPr>
          <w:lang w:val="ru-RU"/>
        </w:rPr>
        <w:t>+|-|</w:t>
      </w:r>
      <m:oMath>
        <m:r>
          <m:rPr>
            <m:sty m:val="p"/>
          </m:rPr>
          <w:rPr>
            <w:rFonts w:ascii="Cambria Math" w:hAnsi="Cambria Math"/>
            <w:lang w:val="en"/>
          </w:rPr>
          <m:t>λ</m:t>
        </m:r>
      </m:oMath>
    </w:p>
    <w:p w:rsidR="00E428F3" w:rsidRPr="002821B3" w:rsidRDefault="00E428F3" w:rsidP="00E428F3">
      <w:pPr>
        <w:pStyle w:val="-0"/>
        <w:ind w:firstLine="700"/>
        <w:rPr>
          <w:lang w:val="ru-RU"/>
        </w:rPr>
      </w:pPr>
      <w:r w:rsidRPr="002821B3">
        <w:rPr>
          <w:lang w:val="ru-RU"/>
        </w:rPr>
        <w:t>&lt;Строка&gt;</w:t>
      </w:r>
      <w:r w:rsidRPr="002821B3">
        <w:rPr>
          <w:rFonts w:ascii="Times New Roman" w:hAnsi="Times New Roman" w:cs="Times New Roman"/>
          <w:lang w:val="ru-RU"/>
        </w:rPr>
        <w:t>→</w:t>
      </w:r>
      <w:r w:rsidRPr="002821B3">
        <w:rPr>
          <w:lang w:val="ru-RU"/>
        </w:rPr>
        <w:t>&lt;Цифра&gt;|&lt;Знак&gt;|&lt;Буква&gt;|&lt;Цифра&gt;&lt;Строка&gt;|&lt;Знак&gt;&lt;Строка&gt;|&lt;Буква&gt;&lt;Строка&gt;</w:t>
      </w:r>
    </w:p>
    <w:p w:rsidR="00E428F3" w:rsidRPr="002821B3" w:rsidRDefault="00E428F3" w:rsidP="00E428F3">
      <w:pPr>
        <w:pStyle w:val="-0"/>
        <w:ind w:firstLine="700"/>
        <w:rPr>
          <w:lang w:val="en"/>
        </w:rPr>
      </w:pPr>
      <w:r w:rsidRPr="002821B3">
        <w:rPr>
          <w:lang w:val="en"/>
        </w:rPr>
        <w:t>&lt;</w:t>
      </w:r>
      <w:r w:rsidRPr="002821B3">
        <w:rPr>
          <w:lang w:val="ru-RU"/>
        </w:rPr>
        <w:t>Главная</w:t>
      </w:r>
      <w:r w:rsidRPr="002821B3">
        <w:t xml:space="preserve"> </w:t>
      </w:r>
      <w:r w:rsidRPr="002821B3">
        <w:rPr>
          <w:lang w:val="ru-RU"/>
        </w:rPr>
        <w:t>функция</w:t>
      </w:r>
      <w:r w:rsidRPr="002821B3">
        <w:rPr>
          <w:lang w:val="en"/>
        </w:rPr>
        <w:t>&gt;</w:t>
      </w:r>
      <m:oMath>
        <m:r>
          <m:rPr>
            <m:sty m:val="p"/>
          </m:rPr>
          <w:rPr>
            <w:rFonts w:ascii="Cambria Math" w:hAnsi="Cambria Math"/>
            <w:lang w:val="en"/>
          </w:rPr>
          <m:t>→</m:t>
        </m:r>
      </m:oMath>
      <w:r w:rsidRPr="002821B3">
        <w:rPr>
          <w:lang w:val="en"/>
        </w:rPr>
        <w:t xml:space="preserve">public static void </w:t>
      </w:r>
      <w:proofErr w:type="gramStart"/>
      <w:r w:rsidRPr="002821B3">
        <w:rPr>
          <w:lang w:val="en"/>
        </w:rPr>
        <w:t>main(</w:t>
      </w:r>
      <w:proofErr w:type="gramEnd"/>
      <w:r w:rsidRPr="002821B3">
        <w:rPr>
          <w:lang w:val="en"/>
        </w:rPr>
        <w:t>String[] args){&lt;</w:t>
      </w:r>
      <w:r w:rsidRPr="002821B3">
        <w:rPr>
          <w:lang w:val="ru-RU"/>
        </w:rPr>
        <w:t>Предложение</w:t>
      </w:r>
      <w:r w:rsidRPr="002821B3">
        <w:rPr>
          <w:lang w:val="en"/>
        </w:rPr>
        <w:t>&gt;}</w:t>
      </w:r>
    </w:p>
    <w:p w:rsidR="00E428F3" w:rsidRPr="002821B3" w:rsidRDefault="00E428F3" w:rsidP="00E428F3">
      <w:pPr>
        <w:pStyle w:val="-0"/>
        <w:ind w:firstLine="700"/>
        <w:rPr>
          <w:lang w:val="ru-RU"/>
        </w:rPr>
      </w:pPr>
      <w:r w:rsidRPr="002821B3">
        <w:rPr>
          <w:lang w:val="ru-RU"/>
        </w:rPr>
        <w:t>&lt;Предложение&gt;</w:t>
      </w:r>
      <m:oMath>
        <m:r>
          <m:rPr>
            <m:sty m:val="p"/>
          </m:rPr>
          <w:rPr>
            <w:rFonts w:ascii="Cambria Math" w:hAnsi="Cambria Math"/>
            <w:lang w:val="ru-RU"/>
          </w:rPr>
          <m:t>→</m:t>
        </m:r>
      </m:oMath>
      <w:r w:rsidRPr="002821B3">
        <w:rPr>
          <w:lang w:val="ru-RU"/>
        </w:rPr>
        <w:t xml:space="preserve">&lt;Объявить </w:t>
      </w:r>
      <w:proofErr w:type="gramStart"/>
      <w:r w:rsidRPr="002821B3">
        <w:rPr>
          <w:lang w:val="ru-RU"/>
        </w:rPr>
        <w:t>переменную&gt;&lt;</w:t>
      </w:r>
      <w:proofErr w:type="gramEnd"/>
      <w:r w:rsidRPr="002821B3">
        <w:rPr>
          <w:lang w:val="ru-RU"/>
        </w:rPr>
        <w:t>Предложение&gt;| &lt;Функция вывода&gt;&lt;Предложение&gt;|&lt;</w:t>
      </w:r>
      <w:r>
        <w:rPr>
          <w:lang w:val="ru-RU"/>
        </w:rPr>
        <w:t>Присваивание</w:t>
      </w:r>
      <w:r w:rsidRPr="002821B3">
        <w:rPr>
          <w:lang w:val="ru-RU"/>
        </w:rPr>
        <w:t xml:space="preserve">&gt;&lt;Предложение&gt;|&lt;Цикл&gt;&lt;Предложение&gt;|&lt;Оператор ветвления&gt;&lt;Предложение&gt;|&lt;Оператор </w:t>
      </w:r>
      <w:r>
        <w:rPr>
          <w:lang w:val="ru-RU"/>
        </w:rPr>
        <w:t>останова</w:t>
      </w:r>
      <w:r w:rsidRPr="002821B3">
        <w:rPr>
          <w:lang w:val="ru-RU"/>
        </w:rPr>
        <w:t>&gt;&lt;Предложение&gt;|&lt;</w:t>
      </w:r>
      <w:r>
        <w:rPr>
          <w:lang w:val="ru-RU"/>
        </w:rPr>
        <w:t>Формула</w:t>
      </w:r>
      <w:r w:rsidRPr="002821B3">
        <w:rPr>
          <w:lang w:val="ru-RU"/>
        </w:rPr>
        <w:t>&gt;&lt;Предложение&gt;|</w:t>
      </w:r>
      <m:oMath>
        <m:r>
          <m:rPr>
            <m:sty m:val="p"/>
          </m:rPr>
          <w:rPr>
            <w:rFonts w:ascii="Cambria Math" w:hAnsi="Cambria Math"/>
            <w:lang w:val="en"/>
          </w:rPr>
          <m:t>λ</m:t>
        </m:r>
      </m:oMath>
    </w:p>
    <w:p w:rsidR="00E428F3" w:rsidRPr="000920C4" w:rsidRDefault="00E428F3" w:rsidP="00E428F3">
      <w:pPr>
        <w:pStyle w:val="-0"/>
        <w:ind w:firstLine="700"/>
        <w:rPr>
          <w:bCs/>
          <w:lang w:val="ru-RU"/>
        </w:rPr>
      </w:pPr>
      <w:r w:rsidRPr="00EA156E">
        <w:rPr>
          <w:bCs/>
          <w:lang w:val="ru-RU"/>
        </w:rPr>
        <w:t xml:space="preserve">&lt;Объявить переменную&gt; </w:t>
      </w:r>
      <m:oMath>
        <m:r>
          <m:rPr>
            <m:sty m:val="p"/>
          </m:rPr>
          <w:rPr>
            <w:rFonts w:ascii="Cambria Math" w:hAnsi="Cambria Math"/>
            <w:lang w:val="ru-RU"/>
          </w:rPr>
          <m:t>→</m:t>
        </m:r>
      </m:oMath>
      <w:r w:rsidRPr="00EA156E">
        <w:rPr>
          <w:bCs/>
          <w:lang w:val="ru-RU"/>
        </w:rPr>
        <w:t xml:space="preserve"> &lt;Имя </w:t>
      </w:r>
      <w:proofErr w:type="gramStart"/>
      <w:r w:rsidRPr="00EA156E">
        <w:rPr>
          <w:bCs/>
          <w:lang w:val="ru-RU"/>
        </w:rPr>
        <w:t>типа&gt;&lt;</w:t>
      </w:r>
      <w:proofErr w:type="gramEnd"/>
      <w:r>
        <w:rPr>
          <w:bCs/>
          <w:lang w:val="ru-RU"/>
        </w:rPr>
        <w:t>Идентификатор</w:t>
      </w:r>
      <w:r w:rsidRPr="00EA156E">
        <w:rPr>
          <w:bCs/>
          <w:lang w:val="ru-RU"/>
        </w:rPr>
        <w:t>&gt;;|&lt;Имя типа&gt;&lt;</w:t>
      </w:r>
      <w:r>
        <w:rPr>
          <w:bCs/>
          <w:lang w:val="ru-RU"/>
        </w:rPr>
        <w:t>Идентификатор</w:t>
      </w:r>
      <w:r w:rsidRPr="00EA156E">
        <w:rPr>
          <w:bCs/>
          <w:lang w:val="ru-RU"/>
        </w:rPr>
        <w:t>&gt;</w:t>
      </w:r>
      <w:r w:rsidRPr="000920C4">
        <w:rPr>
          <w:bCs/>
          <w:lang w:val="ru-RU"/>
        </w:rPr>
        <w:t xml:space="preserve">, </w:t>
      </w:r>
      <w:r w:rsidRPr="00EA156E">
        <w:rPr>
          <w:bCs/>
          <w:lang w:val="ru-RU"/>
        </w:rPr>
        <w:t>&lt;Объявить переменную&gt;| &lt;Имя типа&gt;&lt;</w:t>
      </w:r>
      <w:r>
        <w:rPr>
          <w:bCs/>
          <w:lang w:val="ru-RU"/>
        </w:rPr>
        <w:t>Идентификатор</w:t>
      </w:r>
      <w:r w:rsidRPr="00EA156E">
        <w:rPr>
          <w:bCs/>
          <w:lang w:val="ru-RU"/>
        </w:rPr>
        <w:t>&gt;</w:t>
      </w:r>
      <w:r>
        <w:rPr>
          <w:bCs/>
          <w:lang w:val="ru-RU"/>
        </w:rPr>
        <w:t xml:space="preserve"> = </w:t>
      </w:r>
      <w:r w:rsidRPr="00EA156E">
        <w:rPr>
          <w:bCs/>
          <w:lang w:val="ru-RU"/>
        </w:rPr>
        <w:t>&lt;</w:t>
      </w:r>
      <w:r>
        <w:rPr>
          <w:bCs/>
          <w:lang w:val="ru-RU"/>
        </w:rPr>
        <w:t>Значение</w:t>
      </w:r>
      <w:r w:rsidRPr="00EA156E">
        <w:rPr>
          <w:bCs/>
          <w:lang w:val="ru-RU"/>
        </w:rPr>
        <w:t>&gt;;</w:t>
      </w:r>
      <w:r w:rsidRPr="000920C4">
        <w:rPr>
          <w:bCs/>
          <w:lang w:val="ru-RU"/>
        </w:rPr>
        <w:t>|</w:t>
      </w:r>
      <w:r w:rsidRPr="00EA156E">
        <w:rPr>
          <w:bCs/>
          <w:lang w:val="ru-RU"/>
        </w:rPr>
        <w:t>&lt;Имя типа&gt;&lt;</w:t>
      </w:r>
      <w:r>
        <w:rPr>
          <w:bCs/>
          <w:lang w:val="ru-RU"/>
        </w:rPr>
        <w:t>Идентификатор</w:t>
      </w:r>
      <w:r w:rsidRPr="00EA156E">
        <w:rPr>
          <w:bCs/>
          <w:lang w:val="ru-RU"/>
        </w:rPr>
        <w:t>&gt;</w:t>
      </w:r>
      <w:r>
        <w:rPr>
          <w:bCs/>
          <w:lang w:val="ru-RU"/>
        </w:rPr>
        <w:t xml:space="preserve"> = </w:t>
      </w:r>
      <w:r w:rsidRPr="00EA156E">
        <w:rPr>
          <w:bCs/>
          <w:lang w:val="ru-RU"/>
        </w:rPr>
        <w:t>&lt;</w:t>
      </w:r>
      <w:r>
        <w:rPr>
          <w:bCs/>
          <w:lang w:val="ru-RU"/>
        </w:rPr>
        <w:t>Значение</w:t>
      </w:r>
      <w:r w:rsidRPr="00EA156E">
        <w:rPr>
          <w:bCs/>
          <w:lang w:val="ru-RU"/>
        </w:rPr>
        <w:t>&gt;</w:t>
      </w:r>
      <w:r w:rsidRPr="000920C4">
        <w:rPr>
          <w:bCs/>
          <w:lang w:val="ru-RU"/>
        </w:rPr>
        <w:t xml:space="preserve">, </w:t>
      </w:r>
      <w:r w:rsidRPr="00EA156E">
        <w:rPr>
          <w:bCs/>
          <w:lang w:val="ru-RU"/>
        </w:rPr>
        <w:t>&lt;Объявить переменную&gt;</w:t>
      </w:r>
    </w:p>
    <w:p w:rsidR="00E428F3" w:rsidRPr="002821B3" w:rsidRDefault="00E428F3" w:rsidP="00E428F3">
      <w:pPr>
        <w:pStyle w:val="-0"/>
        <w:ind w:firstLine="700"/>
        <w:rPr>
          <w:bCs/>
          <w:lang w:val="ru-RU"/>
        </w:rPr>
      </w:pPr>
      <w:r w:rsidRPr="001D7DF9">
        <w:rPr>
          <w:bCs/>
          <w:lang w:val="ru-RU"/>
        </w:rPr>
        <w:t>&lt;</w:t>
      </w:r>
      <w:r>
        <w:rPr>
          <w:bCs/>
          <w:lang w:val="ru-RU"/>
        </w:rPr>
        <w:t>Имя типа</w:t>
      </w:r>
      <w:r w:rsidRPr="001D7DF9">
        <w:rPr>
          <w:bCs/>
          <w:lang w:val="ru-RU"/>
        </w:rPr>
        <w:t>&gt;</w:t>
      </w:r>
      <w:r>
        <w:rPr>
          <w:bCs/>
          <w:lang w:val="ru-RU"/>
        </w:rPr>
        <w:t xml:space="preserve"> </w:t>
      </w:r>
      <m:oMath>
        <m:r>
          <m:rPr>
            <m:sty m:val="p"/>
          </m:rPr>
          <w:rPr>
            <w:rFonts w:ascii="Cambria Math" w:hAnsi="Cambria Math"/>
            <w:lang w:val="ru-RU"/>
          </w:rPr>
          <m:t>→</m:t>
        </m:r>
      </m:oMath>
      <w:r>
        <w:rPr>
          <w:bCs/>
          <w:lang w:val="ru-RU"/>
        </w:rPr>
        <w:t xml:space="preserve"> </w:t>
      </w:r>
      <w:r>
        <w:rPr>
          <w:bCs/>
        </w:rPr>
        <w:t>byte</w:t>
      </w:r>
      <w:r w:rsidRPr="00EA156E">
        <w:rPr>
          <w:bCs/>
          <w:lang w:val="ru-RU"/>
        </w:rPr>
        <w:t>|</w:t>
      </w:r>
      <w:r>
        <w:rPr>
          <w:bCs/>
        </w:rPr>
        <w:t>short</w:t>
      </w:r>
      <w:r w:rsidRPr="00EA156E">
        <w:rPr>
          <w:bCs/>
          <w:lang w:val="ru-RU"/>
        </w:rPr>
        <w:t>|</w:t>
      </w:r>
      <w:r>
        <w:rPr>
          <w:bCs/>
        </w:rPr>
        <w:t>int</w:t>
      </w:r>
      <w:r w:rsidRPr="00EA156E">
        <w:rPr>
          <w:bCs/>
          <w:lang w:val="ru-RU"/>
        </w:rPr>
        <w:t>|</w:t>
      </w:r>
      <w:r>
        <w:rPr>
          <w:bCs/>
        </w:rPr>
        <w:t>long</w:t>
      </w:r>
      <w:r w:rsidRPr="00EA156E">
        <w:rPr>
          <w:bCs/>
          <w:lang w:val="ru-RU"/>
        </w:rPr>
        <w:t>|</w:t>
      </w:r>
      <w:r>
        <w:rPr>
          <w:bCs/>
        </w:rPr>
        <w:t>float</w:t>
      </w:r>
      <w:r w:rsidRPr="00EA156E">
        <w:rPr>
          <w:bCs/>
          <w:lang w:val="ru-RU"/>
        </w:rPr>
        <w:t>|</w:t>
      </w:r>
      <w:r>
        <w:rPr>
          <w:bCs/>
        </w:rPr>
        <w:t>double</w:t>
      </w:r>
      <w:r w:rsidRPr="00EA156E">
        <w:rPr>
          <w:bCs/>
          <w:lang w:val="ru-RU"/>
        </w:rPr>
        <w:t>|</w:t>
      </w:r>
      <w:r>
        <w:rPr>
          <w:bCs/>
        </w:rPr>
        <w:t>char</w:t>
      </w:r>
      <w:r w:rsidRPr="00EA156E">
        <w:rPr>
          <w:bCs/>
          <w:lang w:val="ru-RU"/>
        </w:rPr>
        <w:t>|</w:t>
      </w:r>
      <w:proofErr w:type="spellStart"/>
      <w:r>
        <w:rPr>
          <w:bCs/>
        </w:rPr>
        <w:t>boolean</w:t>
      </w:r>
      <w:proofErr w:type="spellEnd"/>
      <w:r w:rsidRPr="002821B3">
        <w:rPr>
          <w:bCs/>
          <w:lang w:val="ru-RU"/>
        </w:rPr>
        <w:t>|</w:t>
      </w:r>
      <w:r>
        <w:rPr>
          <w:bCs/>
        </w:rPr>
        <w:t>String</w:t>
      </w:r>
    </w:p>
    <w:p w:rsidR="00E428F3" w:rsidRDefault="00E428F3" w:rsidP="00E428F3">
      <w:pPr>
        <w:pStyle w:val="-0"/>
        <w:ind w:firstLine="700"/>
        <w:rPr>
          <w:lang w:val="ru-RU"/>
        </w:rPr>
      </w:pPr>
      <w:r w:rsidRPr="004B5329">
        <w:rPr>
          <w:bCs/>
          <w:lang w:val="ru-RU"/>
        </w:rPr>
        <w:t>&lt;</w:t>
      </w:r>
      <w:r>
        <w:rPr>
          <w:bCs/>
          <w:lang w:val="ru-RU"/>
        </w:rPr>
        <w:t>Значение</w:t>
      </w:r>
      <w:r w:rsidRPr="004B5329">
        <w:rPr>
          <w:bCs/>
          <w:lang w:val="ru-RU"/>
        </w:rPr>
        <w:t>&gt;</w:t>
      </w:r>
      <w:r>
        <w:rPr>
          <w:bCs/>
          <w:lang w:val="ru-RU"/>
        </w:rPr>
        <w:t xml:space="preserve"> </w:t>
      </w:r>
      <m:oMath>
        <m:r>
          <m:rPr>
            <m:sty m:val="p"/>
          </m:rPr>
          <w:rPr>
            <w:rFonts w:ascii="Cambria Math" w:hAnsi="Cambria Math"/>
            <w:lang w:val="ru-RU"/>
          </w:rPr>
          <m:t>→</m:t>
        </m:r>
      </m:oMath>
      <w:r>
        <w:rPr>
          <w:bCs/>
          <w:lang w:val="ru-RU"/>
        </w:rPr>
        <w:t xml:space="preserve"> </w:t>
      </w:r>
      <w:r w:rsidRPr="002821B3">
        <w:rPr>
          <w:lang w:val="ru-RU"/>
        </w:rPr>
        <w:t>‘&lt;</w:t>
      </w:r>
      <w:r>
        <w:rPr>
          <w:lang w:val="ru-RU"/>
        </w:rPr>
        <w:t>Строка</w:t>
      </w:r>
      <w:r w:rsidRPr="002821B3">
        <w:rPr>
          <w:lang w:val="ru-RU"/>
        </w:rPr>
        <w:t>&gt;’</w:t>
      </w:r>
      <w:r w:rsidRPr="00906F5F">
        <w:rPr>
          <w:lang w:val="ru-RU"/>
        </w:rPr>
        <w:t>|&lt;</w:t>
      </w:r>
      <w:r>
        <w:rPr>
          <w:lang w:val="ru-RU"/>
        </w:rPr>
        <w:t>Число</w:t>
      </w:r>
      <w:r w:rsidRPr="00906F5F">
        <w:rPr>
          <w:lang w:val="ru-RU"/>
        </w:rPr>
        <w:t>&gt;</w:t>
      </w:r>
      <w:proofErr w:type="gramStart"/>
      <w:r w:rsidRPr="00906F5F">
        <w:rPr>
          <w:lang w:val="ru-RU"/>
        </w:rPr>
        <w:t>|&lt;</w:t>
      </w:r>
      <w:proofErr w:type="gramEnd"/>
      <w:r>
        <w:rPr>
          <w:lang w:val="ru-RU"/>
        </w:rPr>
        <w:t>Булево значение</w:t>
      </w:r>
      <w:r w:rsidRPr="00906F5F">
        <w:rPr>
          <w:lang w:val="ru-RU"/>
        </w:rPr>
        <w:t>&gt;</w:t>
      </w:r>
      <w:r w:rsidRPr="002B7431">
        <w:rPr>
          <w:lang w:val="ru-RU"/>
        </w:rPr>
        <w:t>|&lt;</w:t>
      </w:r>
      <w:r>
        <w:rPr>
          <w:lang w:val="ru-RU"/>
        </w:rPr>
        <w:t>Формула</w:t>
      </w:r>
      <w:r w:rsidRPr="002B7431">
        <w:rPr>
          <w:lang w:val="ru-RU"/>
        </w:rPr>
        <w:t>&gt;</w:t>
      </w:r>
    </w:p>
    <w:p w:rsidR="00E428F3" w:rsidRPr="002821B3" w:rsidRDefault="00E428F3" w:rsidP="00E428F3">
      <w:pPr>
        <w:pStyle w:val="-0"/>
        <w:ind w:firstLine="700"/>
        <w:rPr>
          <w:lang w:val="ru-RU"/>
        </w:rPr>
      </w:pPr>
      <w:r w:rsidRPr="00271E1E">
        <w:rPr>
          <w:lang w:val="ru-RU"/>
        </w:rPr>
        <w:t>&lt;Число&gt;</w:t>
      </w:r>
      <w:r w:rsidRPr="00271E1E">
        <w:rPr>
          <w:rFonts w:ascii="Times New Roman" w:hAnsi="Times New Roman" w:cs="Times New Roman"/>
          <w:lang w:val="ru-RU"/>
        </w:rPr>
        <w:t>→</w:t>
      </w:r>
      <w:r w:rsidRPr="00271E1E">
        <w:rPr>
          <w:lang w:val="ru-RU"/>
        </w:rPr>
        <w:t>&lt;</w:t>
      </w:r>
      <w:r>
        <w:rPr>
          <w:lang w:val="ru-RU"/>
        </w:rPr>
        <w:t>Знак</w:t>
      </w:r>
      <w:proofErr w:type="gramStart"/>
      <w:r w:rsidRPr="00271E1E">
        <w:rPr>
          <w:lang w:val="ru-RU"/>
        </w:rPr>
        <w:t>&gt;&lt;</w:t>
      </w:r>
      <w:proofErr w:type="gramEnd"/>
      <w:r w:rsidRPr="00271E1E">
        <w:rPr>
          <w:lang w:val="ru-RU"/>
        </w:rPr>
        <w:t>Вещественное число&gt;|&lt;</w:t>
      </w:r>
      <w:r>
        <w:rPr>
          <w:lang w:val="ru-RU"/>
        </w:rPr>
        <w:t>Знак</w:t>
      </w:r>
      <w:r w:rsidRPr="00271E1E">
        <w:rPr>
          <w:lang w:val="ru-RU"/>
        </w:rPr>
        <w:t>&gt;&lt;Целое число&gt;</w:t>
      </w:r>
    </w:p>
    <w:p w:rsidR="00E428F3" w:rsidRDefault="00E428F3" w:rsidP="00E428F3">
      <w:pPr>
        <w:pStyle w:val="-0"/>
        <w:ind w:firstLine="700"/>
        <w:rPr>
          <w:lang w:val="ru-RU"/>
        </w:rPr>
      </w:pPr>
      <w:r w:rsidRPr="00271E1E">
        <w:rPr>
          <w:lang w:val="ru-RU"/>
        </w:rPr>
        <w:t xml:space="preserve">&lt;Целое </w:t>
      </w:r>
      <w:proofErr w:type="gramStart"/>
      <w:r w:rsidRPr="00271E1E">
        <w:rPr>
          <w:lang w:val="ru-RU"/>
        </w:rPr>
        <w:t>число&gt;→</w:t>
      </w:r>
      <w:proofErr w:type="gramEnd"/>
      <w:r w:rsidRPr="00271E1E">
        <w:rPr>
          <w:lang w:val="ru-RU"/>
        </w:rPr>
        <w:t>&lt;Цифра&gt;|&lt;Цифра&gt;&lt;Целое число&gt;</w:t>
      </w:r>
    </w:p>
    <w:p w:rsidR="00E428F3" w:rsidRDefault="00E428F3" w:rsidP="00E428F3">
      <w:pPr>
        <w:pStyle w:val="-0"/>
        <w:ind w:firstLine="700"/>
        <w:rPr>
          <w:lang w:val="ru-RU"/>
        </w:rPr>
      </w:pPr>
      <w:r w:rsidRPr="00271E1E">
        <w:rPr>
          <w:lang w:val="ru-RU"/>
        </w:rPr>
        <w:lastRenderedPageBreak/>
        <w:t xml:space="preserve">&lt;Вещественное </w:t>
      </w:r>
      <w:proofErr w:type="gramStart"/>
      <w:r w:rsidRPr="00271E1E">
        <w:rPr>
          <w:lang w:val="ru-RU"/>
        </w:rPr>
        <w:t>число&gt;</w:t>
      </w:r>
      <w:r w:rsidRPr="00271E1E">
        <w:rPr>
          <w:rFonts w:ascii="Times New Roman" w:hAnsi="Times New Roman" w:cs="Times New Roman"/>
          <w:lang w:val="ru-RU"/>
        </w:rPr>
        <w:t>→</w:t>
      </w:r>
      <w:proofErr w:type="gramEnd"/>
      <w:r w:rsidRPr="00271E1E">
        <w:rPr>
          <w:lang w:val="ru-RU"/>
        </w:rPr>
        <w:t>&lt;Цифра&gt;|&lt;Цифра&gt;&lt;Вещественное число&gt;|&lt;Цифра&gt;.&lt;Вещественное число&gt;</w:t>
      </w:r>
    </w:p>
    <w:p w:rsidR="00E428F3" w:rsidRPr="002821B3" w:rsidRDefault="00E428F3" w:rsidP="00E428F3">
      <w:pPr>
        <w:pStyle w:val="-0"/>
        <w:ind w:firstLine="700"/>
        <w:rPr>
          <w:lang w:val="ru-RU"/>
        </w:rPr>
      </w:pPr>
      <w:r w:rsidRPr="002821B3">
        <w:rPr>
          <w:lang w:val="ru-RU"/>
        </w:rPr>
        <w:t xml:space="preserve">&lt;Булево </w:t>
      </w:r>
      <w:proofErr w:type="gramStart"/>
      <w:r w:rsidRPr="002821B3">
        <w:rPr>
          <w:lang w:val="ru-RU"/>
        </w:rPr>
        <w:t>значение&gt;→</w:t>
      </w:r>
      <w:proofErr w:type="gramEnd"/>
      <w:r w:rsidRPr="002821B3">
        <w:rPr>
          <w:lang w:val="en"/>
        </w:rPr>
        <w:t>true</w:t>
      </w:r>
      <w:r w:rsidRPr="002821B3">
        <w:rPr>
          <w:lang w:val="ru-RU"/>
        </w:rPr>
        <w:t>|</w:t>
      </w:r>
      <w:r w:rsidRPr="002821B3">
        <w:rPr>
          <w:lang w:val="en"/>
        </w:rPr>
        <w:t>false</w:t>
      </w:r>
    </w:p>
    <w:p w:rsidR="00E428F3" w:rsidRPr="002821B3" w:rsidRDefault="00E428F3" w:rsidP="00E428F3">
      <w:pPr>
        <w:pStyle w:val="-0"/>
        <w:ind w:firstLine="700"/>
        <w:rPr>
          <w:lang w:val="ru-RU"/>
        </w:rPr>
      </w:pPr>
      <w:r w:rsidRPr="002821B3">
        <w:rPr>
          <w:lang w:val="ru-RU"/>
        </w:rPr>
        <w:t>&lt;Идентификатор&gt;</w:t>
      </w:r>
      <w:r w:rsidRPr="002821B3">
        <w:rPr>
          <w:rFonts w:ascii="Times New Roman" w:hAnsi="Times New Roman" w:cs="Times New Roman"/>
          <w:lang w:val="ru-RU"/>
        </w:rPr>
        <w:t>→</w:t>
      </w:r>
      <w:r w:rsidRPr="002821B3">
        <w:rPr>
          <w:lang w:val="ru-RU"/>
        </w:rPr>
        <w:t>_&lt;</w:t>
      </w:r>
      <w:r w:rsidRPr="002821B3">
        <w:rPr>
          <w:rFonts w:ascii="Sylfaen" w:hAnsi="Sylfaen" w:cs="Sylfaen"/>
          <w:lang w:val="ru-RU"/>
        </w:rPr>
        <w:t>Идентификатор</w:t>
      </w:r>
      <w:r w:rsidRPr="002821B3">
        <w:rPr>
          <w:lang w:val="ru-RU"/>
        </w:rPr>
        <w:t>&gt;|&lt;</w:t>
      </w:r>
      <w:r w:rsidRPr="002821B3">
        <w:rPr>
          <w:rFonts w:ascii="Sylfaen" w:hAnsi="Sylfaen" w:cs="Sylfaen"/>
          <w:lang w:val="ru-RU"/>
        </w:rPr>
        <w:t>Буква</w:t>
      </w:r>
      <w:r w:rsidRPr="002821B3">
        <w:rPr>
          <w:lang w:val="ru-RU"/>
        </w:rPr>
        <w:t>&gt;&lt;</w:t>
      </w:r>
      <w:r w:rsidRPr="002821B3">
        <w:rPr>
          <w:rFonts w:ascii="Sylfaen" w:hAnsi="Sylfaen" w:cs="Sylfaen"/>
          <w:lang w:val="ru-RU"/>
        </w:rPr>
        <w:t>Идентификатор</w:t>
      </w:r>
      <w:r w:rsidRPr="002821B3">
        <w:rPr>
          <w:lang w:val="ru-RU"/>
        </w:rPr>
        <w:t>&gt;|_&lt;</w:t>
      </w:r>
      <w:r w:rsidRPr="002821B3">
        <w:rPr>
          <w:rFonts w:ascii="Sylfaen" w:hAnsi="Sylfaen" w:cs="Sylfaen"/>
          <w:lang w:val="ru-RU"/>
        </w:rPr>
        <w:t>ЦифрИд</w:t>
      </w:r>
      <w:r w:rsidRPr="002821B3">
        <w:rPr>
          <w:lang w:val="ru-RU"/>
        </w:rPr>
        <w:t>&gt;|&lt;</w:t>
      </w:r>
      <w:r w:rsidRPr="002821B3">
        <w:rPr>
          <w:rFonts w:ascii="Sylfaen" w:hAnsi="Sylfaen" w:cs="Sylfaen"/>
          <w:lang w:val="ru-RU"/>
        </w:rPr>
        <w:t>Буква</w:t>
      </w:r>
      <w:r w:rsidRPr="002821B3">
        <w:rPr>
          <w:lang w:val="ru-RU"/>
        </w:rPr>
        <w:t>&gt;&lt;</w:t>
      </w:r>
      <w:r w:rsidRPr="002821B3">
        <w:rPr>
          <w:rFonts w:ascii="Sylfaen" w:hAnsi="Sylfaen" w:cs="Sylfaen"/>
          <w:lang w:val="ru-RU"/>
        </w:rPr>
        <w:t>ЦифрИд</w:t>
      </w:r>
      <w:r w:rsidRPr="002821B3">
        <w:rPr>
          <w:lang w:val="ru-RU"/>
        </w:rPr>
        <w:t>&gt;|&lt;</w:t>
      </w:r>
      <w:r w:rsidRPr="002821B3">
        <w:rPr>
          <w:rFonts w:ascii="Sylfaen" w:hAnsi="Sylfaen" w:cs="Sylfaen"/>
          <w:lang w:val="ru-RU"/>
        </w:rPr>
        <w:t>Буква</w:t>
      </w:r>
      <w:r w:rsidRPr="002821B3">
        <w:rPr>
          <w:lang w:val="ru-RU"/>
        </w:rPr>
        <w:t>&gt;</w:t>
      </w:r>
    </w:p>
    <w:p w:rsidR="00E428F3" w:rsidRPr="00FB0997" w:rsidRDefault="00E428F3" w:rsidP="00E428F3">
      <w:pPr>
        <w:pStyle w:val="-0"/>
        <w:ind w:firstLine="700"/>
        <w:rPr>
          <w:lang w:val="ru-RU"/>
        </w:rPr>
      </w:pPr>
      <w:r w:rsidRPr="00FB0997">
        <w:rPr>
          <w:lang w:val="ru-RU"/>
        </w:rPr>
        <w:t>&lt;</w:t>
      </w:r>
      <w:proofErr w:type="spellStart"/>
      <w:r w:rsidRPr="00FB0997">
        <w:rPr>
          <w:rFonts w:ascii="Sylfaen" w:hAnsi="Sylfaen" w:cs="Sylfaen"/>
          <w:lang w:val="ru-RU"/>
        </w:rPr>
        <w:t>ЦифрИд</w:t>
      </w:r>
      <w:proofErr w:type="spellEnd"/>
      <w:r w:rsidRPr="00FB0997">
        <w:rPr>
          <w:lang w:val="ru-RU"/>
        </w:rPr>
        <w:t>&gt;</w:t>
      </w:r>
      <w:r w:rsidRPr="00FB0997">
        <w:rPr>
          <w:rFonts w:ascii="Times New Roman" w:hAnsi="Times New Roman" w:cs="Times New Roman"/>
          <w:lang w:val="ru-RU"/>
        </w:rPr>
        <w:t>→</w:t>
      </w:r>
      <w:r w:rsidRPr="00FB0997">
        <w:rPr>
          <w:lang w:val="ru-RU"/>
        </w:rPr>
        <w:t>&lt;Цифра&gt;|&lt;Цифра&gt;&lt;</w:t>
      </w:r>
      <w:proofErr w:type="spellStart"/>
      <w:r w:rsidRPr="00FB0997">
        <w:rPr>
          <w:lang w:val="ru-RU"/>
        </w:rPr>
        <w:t>ЦифрИд</w:t>
      </w:r>
      <w:proofErr w:type="spellEnd"/>
      <w:r w:rsidRPr="00FB0997">
        <w:rPr>
          <w:lang w:val="ru-RU"/>
        </w:rPr>
        <w:t>&gt;| &lt;Цифра&gt;&lt;Идентификатор&gt;</w:t>
      </w:r>
    </w:p>
    <w:p w:rsidR="00E428F3" w:rsidRPr="005939FC" w:rsidRDefault="00E428F3" w:rsidP="00E428F3">
      <w:pPr>
        <w:pStyle w:val="-0"/>
        <w:ind w:firstLine="700"/>
        <w:rPr>
          <w:lang w:val="ru-RU"/>
        </w:rPr>
      </w:pPr>
      <w:r w:rsidRPr="005939FC">
        <w:rPr>
          <w:lang w:val="ru-RU"/>
        </w:rPr>
        <w:t xml:space="preserve">&lt;Стандартные </w:t>
      </w:r>
      <w:proofErr w:type="gramStart"/>
      <w:r w:rsidRPr="005939FC">
        <w:rPr>
          <w:lang w:val="ru-RU"/>
        </w:rPr>
        <w:t>функции&gt;→</w:t>
      </w:r>
      <w:proofErr w:type="gramEnd"/>
      <w:r w:rsidRPr="005939FC">
        <w:t>Math</w:t>
      </w:r>
      <w:r w:rsidRPr="005939FC">
        <w:rPr>
          <w:lang w:val="ru-RU"/>
        </w:rPr>
        <w:t>.</w:t>
      </w:r>
      <w:r w:rsidRPr="005939FC">
        <w:rPr>
          <w:lang w:val="en"/>
        </w:rPr>
        <w:t>log</w:t>
      </w:r>
      <w:r w:rsidRPr="005939FC">
        <w:rPr>
          <w:lang w:val="ru-RU"/>
        </w:rPr>
        <w:t xml:space="preserve">(&lt;Формула&gt;)| </w:t>
      </w:r>
      <w:r w:rsidRPr="005939FC">
        <w:t>Math</w:t>
      </w:r>
      <w:r w:rsidRPr="005939FC">
        <w:rPr>
          <w:lang w:val="ru-RU"/>
        </w:rPr>
        <w:t>.</w:t>
      </w:r>
      <w:r w:rsidRPr="005939FC">
        <w:rPr>
          <w:lang w:val="en"/>
        </w:rPr>
        <w:t>pow</w:t>
      </w:r>
      <w:r w:rsidRPr="005939FC">
        <w:rPr>
          <w:lang w:val="ru-RU"/>
        </w:rPr>
        <w:t xml:space="preserve">(&lt;Формула&gt;,&lt;Формула&gt;)| </w:t>
      </w:r>
      <w:r w:rsidRPr="005939FC">
        <w:t>Math</w:t>
      </w:r>
      <w:r w:rsidRPr="005939FC">
        <w:rPr>
          <w:lang w:val="ru-RU"/>
        </w:rPr>
        <w:t>.</w:t>
      </w:r>
      <w:r w:rsidRPr="005939FC">
        <w:rPr>
          <w:lang w:val="en"/>
        </w:rPr>
        <w:t>sqrt</w:t>
      </w:r>
      <w:r w:rsidRPr="005939FC">
        <w:rPr>
          <w:lang w:val="ru-RU"/>
        </w:rPr>
        <w:t>(&lt;Формула&gt;)</w:t>
      </w:r>
    </w:p>
    <w:p w:rsidR="00E428F3" w:rsidRPr="005939FC" w:rsidRDefault="00E428F3" w:rsidP="00E428F3">
      <w:pPr>
        <w:pStyle w:val="-0"/>
        <w:ind w:firstLine="700"/>
        <w:rPr>
          <w:lang w:val="ru-RU"/>
        </w:rPr>
      </w:pPr>
      <w:r w:rsidRPr="005939FC">
        <w:rPr>
          <w:lang w:val="ru-RU"/>
        </w:rPr>
        <w:t>&lt;Функция вывода&gt;→</w:t>
      </w:r>
      <w:r w:rsidRPr="005939FC">
        <w:rPr>
          <w:lang w:val="en"/>
        </w:rPr>
        <w:t>System</w:t>
      </w:r>
      <w:r w:rsidRPr="005939FC">
        <w:rPr>
          <w:lang w:val="ru-RU"/>
        </w:rPr>
        <w:t>.</w:t>
      </w:r>
      <w:r w:rsidRPr="005939FC">
        <w:rPr>
          <w:lang w:val="en"/>
        </w:rPr>
        <w:t>out</w:t>
      </w:r>
      <w:r w:rsidRPr="005939FC">
        <w:rPr>
          <w:lang w:val="ru-RU"/>
        </w:rPr>
        <w:t>.</w:t>
      </w:r>
      <w:r w:rsidRPr="005939FC">
        <w:rPr>
          <w:lang w:val="en"/>
        </w:rPr>
        <w:t>print</w:t>
      </w:r>
      <w:r w:rsidRPr="005939FC">
        <w:rPr>
          <w:lang w:val="ru-RU"/>
        </w:rPr>
        <w:t>(&lt;Вывод&gt;);</w:t>
      </w:r>
    </w:p>
    <w:p w:rsidR="00E428F3" w:rsidRPr="00B0003D" w:rsidRDefault="00E428F3" w:rsidP="00E428F3">
      <w:pPr>
        <w:pStyle w:val="-0"/>
        <w:ind w:firstLine="700"/>
        <w:rPr>
          <w:lang w:val="ru-RU"/>
        </w:rPr>
      </w:pPr>
      <w:r w:rsidRPr="00B0003D">
        <w:rPr>
          <w:lang w:val="ru-RU"/>
        </w:rPr>
        <w:t>&lt;Вывод&gt;→&lt;Идентификатор&gt;|&lt;Идентификатор&gt;+&lt;Вывод&gt;</w:t>
      </w:r>
      <w:proofErr w:type="gramStart"/>
      <w:r w:rsidRPr="00B0003D">
        <w:rPr>
          <w:lang w:val="ru-RU"/>
        </w:rPr>
        <w:t>|”&lt;</w:t>
      </w:r>
      <w:proofErr w:type="gramEnd"/>
      <w:r w:rsidRPr="00B0003D">
        <w:rPr>
          <w:lang w:val="ru-RU"/>
        </w:rPr>
        <w:t>Строка&gt;”|”&lt;Строка&gt;”+&lt;Вывод&gt;</w:t>
      </w:r>
    </w:p>
    <w:p w:rsidR="00E428F3" w:rsidRPr="00A3548B" w:rsidRDefault="00E428F3" w:rsidP="00E428F3">
      <w:pPr>
        <w:pStyle w:val="-0"/>
        <w:ind w:firstLine="700"/>
        <w:rPr>
          <w:lang w:val="ru-RU"/>
        </w:rPr>
      </w:pPr>
      <w:r w:rsidRPr="00A3548B">
        <w:rPr>
          <w:lang w:val="ru-RU"/>
        </w:rPr>
        <w:t>&lt;Присваивание&gt;→&lt;Идентификатор</w:t>
      </w:r>
      <w:proofErr w:type="gramStart"/>
      <w:r w:rsidRPr="00A3548B">
        <w:rPr>
          <w:lang w:val="ru-RU"/>
        </w:rPr>
        <w:t>&gt;&lt;</w:t>
      </w:r>
      <w:proofErr w:type="gramEnd"/>
      <w:r w:rsidRPr="00A3548B">
        <w:rPr>
          <w:lang w:val="ru-RU"/>
        </w:rPr>
        <w:t>Операторы присваивания&gt;&lt;Формула&gt;;|&lt;Унарные операторы&gt;&lt;Формула&gt;;|&lt;Формула&gt;&lt;Унарные операторы&gt;;</w:t>
      </w:r>
    </w:p>
    <w:p w:rsidR="00E428F3" w:rsidRPr="00DB43CC" w:rsidRDefault="00E428F3" w:rsidP="00E428F3">
      <w:pPr>
        <w:pStyle w:val="-0"/>
        <w:ind w:firstLine="700"/>
        <w:rPr>
          <w:lang w:val="ru-RU"/>
        </w:rPr>
      </w:pPr>
      <w:r w:rsidRPr="00886329">
        <w:rPr>
          <w:lang w:val="ru-RU"/>
        </w:rPr>
        <w:t>&lt;Формула&gt;</w:t>
      </w:r>
      <w:proofErr w:type="gramStart"/>
      <w:r w:rsidRPr="00886329">
        <w:rPr>
          <w:rFonts w:ascii="Times New Roman" w:hAnsi="Times New Roman" w:cs="Times New Roman"/>
          <w:lang w:val="ru-RU"/>
        </w:rPr>
        <w:t>→</w:t>
      </w:r>
      <w:r w:rsidRPr="009D7142">
        <w:rPr>
          <w:lang w:val="ru-RU"/>
        </w:rPr>
        <w:t>&lt;</w:t>
      </w:r>
      <w:proofErr w:type="gramEnd"/>
      <w:r w:rsidRPr="009D7142">
        <w:rPr>
          <w:lang w:val="ru-RU"/>
        </w:rPr>
        <w:t>Стандартные функции&gt;</w:t>
      </w:r>
      <w:r w:rsidRPr="00C06A00">
        <w:rPr>
          <w:lang w:val="ru-RU"/>
        </w:rPr>
        <w:t>|</w:t>
      </w:r>
      <w:r w:rsidRPr="00886329">
        <w:rPr>
          <w:lang w:val="ru-RU"/>
        </w:rPr>
        <w:t>&lt;Формула&gt;&lt;Арифметические операторы&gt;&lt;Формула&gt;|&lt;Формула&gt;&lt;</w:t>
      </w:r>
      <w:r>
        <w:rPr>
          <w:lang w:val="ru-RU"/>
        </w:rPr>
        <w:t>Операторы сравнения</w:t>
      </w:r>
      <w:r w:rsidRPr="00886329">
        <w:rPr>
          <w:lang w:val="ru-RU"/>
        </w:rPr>
        <w:t>&gt;&lt;Формула&gt;|&lt;Формула&gt;&lt;</w:t>
      </w:r>
      <w:r>
        <w:rPr>
          <w:lang w:val="ru-RU"/>
        </w:rPr>
        <w:t>Логические операторы</w:t>
      </w:r>
      <w:r w:rsidRPr="00886329">
        <w:rPr>
          <w:lang w:val="ru-RU"/>
        </w:rPr>
        <w:t>&gt;&lt;Формула&gt;</w:t>
      </w:r>
      <w:r w:rsidRPr="008B708F">
        <w:rPr>
          <w:lang w:val="ru-RU"/>
        </w:rPr>
        <w:t>|</w:t>
      </w:r>
      <w:r w:rsidRPr="009D7142">
        <w:rPr>
          <w:lang w:val="ru-RU"/>
        </w:rPr>
        <w:t>&lt;Операнд&gt;|</w:t>
      </w:r>
      <w:r w:rsidRPr="00886329">
        <w:rPr>
          <w:lang w:val="ru-RU"/>
        </w:rPr>
        <w:t>&lt;Формула&gt;</w:t>
      </w:r>
      <w:r w:rsidRPr="009D7142">
        <w:rPr>
          <w:lang w:val="ru-RU"/>
        </w:rPr>
        <w:t>&lt;Унарные операторы&gt;|(</w:t>
      </w:r>
      <w:r w:rsidRPr="00886329">
        <w:rPr>
          <w:lang w:val="ru-RU"/>
        </w:rPr>
        <w:t>&lt;Формула&gt;</w:t>
      </w:r>
      <w:r w:rsidRPr="009D7142">
        <w:rPr>
          <w:lang w:val="ru-RU"/>
        </w:rPr>
        <w:t>)|</w:t>
      </w:r>
      <w:r w:rsidRPr="00BA3CFF">
        <w:rPr>
          <w:lang w:val="ru-RU"/>
        </w:rPr>
        <w:t>!&lt;Формула&gt;|&lt;Формула&gt;&lt;Логические операторы&gt;&lt;Формула&gt;</w:t>
      </w:r>
    </w:p>
    <w:p w:rsidR="00E428F3" w:rsidRPr="009D7142" w:rsidRDefault="00E428F3" w:rsidP="00E428F3">
      <w:pPr>
        <w:pStyle w:val="-0"/>
        <w:ind w:firstLine="700"/>
        <w:rPr>
          <w:lang w:val="ru-RU"/>
        </w:rPr>
      </w:pPr>
      <w:r w:rsidRPr="009D7142">
        <w:rPr>
          <w:lang w:val="ru-RU"/>
        </w:rPr>
        <w:t>&lt;Операнд&gt;→&lt;Идентификатор&gt;|&lt;Значение&gt;|&lt;Формула&gt;</w:t>
      </w:r>
    </w:p>
    <w:p w:rsidR="00E428F3" w:rsidRPr="00E520FC" w:rsidRDefault="00E428F3" w:rsidP="00E428F3">
      <w:pPr>
        <w:pStyle w:val="-0"/>
        <w:ind w:firstLine="700"/>
        <w:rPr>
          <w:lang w:val="ru-RU"/>
        </w:rPr>
      </w:pPr>
      <w:r w:rsidRPr="00E520FC">
        <w:rPr>
          <w:lang w:val="ru-RU"/>
        </w:rPr>
        <w:t xml:space="preserve">&lt;Унарные </w:t>
      </w:r>
      <w:proofErr w:type="gramStart"/>
      <w:r w:rsidRPr="00E520FC">
        <w:rPr>
          <w:lang w:val="ru-RU"/>
        </w:rPr>
        <w:t>операторы&gt;→</w:t>
      </w:r>
      <w:proofErr w:type="gramEnd"/>
      <w:r w:rsidRPr="00E520FC">
        <w:rPr>
          <w:lang w:val="ru-RU"/>
        </w:rPr>
        <w:t>++|--</w:t>
      </w:r>
    </w:p>
    <w:p w:rsidR="00E428F3" w:rsidRPr="008B708F" w:rsidRDefault="00E428F3" w:rsidP="00E428F3">
      <w:pPr>
        <w:pStyle w:val="-0"/>
        <w:ind w:firstLine="700"/>
        <w:rPr>
          <w:lang w:val="ru-RU"/>
        </w:rPr>
      </w:pPr>
      <w:r w:rsidRPr="00E520FC">
        <w:rPr>
          <w:lang w:val="ru-RU"/>
        </w:rPr>
        <w:t xml:space="preserve">&lt;Арифметические </w:t>
      </w:r>
      <w:proofErr w:type="gramStart"/>
      <w:r w:rsidRPr="00E520FC">
        <w:rPr>
          <w:lang w:val="ru-RU"/>
        </w:rPr>
        <w:t>операторы&gt;</w:t>
      </w:r>
      <w:r w:rsidRPr="00E520FC">
        <w:rPr>
          <w:rFonts w:ascii="Times New Roman" w:hAnsi="Times New Roman" w:cs="Times New Roman"/>
          <w:lang w:val="ru-RU"/>
        </w:rPr>
        <w:t>→</w:t>
      </w:r>
      <w:proofErr w:type="gramEnd"/>
      <w:r w:rsidRPr="00E520FC">
        <w:rPr>
          <w:lang w:val="ru-RU"/>
        </w:rPr>
        <w:t>+|-|%|/</w:t>
      </w:r>
    </w:p>
    <w:p w:rsidR="00E428F3" w:rsidRPr="008B708F" w:rsidRDefault="00E428F3" w:rsidP="00E428F3">
      <w:pPr>
        <w:pStyle w:val="-0"/>
        <w:ind w:firstLine="700"/>
        <w:rPr>
          <w:lang w:val="ru-RU"/>
        </w:rPr>
      </w:pPr>
      <w:r w:rsidRPr="00E520FC">
        <w:rPr>
          <w:lang w:val="ru-RU"/>
        </w:rPr>
        <w:lastRenderedPageBreak/>
        <w:t xml:space="preserve">&lt;Операторы </w:t>
      </w:r>
      <w:proofErr w:type="gramStart"/>
      <w:r w:rsidRPr="00E520FC">
        <w:rPr>
          <w:lang w:val="ru-RU"/>
        </w:rPr>
        <w:t>присваивания&gt;→</w:t>
      </w:r>
      <w:proofErr w:type="gramEnd"/>
      <w:r w:rsidRPr="00E520FC">
        <w:rPr>
          <w:lang w:val="ru-RU"/>
        </w:rPr>
        <w:t>=|-=|+=|%=|/=|*=</w:t>
      </w:r>
    </w:p>
    <w:p w:rsidR="00E428F3" w:rsidRDefault="00E428F3" w:rsidP="00E428F3">
      <w:pPr>
        <w:pStyle w:val="-0"/>
        <w:ind w:firstLine="700"/>
        <w:rPr>
          <w:lang w:val="ru-RU"/>
        </w:rPr>
      </w:pPr>
      <w:r w:rsidRPr="008B708F">
        <w:rPr>
          <w:lang w:val="ru-RU"/>
        </w:rPr>
        <w:t>&lt;Цикл&gt;</w:t>
      </w:r>
      <w:proofErr w:type="gramStart"/>
      <w:r w:rsidRPr="008B708F">
        <w:rPr>
          <w:lang w:val="ru-RU"/>
        </w:rPr>
        <w:t>→&lt;</w:t>
      </w:r>
      <w:proofErr w:type="gramEnd"/>
      <w:r w:rsidRPr="008B708F">
        <w:rPr>
          <w:lang w:val="ru-RU"/>
        </w:rPr>
        <w:t xml:space="preserve">Цикл </w:t>
      </w:r>
      <w:r w:rsidRPr="008B708F">
        <w:rPr>
          <w:lang w:val="en"/>
        </w:rPr>
        <w:t>for</w:t>
      </w:r>
      <w:r w:rsidRPr="008B708F">
        <w:rPr>
          <w:lang w:val="ru-RU"/>
        </w:rPr>
        <w:t xml:space="preserve">&gt;|&lt;Цикл </w:t>
      </w:r>
      <w:r w:rsidRPr="008B708F">
        <w:rPr>
          <w:lang w:val="en"/>
        </w:rPr>
        <w:t>while</w:t>
      </w:r>
      <w:r w:rsidRPr="008B708F">
        <w:rPr>
          <w:lang w:val="ru-RU"/>
        </w:rPr>
        <w:t xml:space="preserve">&gt;|&lt;Цикл </w:t>
      </w:r>
      <w:r w:rsidRPr="008B708F">
        <w:rPr>
          <w:lang w:val="en"/>
        </w:rPr>
        <w:t>do</w:t>
      </w:r>
      <w:r w:rsidRPr="008B708F">
        <w:rPr>
          <w:lang w:val="ru-RU"/>
        </w:rPr>
        <w:t>&gt;</w:t>
      </w:r>
    </w:p>
    <w:p w:rsidR="00E428F3" w:rsidRPr="00391156" w:rsidRDefault="00E428F3" w:rsidP="00E428F3">
      <w:pPr>
        <w:pStyle w:val="-0"/>
        <w:ind w:firstLine="700"/>
        <w:rPr>
          <w:lang w:val="ru-RU"/>
        </w:rPr>
      </w:pPr>
      <w:r w:rsidRPr="00391156">
        <w:rPr>
          <w:lang w:val="ru-RU"/>
        </w:rPr>
        <w:t xml:space="preserve">&lt;Цикл </w:t>
      </w:r>
      <w:proofErr w:type="gramStart"/>
      <w:r w:rsidRPr="00391156">
        <w:rPr>
          <w:lang w:val="en"/>
        </w:rPr>
        <w:t>for</w:t>
      </w:r>
      <w:r w:rsidRPr="00391156">
        <w:rPr>
          <w:lang w:val="ru-RU"/>
        </w:rPr>
        <w:t>&gt;</w:t>
      </w:r>
      <w:r w:rsidRPr="00391156">
        <w:rPr>
          <w:rFonts w:ascii="Times New Roman" w:hAnsi="Times New Roman" w:cs="Times New Roman"/>
          <w:lang w:val="ru-RU"/>
        </w:rPr>
        <w:t>→</w:t>
      </w:r>
      <w:proofErr w:type="gramEnd"/>
      <w:r w:rsidRPr="00391156">
        <w:rPr>
          <w:lang w:val="en"/>
        </w:rPr>
        <w:t>for</w:t>
      </w:r>
      <w:r w:rsidRPr="00391156">
        <w:rPr>
          <w:lang w:val="ru-RU"/>
        </w:rPr>
        <w:t xml:space="preserve"> (&lt;Инициализация счётчика&gt;;&lt;Условие&gt;;&lt;Изменение счётчика&gt;){&lt;Предложение&gt;}|</w:t>
      </w:r>
      <w:r w:rsidRPr="00391156">
        <w:rPr>
          <w:lang w:val="en"/>
        </w:rPr>
        <w:t>for</w:t>
      </w:r>
      <w:r w:rsidRPr="00391156">
        <w:rPr>
          <w:lang w:val="ru-RU"/>
        </w:rPr>
        <w:t xml:space="preserve"> (&lt;Инициализация счётчика&gt;;&lt;Условие&gt;;&lt;Изменение счётчика&gt;)&lt;Арифметическое выражение&gt;</w:t>
      </w:r>
    </w:p>
    <w:p w:rsidR="00E428F3" w:rsidRPr="00391156" w:rsidRDefault="00E428F3" w:rsidP="00E428F3">
      <w:pPr>
        <w:pStyle w:val="-0"/>
        <w:ind w:firstLine="700"/>
        <w:rPr>
          <w:lang w:val="ru-RU"/>
        </w:rPr>
      </w:pPr>
      <w:r w:rsidRPr="00391156">
        <w:rPr>
          <w:lang w:val="ru-RU"/>
        </w:rPr>
        <w:t xml:space="preserve">&lt;Инициализация </w:t>
      </w:r>
      <w:proofErr w:type="gramStart"/>
      <w:r w:rsidRPr="00391156">
        <w:rPr>
          <w:lang w:val="ru-RU"/>
        </w:rPr>
        <w:t>счётчика&gt;</w:t>
      </w:r>
      <w:r w:rsidRPr="00391156">
        <w:rPr>
          <w:rFonts w:ascii="Times New Roman" w:hAnsi="Times New Roman" w:cs="Times New Roman"/>
          <w:lang w:val="ru-RU"/>
        </w:rPr>
        <w:t>→</w:t>
      </w:r>
      <w:proofErr w:type="gramEnd"/>
      <m:oMath>
        <m:r>
          <m:rPr>
            <m:sty m:val="p"/>
          </m:rPr>
          <w:rPr>
            <w:rFonts w:ascii="Cambria Math" w:hAnsi="Cambria Math"/>
            <w:lang w:val="en"/>
          </w:rPr>
          <m:t>λ</m:t>
        </m:r>
      </m:oMath>
      <w:r w:rsidRPr="00391156">
        <w:rPr>
          <w:lang w:val="ru-RU"/>
        </w:rPr>
        <w:t>|&lt;Объявить переменную&gt;|&lt;Присваивание&gt;</w:t>
      </w:r>
    </w:p>
    <w:p w:rsidR="00E428F3" w:rsidRDefault="00E428F3" w:rsidP="00E428F3">
      <w:pPr>
        <w:pStyle w:val="-0"/>
        <w:ind w:firstLine="700"/>
        <w:rPr>
          <w:lang w:val="ru-RU"/>
        </w:rPr>
      </w:pPr>
      <w:r w:rsidRPr="00391156">
        <w:rPr>
          <w:lang w:val="ru-RU"/>
        </w:rPr>
        <w:t xml:space="preserve">&lt;Изменение </w:t>
      </w:r>
      <w:proofErr w:type="gramStart"/>
      <w:r w:rsidRPr="00391156">
        <w:rPr>
          <w:lang w:val="ru-RU"/>
        </w:rPr>
        <w:t>счётчика&gt;</w:t>
      </w:r>
      <w:r w:rsidRPr="00391156">
        <w:rPr>
          <w:rFonts w:ascii="Times New Roman" w:hAnsi="Times New Roman" w:cs="Times New Roman"/>
          <w:lang w:val="ru-RU"/>
        </w:rPr>
        <w:t>→</w:t>
      </w:r>
      <w:proofErr w:type="gramEnd"/>
      <m:oMath>
        <m:r>
          <m:rPr>
            <m:sty m:val="p"/>
          </m:rPr>
          <w:rPr>
            <w:rFonts w:ascii="Cambria Math" w:hAnsi="Cambria Math"/>
            <w:lang w:val="en"/>
          </w:rPr>
          <m:t>λ</m:t>
        </m:r>
      </m:oMath>
      <w:r w:rsidRPr="00391156">
        <w:rPr>
          <w:lang w:val="ru-RU"/>
        </w:rPr>
        <w:t>|&lt;Присваивание&gt;</w:t>
      </w:r>
    </w:p>
    <w:p w:rsidR="00E428F3" w:rsidRPr="00BA3CFF" w:rsidRDefault="00E428F3" w:rsidP="00E428F3">
      <w:pPr>
        <w:pStyle w:val="-0"/>
        <w:ind w:firstLine="700"/>
        <w:rPr>
          <w:lang w:val="ru-RU"/>
        </w:rPr>
      </w:pPr>
      <w:r w:rsidRPr="00BA3CFF">
        <w:rPr>
          <w:lang w:val="ru-RU"/>
        </w:rPr>
        <w:t>&lt;Условие&gt;→&lt;Формула&gt;</w:t>
      </w:r>
    </w:p>
    <w:p w:rsidR="00E428F3" w:rsidRPr="008B708F" w:rsidRDefault="00E428F3" w:rsidP="00E428F3">
      <w:pPr>
        <w:pStyle w:val="-0"/>
        <w:ind w:firstLine="700"/>
        <w:rPr>
          <w:lang w:val="ru-RU"/>
        </w:rPr>
      </w:pPr>
      <w:r w:rsidRPr="008B708F">
        <w:rPr>
          <w:lang w:val="ru-RU"/>
        </w:rPr>
        <w:t xml:space="preserve">&lt;Логические </w:t>
      </w:r>
      <w:proofErr w:type="gramStart"/>
      <w:r w:rsidRPr="008B708F">
        <w:rPr>
          <w:lang w:val="ru-RU"/>
        </w:rPr>
        <w:t>операторы&gt;→</w:t>
      </w:r>
      <w:proofErr w:type="gramEnd"/>
      <w:r w:rsidRPr="008B708F">
        <w:rPr>
          <w:lang w:val="ru-RU"/>
        </w:rPr>
        <w:t>&amp;&amp;||||</w:t>
      </w:r>
    </w:p>
    <w:p w:rsidR="00E428F3" w:rsidRPr="008B708F" w:rsidRDefault="00E428F3" w:rsidP="00E428F3">
      <w:pPr>
        <w:pStyle w:val="-0"/>
        <w:ind w:firstLine="700"/>
        <w:rPr>
          <w:lang w:val="ru-RU"/>
        </w:rPr>
      </w:pPr>
      <w:r w:rsidRPr="008B708F">
        <w:rPr>
          <w:lang w:val="ru-RU"/>
        </w:rPr>
        <w:t xml:space="preserve">&lt;Операторы </w:t>
      </w:r>
      <w:proofErr w:type="gramStart"/>
      <w:r w:rsidRPr="008B708F">
        <w:rPr>
          <w:lang w:val="ru-RU"/>
        </w:rPr>
        <w:t>сравнения&gt;→</w:t>
      </w:r>
      <w:proofErr w:type="gramEnd"/>
      <w:r w:rsidRPr="008B708F">
        <w:rPr>
          <w:lang w:val="ru-RU"/>
        </w:rPr>
        <w:t>==|!=|&gt;|&lt;|&gt;=|&lt;=</w:t>
      </w:r>
    </w:p>
    <w:p w:rsidR="00E428F3" w:rsidRPr="00BA3CFF" w:rsidRDefault="00E428F3" w:rsidP="00E428F3">
      <w:pPr>
        <w:pStyle w:val="-0"/>
        <w:ind w:firstLine="700"/>
        <w:rPr>
          <w:lang w:val="ru-RU"/>
        </w:rPr>
      </w:pPr>
      <w:r w:rsidRPr="00BA3CFF">
        <w:rPr>
          <w:rFonts w:cs="Times New Roman [TMC ]"/>
          <w:szCs w:val="28"/>
          <w:lang w:val="ru-RU"/>
        </w:rPr>
        <w:t xml:space="preserve">&lt;Цикл </w:t>
      </w:r>
      <w:proofErr w:type="gramStart"/>
      <w:r w:rsidRPr="00BA3CFF">
        <w:rPr>
          <w:rFonts w:cs="Times New Roman [TMC ]"/>
          <w:szCs w:val="28"/>
          <w:lang w:val="en"/>
        </w:rPr>
        <w:t>while</w:t>
      </w:r>
      <w:r w:rsidRPr="00BA3CFF">
        <w:rPr>
          <w:rFonts w:cs="Times New Roman [TMC ]"/>
          <w:szCs w:val="28"/>
          <w:lang w:val="ru-RU"/>
        </w:rPr>
        <w:t>&gt;</w:t>
      </w:r>
      <w:r w:rsidRPr="00BA3CFF">
        <w:rPr>
          <w:lang w:val="ru-RU"/>
        </w:rPr>
        <w:t>→</w:t>
      </w:r>
      <w:proofErr w:type="gramEnd"/>
      <w:r w:rsidRPr="00BA3CFF">
        <w:rPr>
          <w:lang w:val="en"/>
        </w:rPr>
        <w:t>While</w:t>
      </w:r>
      <w:r w:rsidRPr="00BA3CFF">
        <w:rPr>
          <w:lang w:val="ru-RU"/>
        </w:rPr>
        <w:t xml:space="preserve"> (&lt;Условие&gt;){&lt;Предложение&gt;}</w:t>
      </w:r>
    </w:p>
    <w:p w:rsidR="00E428F3" w:rsidRPr="00BA3CFF" w:rsidRDefault="00E428F3" w:rsidP="00E428F3">
      <w:pPr>
        <w:pStyle w:val="-0"/>
        <w:ind w:firstLine="700"/>
        <w:rPr>
          <w:lang w:val="ru-RU"/>
        </w:rPr>
      </w:pPr>
      <w:r w:rsidRPr="00BA3CFF">
        <w:rPr>
          <w:lang w:val="ru-RU"/>
        </w:rPr>
        <w:t xml:space="preserve">&lt;Цикл </w:t>
      </w:r>
      <w:proofErr w:type="gramStart"/>
      <w:r w:rsidRPr="00BA3CFF">
        <w:rPr>
          <w:lang w:val="en"/>
        </w:rPr>
        <w:t>do</w:t>
      </w:r>
      <w:r w:rsidRPr="00BA3CFF">
        <w:rPr>
          <w:lang w:val="ru-RU"/>
        </w:rPr>
        <w:t>&gt;→</w:t>
      </w:r>
      <w:proofErr w:type="gramEnd"/>
      <w:r w:rsidRPr="00BA3CFF">
        <w:rPr>
          <w:lang w:val="en"/>
        </w:rPr>
        <w:t>do</w:t>
      </w:r>
      <w:r w:rsidRPr="00BA3CFF">
        <w:rPr>
          <w:lang w:val="ru-RU"/>
        </w:rPr>
        <w:t xml:space="preserve"> {&lt;Предложение&gt;} </w:t>
      </w:r>
      <w:r w:rsidRPr="00BA3CFF">
        <w:rPr>
          <w:lang w:val="en"/>
        </w:rPr>
        <w:t>while</w:t>
      </w:r>
      <w:r w:rsidRPr="00BA3CFF">
        <w:rPr>
          <w:lang w:val="ru-RU"/>
        </w:rPr>
        <w:t xml:space="preserve"> (&lt;Условие&gt;);</w:t>
      </w:r>
    </w:p>
    <w:p w:rsidR="00E428F3" w:rsidRDefault="00E428F3" w:rsidP="00E428F3">
      <w:pPr>
        <w:pStyle w:val="-0"/>
        <w:ind w:firstLine="700"/>
        <w:rPr>
          <w:lang w:val="ru-RU"/>
        </w:rPr>
      </w:pPr>
      <w:r w:rsidRPr="00BA3CFF">
        <w:rPr>
          <w:lang w:val="ru-RU"/>
        </w:rPr>
        <w:t>&lt;Оператор ветвления&gt;→</w:t>
      </w:r>
      <w:r w:rsidRPr="00BA3CFF">
        <w:rPr>
          <w:lang w:val="en"/>
        </w:rPr>
        <w:t>if</w:t>
      </w:r>
      <w:r w:rsidRPr="00BA3CFF">
        <w:rPr>
          <w:lang w:val="ru-RU"/>
        </w:rPr>
        <w:t xml:space="preserve"> (&lt;Условие&gt;) {&lt;Предложение&gt;}|</w:t>
      </w:r>
      <w:r w:rsidRPr="00BA3CFF">
        <w:rPr>
          <w:lang w:val="en"/>
        </w:rPr>
        <w:t>if</w:t>
      </w:r>
      <w:r w:rsidRPr="00BA3CFF">
        <w:rPr>
          <w:lang w:val="ru-RU"/>
        </w:rPr>
        <w:t xml:space="preserve"> (&lt;Условие&gt;){&lt;Предложение&gt;}</w:t>
      </w:r>
      <w:r w:rsidRPr="00BA3CFF">
        <w:rPr>
          <w:lang w:val="en"/>
        </w:rPr>
        <w:t>else</w:t>
      </w:r>
      <w:r w:rsidRPr="00BA3CFF">
        <w:rPr>
          <w:lang w:val="ru-RU"/>
        </w:rPr>
        <w:t>{&lt;Предложение&gt;}|</w:t>
      </w:r>
      <w:r w:rsidRPr="00BA3CFF">
        <w:rPr>
          <w:lang w:val="en"/>
        </w:rPr>
        <w:t>if</w:t>
      </w:r>
      <w:r w:rsidRPr="00BA3CFF">
        <w:rPr>
          <w:lang w:val="ru-RU"/>
        </w:rPr>
        <w:t xml:space="preserve"> (&lt;Условие&gt;){&lt;Предложение&gt;}</w:t>
      </w:r>
      <w:r w:rsidRPr="00BA3CFF">
        <w:rPr>
          <w:lang w:val="en"/>
        </w:rPr>
        <w:t>else</w:t>
      </w:r>
      <w:r w:rsidRPr="00BA3CFF">
        <w:rPr>
          <w:lang w:val="ru-RU"/>
        </w:rPr>
        <w:t xml:space="preserve"> &lt;Арифметическое выражение&gt;|</w:t>
      </w:r>
      <w:r w:rsidRPr="00BA3CFF">
        <w:rPr>
          <w:lang w:val="en"/>
        </w:rPr>
        <w:t>if</w:t>
      </w:r>
      <w:r w:rsidRPr="00BA3CFF">
        <w:rPr>
          <w:lang w:val="ru-RU"/>
        </w:rPr>
        <w:t>(&lt;Условие&gt;)&lt;Арифметическое выражение&gt;|</w:t>
      </w:r>
      <w:r w:rsidRPr="00BA3CFF">
        <w:rPr>
          <w:lang w:val="en"/>
        </w:rPr>
        <w:t>if</w:t>
      </w:r>
      <w:r w:rsidRPr="00BA3CFF">
        <w:rPr>
          <w:lang w:val="ru-RU"/>
        </w:rPr>
        <w:t xml:space="preserve">(&lt;Условие&gt;)&lt;Арифметическое выражение&gt; </w:t>
      </w:r>
      <w:r w:rsidRPr="00BA3CFF">
        <w:rPr>
          <w:lang w:val="en"/>
        </w:rPr>
        <w:t>else</w:t>
      </w:r>
      <w:r w:rsidRPr="00BA3CFF">
        <w:rPr>
          <w:lang w:val="ru-RU"/>
        </w:rPr>
        <w:t xml:space="preserve"> {&lt;Предложение&gt;}|</w:t>
      </w:r>
      <w:r w:rsidRPr="00BA3CFF">
        <w:rPr>
          <w:lang w:val="en"/>
        </w:rPr>
        <w:t>if</w:t>
      </w:r>
      <w:r w:rsidRPr="00BA3CFF">
        <w:rPr>
          <w:lang w:val="ru-RU"/>
        </w:rPr>
        <w:t xml:space="preserve">(&lt;Условие&gt;)&lt;Арифметическое выражение&gt; </w:t>
      </w:r>
      <w:r w:rsidRPr="00BA3CFF">
        <w:rPr>
          <w:lang w:val="en"/>
        </w:rPr>
        <w:t>else</w:t>
      </w:r>
      <w:r w:rsidRPr="00BA3CFF">
        <w:rPr>
          <w:lang w:val="ru-RU"/>
        </w:rPr>
        <w:t xml:space="preserve"> &lt;Арифметическое выражение&gt;}</w:t>
      </w:r>
      <w:bookmarkStart w:id="8" w:name="_GoBack"/>
      <w:bookmarkEnd w:id="8"/>
    </w:p>
    <w:p w:rsidR="00E428F3" w:rsidRPr="00BA3CFF" w:rsidRDefault="00E428F3" w:rsidP="00E428F3">
      <w:pPr>
        <w:pStyle w:val="-0"/>
        <w:ind w:firstLine="700"/>
        <w:rPr>
          <w:lang w:val="ru-RU"/>
        </w:rPr>
      </w:pPr>
      <w:r w:rsidRPr="00DB43CC">
        <w:rPr>
          <w:lang w:val="ru-RU"/>
        </w:rPr>
        <w:t>&lt;</w:t>
      </w:r>
      <w:r>
        <w:rPr>
          <w:lang w:val="ru-RU"/>
        </w:rPr>
        <w:t xml:space="preserve">Операторы </w:t>
      </w:r>
      <w:proofErr w:type="gramStart"/>
      <w:r>
        <w:rPr>
          <w:lang w:val="ru-RU"/>
        </w:rPr>
        <w:t>останова</w:t>
      </w:r>
      <w:r w:rsidRPr="00DB43CC">
        <w:rPr>
          <w:lang w:val="ru-RU"/>
        </w:rPr>
        <w:t>&gt;</w:t>
      </w:r>
      <w:r w:rsidRPr="00E520FC">
        <w:rPr>
          <w:lang w:val="ru-RU"/>
        </w:rPr>
        <w:t>→</w:t>
      </w:r>
      <w:proofErr w:type="spellStart"/>
      <w:proofErr w:type="gramEnd"/>
      <w:r w:rsidRPr="00DB43CC">
        <w:rPr>
          <w:lang w:val="ru-RU"/>
        </w:rPr>
        <w:t>break</w:t>
      </w:r>
      <w:proofErr w:type="spellEnd"/>
      <w:r>
        <w:t>|</w:t>
      </w:r>
      <w:proofErr w:type="spellStart"/>
      <w:r w:rsidRPr="00DB43CC">
        <w:rPr>
          <w:lang w:val="ru-RU"/>
        </w:rPr>
        <w:t>continue</w:t>
      </w:r>
      <w:proofErr w:type="spellEnd"/>
    </w:p>
    <w:p w:rsidR="00E428F3" w:rsidRDefault="00E428F3" w:rsidP="00E428F3">
      <w:pPr>
        <w:pStyle w:val="-0"/>
        <w:ind w:firstLine="700"/>
        <w:rPr>
          <w:lang w:val="ru-RU"/>
        </w:rPr>
      </w:pPr>
    </w:p>
    <w:p w:rsidR="001C6A20" w:rsidRDefault="00740C1A">
      <w:pPr>
        <w:pStyle w:val="a"/>
        <w:rPr>
          <w:lang w:val="ru-RU"/>
        </w:rPr>
      </w:pPr>
      <w:bookmarkStart w:id="9" w:name="_Toc45968467"/>
      <w:r>
        <w:rPr>
          <w:lang w:val="ru-RU"/>
        </w:rPr>
        <w:lastRenderedPageBreak/>
        <w:t>Контекстные условия</w:t>
      </w:r>
      <w:bookmarkEnd w:id="9"/>
    </w:p>
    <w:p w:rsidR="001C6A20" w:rsidRDefault="00740C1A">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1C6A20" w:rsidRDefault="00740C1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1C6A20" w:rsidRDefault="00740C1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1C6A20" w:rsidRDefault="00740C1A">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1C6A20" w:rsidRDefault="00740C1A">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1C6A20" w:rsidRDefault="00740C1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1C6A20" w:rsidRDefault="00740C1A">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Соответствие фактических и формальных параметров идёт в порядке перечисления (</w:t>
      </w:r>
      <w:proofErr w:type="gramStart"/>
      <w:r>
        <w:rPr>
          <w:lang w:val="ru-RU"/>
        </w:rPr>
        <w:t>т.е.</w:t>
      </w:r>
      <w:proofErr w:type="gramEnd"/>
      <w:r>
        <w:rPr>
          <w:lang w:val="ru-RU"/>
        </w:rPr>
        <w:t xml:space="preserve">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1C6A20" w:rsidRDefault="00740C1A">
      <w:pPr>
        <w:pStyle w:val="-0"/>
        <w:ind w:firstLine="703"/>
        <w:rPr>
          <w:b/>
          <w:bCs/>
          <w:i/>
          <w:iCs/>
          <w:lang w:val="ru-RU"/>
        </w:rPr>
      </w:pPr>
      <w:r>
        <w:rPr>
          <w:b/>
          <w:bCs/>
          <w:i/>
          <w:iCs/>
          <w:lang w:val="ru-RU"/>
        </w:rPr>
        <w:t>Контекстные условия, задающие различные количественные ограничения:</w:t>
      </w:r>
    </w:p>
    <w:p w:rsidR="001C6A20" w:rsidRDefault="00740C1A">
      <w:pPr>
        <w:pStyle w:val="-"/>
        <w:numPr>
          <w:ilvl w:val="0"/>
          <w:numId w:val="17"/>
        </w:numPr>
        <w:tabs>
          <w:tab w:val="clear" w:pos="360"/>
          <w:tab w:val="clear" w:pos="786"/>
          <w:tab w:val="left" w:pos="600"/>
        </w:tabs>
        <w:ind w:left="0" w:firstLineChars="0" w:firstLine="614"/>
        <w:rPr>
          <w:lang w:val="ru-RU"/>
        </w:rPr>
      </w:pPr>
      <w:proofErr w:type="gramStart"/>
      <w:r>
        <w:rPr>
          <w:lang w:val="ru-RU"/>
        </w:rPr>
        <w:t>При достаточном размере выделенной памяти,</w:t>
      </w:r>
      <w:proofErr w:type="gramEnd"/>
      <w:r>
        <w:rPr>
          <w:lang w:val="ru-RU"/>
        </w:rPr>
        <w:t xml:space="preserve">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1C6A20" w:rsidRDefault="00740C1A">
      <w:pPr>
        <w:pStyle w:val="a"/>
        <w:rPr>
          <w:lang w:val="ru-RU"/>
        </w:rPr>
      </w:pPr>
      <w:bookmarkStart w:id="10" w:name="_Toc45968468"/>
      <w:r>
        <w:rPr>
          <w:lang w:val="ru-RU"/>
        </w:rPr>
        <w:lastRenderedPageBreak/>
        <w:t>Таблица соответствия</w:t>
      </w:r>
      <w:bookmarkEnd w:id="10"/>
    </w:p>
    <w:p w:rsidR="001C6A20" w:rsidRDefault="00740C1A">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Pr>
          <w:lang w:val="ru-RU"/>
        </w:rPr>
        <w:t>Таблица 6</w:t>
      </w:r>
      <w:r>
        <w:rPr>
          <w:lang w:val="ru-RU"/>
        </w:rPr>
        <w:fldChar w:fldCharType="end"/>
      </w:r>
      <w:r>
        <w:rPr>
          <w:lang w:val="ru-RU"/>
        </w:rPr>
        <w:t>).</w:t>
      </w:r>
    </w:p>
    <w:tbl>
      <w:tblPr>
        <w:tblStyle w:val="afff1"/>
        <w:tblW w:w="8755" w:type="dxa"/>
        <w:tblLook w:val="04A0" w:firstRow="1" w:lastRow="0" w:firstColumn="1" w:lastColumn="0" w:noHBand="0" w:noVBand="1"/>
      </w:tblPr>
      <w:tblGrid>
        <w:gridCol w:w="4589"/>
        <w:gridCol w:w="4166"/>
      </w:tblGrid>
      <w:tr w:rsidR="001C6A20">
        <w:tc>
          <w:tcPr>
            <w:tcW w:w="4589"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1C6A20">
        <w:tc>
          <w:tcPr>
            <w:tcW w:w="4589"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1C6A20">
        <w:tc>
          <w:tcPr>
            <w:tcW w:w="4589"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1C6A20">
        <w:tc>
          <w:tcPr>
            <w:tcW w:w="4589"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rsidR="001C6A20" w:rsidRDefault="00740C1A">
      <w:pPr>
        <w:pStyle w:val="af5"/>
      </w:pPr>
      <w:bookmarkStart w:id="11" w:name="_Ref1321987734"/>
      <w:r>
        <w:t xml:space="preserve">Таблица </w:t>
      </w:r>
      <w:fldSimple w:instr=" SEQ Таблица \* ARABIC ">
        <w:r>
          <w:t>6</w:t>
        </w:r>
      </w:fldSimple>
      <w:bookmarkEnd w:id="11"/>
      <w:r>
        <w:t xml:space="preserve">-Таблица соответствия </w:t>
      </w:r>
      <w:r>
        <w:rPr>
          <w:lang w:val="en"/>
        </w:rPr>
        <w:t>Java</w:t>
      </w:r>
      <w:r>
        <w:t>-</w:t>
      </w:r>
      <w:r>
        <w:rPr>
          <w:lang w:val="en"/>
        </w:rPr>
        <w:t>Go</w:t>
      </w:r>
      <w:r>
        <w:t xml:space="preserve"> </w:t>
      </w:r>
    </w:p>
    <w:p w:rsidR="001C6A20" w:rsidRDefault="00740C1A">
      <w:pPr>
        <w:rPr>
          <w:lang w:val="ru-RU"/>
        </w:rPr>
      </w:pPr>
      <w:r>
        <w:rPr>
          <w:lang w:val="ru-RU"/>
        </w:rPr>
        <w:br w:type="page"/>
      </w:r>
    </w:p>
    <w:p w:rsidR="001C6A20" w:rsidRDefault="00740C1A">
      <w:pPr>
        <w:pStyle w:val="af5"/>
      </w:pPr>
      <w:r>
        <w:lastRenderedPageBreak/>
        <w:t xml:space="preserve">Продолжение таблицы 6 соответствия </w:t>
      </w:r>
      <w:r>
        <w:rPr>
          <w:lang w:val="en"/>
        </w:rPr>
        <w:t>Java</w:t>
      </w:r>
      <w:r>
        <w:t>-</w:t>
      </w:r>
      <w:r>
        <w:rPr>
          <w:lang w:val="en"/>
        </w:rPr>
        <w:t>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1C6A20" w:rsidRDefault="001C6A20">
            <w:pPr>
              <w:pStyle w:val="-0"/>
              <w:ind w:firstLineChars="0" w:firstLine="0"/>
              <w:rPr>
                <w:rFonts w:ascii="Times New Roman" w:hAnsi="Times New Roman" w:cs="Times New Roman"/>
                <w:sz w:val="24"/>
                <w:szCs w:val="24"/>
                <w:lang w:val="en"/>
              </w:rPr>
            </w:pP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 xml:space="preserve">Продолжение таблицы 6 соответствия </w:t>
      </w:r>
      <w:r>
        <w:rPr>
          <w:lang w:val="en"/>
        </w:rPr>
        <w:t xml:space="preserve">Java-Go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Окончание таблицы соответствия</w:t>
      </w:r>
      <w:r>
        <w:rPr>
          <w:lang w:val="en"/>
        </w:rPr>
        <w:t xml:space="preserve"> Java-Go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1C6A20">
        <w:tc>
          <w:tcPr>
            <w:tcW w:w="4589" w:type="dxa"/>
            <w:gridSpan w:val="2"/>
          </w:tcPr>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1C6A20" w:rsidRDefault="001C6A20">
            <w:pPr>
              <w:pStyle w:val="-0"/>
              <w:ind w:firstLineChars="0" w:firstLine="0"/>
              <w:rPr>
                <w:rFonts w:ascii="Times New Roman" w:hAnsi="Times New Roman" w:cs="Times New Roman"/>
                <w:sz w:val="24"/>
                <w:szCs w:val="24"/>
                <w:lang w:val="en"/>
              </w:rPr>
            </w:pPr>
          </w:p>
        </w:tc>
        <w:tc>
          <w:tcPr>
            <w:tcW w:w="4166"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rsidR="001C6A20" w:rsidRDefault="00740C1A">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1C6A20" w:rsidRDefault="001C6A20"/>
    <w:p w:rsidR="001C6A20" w:rsidRDefault="00740C1A">
      <w:pPr>
        <w:pStyle w:val="a"/>
        <w:rPr>
          <w:lang w:val="ru-RU"/>
        </w:rPr>
      </w:pPr>
      <w:bookmarkStart w:id="12" w:name="_Toc45968469"/>
      <w:r>
        <w:rPr>
          <w:lang w:val="ru-RU"/>
        </w:rPr>
        <w:lastRenderedPageBreak/>
        <w:t>Проект лексического анализатора</w:t>
      </w:r>
      <w:bookmarkEnd w:id="12"/>
    </w:p>
    <w:p w:rsidR="001C6A20" w:rsidRDefault="00740C1A">
      <w:pPr>
        <w:pStyle w:val="1"/>
        <w:rPr>
          <w:lang w:val="ru-RU"/>
        </w:rPr>
      </w:pPr>
      <w:bookmarkStart w:id="13" w:name="_Toc45968470"/>
      <w:r>
        <w:rPr>
          <w:lang w:val="ru-RU"/>
        </w:rPr>
        <w:t>Таблица ключевых слов</w:t>
      </w:r>
      <w:bookmarkEnd w:id="13"/>
    </w:p>
    <w:p w:rsidR="001C6A20" w:rsidRDefault="00740C1A">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Pr>
          <w:lang w:val="ru-RU"/>
        </w:rPr>
        <w:t>Таблица 7</w:t>
      </w:r>
      <w:r>
        <w:rPr>
          <w:lang w:val="ru-RU"/>
        </w:rPr>
        <w:fldChar w:fldCharType="end"/>
      </w:r>
      <w:r>
        <w:rPr>
          <w:lang w:val="ru-RU"/>
        </w:rPr>
        <w:t>).</w:t>
      </w:r>
    </w:p>
    <w:tbl>
      <w:tblPr>
        <w:tblStyle w:val="afff1"/>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1C6A20" w:rsidRDefault="00740C1A">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1C6A20" w:rsidRDefault="00740C1A">
      <w:pPr>
        <w:pStyle w:val="af5"/>
      </w:pPr>
      <w:bookmarkStart w:id="14" w:name="_Ref146432549"/>
      <w:r>
        <w:t xml:space="preserve">Таблица </w:t>
      </w:r>
      <w:fldSimple w:instr=" SEQ Таблица \* ARABIC ">
        <w:r>
          <w:t>7</w:t>
        </w:r>
      </w:fldSimple>
      <w:bookmarkEnd w:id="14"/>
      <w:r>
        <w:t>-Таблица ключевых слов</w:t>
      </w:r>
    </w:p>
    <w:p w:rsidR="001C6A20" w:rsidRDefault="00740C1A">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Pr>
          <w:lang w:val="ru-RU"/>
        </w:rPr>
        <w:t>Таблица 8</w:t>
      </w:r>
      <w:r>
        <w:rPr>
          <w:lang w:val="ru-RU"/>
        </w:rPr>
        <w:fldChar w:fldCharType="end"/>
      </w:r>
      <w:r>
        <w:rPr>
          <w:lang w:val="ru-RU"/>
        </w:rPr>
        <w:t>).</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bl>
    <w:p w:rsidR="001C6A20" w:rsidRDefault="00740C1A">
      <w:pPr>
        <w:pStyle w:val="af5"/>
      </w:pPr>
      <w:bookmarkStart w:id="15" w:name="_Ref2117231010"/>
      <w:r>
        <w:t xml:space="preserve">Таблица </w:t>
      </w:r>
      <w:fldSimple w:instr=" SEQ Таблица \* ARABIC ">
        <w:r>
          <w:t>8</w:t>
        </w:r>
      </w:fldSimple>
      <w:bookmarkEnd w:id="15"/>
      <w:r>
        <w:t>-Таблица зарезервированных имён</w:t>
      </w:r>
    </w:p>
    <w:p w:rsidR="001C6A20" w:rsidRDefault="001C6A20"/>
    <w:p w:rsidR="001C6A20" w:rsidRDefault="00740C1A">
      <w:pPr>
        <w:pStyle w:val="af5"/>
      </w:pPr>
      <w:r>
        <w:t xml:space="preserve">Окончание таблицы 8 зарезервированных имён </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rPr>
              <w:t>sqrt</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R15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False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R16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bl>
    <w:p w:rsidR="001C6A20" w:rsidRDefault="001C6A20">
      <w:pPr>
        <w:pStyle w:val="af5"/>
      </w:pPr>
    </w:p>
    <w:p w:rsidR="001C6A20" w:rsidRDefault="00740C1A">
      <w:pPr>
        <w:rPr>
          <w:rFonts w:ascii="Times New Roman" w:eastAsia="Times New Roman" w:hAnsi="Times New Roman" w:cs="Times New Roman"/>
          <w:i/>
          <w:iCs/>
          <w:color w:val="000000" w:themeColor="text1"/>
          <w:spacing w:val="58"/>
          <w:sz w:val="28"/>
          <w:szCs w:val="18"/>
          <w:lang w:val="ru-RU" w:eastAsia="ru-RU"/>
        </w:rPr>
      </w:pPr>
      <w:r>
        <w:br w:type="page"/>
      </w:r>
    </w:p>
    <w:p w:rsidR="001C6A20" w:rsidRDefault="00740C1A">
      <w:pPr>
        <w:pStyle w:val="1"/>
        <w:rPr>
          <w:lang w:val="ru-RU"/>
        </w:rPr>
      </w:pPr>
      <w:bookmarkStart w:id="16" w:name="_Toc45968471"/>
      <w:r>
        <w:rPr>
          <w:lang w:val="ru-RU"/>
        </w:rPr>
        <w:lastRenderedPageBreak/>
        <w:t>Типы лексем</w:t>
      </w:r>
      <w:bookmarkEnd w:id="16"/>
    </w:p>
    <w:p w:rsidR="001C6A20" w:rsidRDefault="00740C1A">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Pr>
          <w:lang w:val="ru-RU"/>
        </w:rPr>
        <w:t>Таблица 9</w:t>
      </w:r>
      <w:r>
        <w:rPr>
          <w:lang w:val="ru-RU"/>
        </w:rPr>
        <w:fldChar w:fldCharType="end"/>
      </w:r>
      <w:r>
        <w:rPr>
          <w:lang w:val="ru-RU"/>
        </w:rPr>
        <w:t>).</w:t>
      </w:r>
    </w:p>
    <w:tbl>
      <w:tblPr>
        <w:tblStyle w:val="afff1"/>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rsidR="001C6A20" w:rsidRDefault="00740C1A">
      <w:pPr>
        <w:pStyle w:val="af5"/>
      </w:pPr>
      <w:bookmarkStart w:id="17" w:name="_Ref1205101595"/>
      <w:r>
        <w:t xml:space="preserve">Таблица </w:t>
      </w:r>
      <w:fldSimple w:instr=" SEQ Таблица \* ARABIC ">
        <w:r>
          <w:t>9</w:t>
        </w:r>
      </w:fldSimple>
      <w:bookmarkEnd w:id="17"/>
      <w:r>
        <w:t>-Типы лексем</w:t>
      </w:r>
    </w:p>
    <w:p w:rsidR="001C6A20" w:rsidRDefault="001C6A20"/>
    <w:p w:rsidR="001C6A20" w:rsidRDefault="00740C1A">
      <w:pPr>
        <w:pStyle w:val="af5"/>
      </w:pPr>
      <w:r>
        <w:lastRenderedPageBreak/>
        <w:t>Окончание таблицы 9 Типы лексем</w:t>
      </w:r>
    </w:p>
    <w:tbl>
      <w:tblPr>
        <w:tblStyle w:val="afff1"/>
        <w:tblW w:w="8755" w:type="dxa"/>
        <w:tblLook w:val="04A0" w:firstRow="1" w:lastRow="0" w:firstColumn="1" w:lastColumn="0" w:noHBand="0" w:noVBand="1"/>
      </w:tblPr>
      <w:tblGrid>
        <w:gridCol w:w="4261"/>
        <w:gridCol w:w="4494"/>
      </w:tblGrid>
      <w:tr w:rsidR="001C6A20">
        <w:tc>
          <w:tcPr>
            <w:tcW w:w="4261" w:type="dxa"/>
            <w:vMerge w:val="restart"/>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rsidR="001C6A20" w:rsidRDefault="001C6A20">
      <w:pPr>
        <w:rPr>
          <w:lang w:val="ru-RU"/>
        </w:rPr>
      </w:pPr>
    </w:p>
    <w:p w:rsidR="001C6A20" w:rsidRDefault="00740C1A">
      <w:pPr>
        <w:pStyle w:val="1"/>
        <w:rPr>
          <w:lang w:val="ru-RU"/>
        </w:rPr>
      </w:pPr>
      <w:bookmarkStart w:id="18" w:name="_Toc45968472"/>
      <w:r>
        <w:rPr>
          <w:lang w:val="ru-RU"/>
        </w:rPr>
        <w:t>Ошибки лексического анализатора</w:t>
      </w:r>
      <w:bookmarkEnd w:id="18"/>
    </w:p>
    <w:p w:rsidR="001C6A20" w:rsidRDefault="00740C1A">
      <w:pPr>
        <w:pStyle w:val="-0"/>
        <w:ind w:firstLine="700"/>
        <w:rPr>
          <w:lang w:val="ru-RU"/>
        </w:rPr>
      </w:pPr>
      <w:r>
        <w:rPr>
          <w:lang w:val="ru-RU"/>
        </w:rPr>
        <w:t>В данном проекте лексический анализатор распознает следующие синтаксические ошибки:</w:t>
      </w:r>
    </w:p>
    <w:p w:rsidR="001C6A20" w:rsidRDefault="00740C1A">
      <w:pPr>
        <w:pStyle w:val="-"/>
        <w:numPr>
          <w:ilvl w:val="0"/>
          <w:numId w:val="18"/>
        </w:numPr>
        <w:ind w:left="1060" w:firstLineChars="0"/>
        <w:rPr>
          <w:lang w:val="ru-RU"/>
        </w:rPr>
      </w:pPr>
      <w:r>
        <w:rPr>
          <w:lang w:val="ru-RU"/>
        </w:rPr>
        <w:t>Ошибка в образовании вещественного числа;</w:t>
      </w:r>
    </w:p>
    <w:p w:rsidR="001C6A20" w:rsidRDefault="00740C1A">
      <w:pPr>
        <w:pStyle w:val="-"/>
        <w:ind w:firstLine="700"/>
      </w:pPr>
      <w:r>
        <w:rPr>
          <w:lang w:val="ru-RU"/>
        </w:rPr>
        <w:t>Неправильное формирование символа</w:t>
      </w:r>
      <w:r>
        <w:rPr>
          <w:lang w:val="en"/>
        </w:rPr>
        <w:t>;</w:t>
      </w:r>
    </w:p>
    <w:p w:rsidR="001C6A20" w:rsidRDefault="00740C1A">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1C6A20" w:rsidRDefault="00740C1A">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rsidR="001C6A20" w:rsidRDefault="00740C1A">
      <w:pPr>
        <w:pStyle w:val="-"/>
        <w:ind w:firstLine="700"/>
      </w:pPr>
      <w:r>
        <w:rPr>
          <w:lang w:val="ru-RU"/>
        </w:rPr>
        <w:t>Недопустимый грамматикой символ</w:t>
      </w:r>
      <w:r>
        <w:rPr>
          <w:lang w:val="en"/>
        </w:rPr>
        <w:t>;</w:t>
      </w:r>
    </w:p>
    <w:p w:rsidR="001C6A20" w:rsidRDefault="00740C1A">
      <w:pPr>
        <w:pStyle w:val="1"/>
        <w:rPr>
          <w:lang w:val="ru-RU"/>
        </w:rPr>
      </w:pPr>
      <w:bookmarkStart w:id="19" w:name="_Toc45968473"/>
      <w:r>
        <w:rPr>
          <w:lang w:val="ru-RU"/>
        </w:rPr>
        <w:lastRenderedPageBreak/>
        <w:t>Конечный автомат лексического анализатора</w:t>
      </w:r>
      <w:bookmarkEnd w:id="19"/>
    </w:p>
    <w:p w:rsidR="001C6A20" w:rsidRDefault="00740C1A">
      <w:pPr>
        <w:keepNext/>
        <w:jc w:val="center"/>
      </w:pPr>
      <w:r>
        <w:rPr>
          <w:noProof/>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10"/>
                    <a:stretch>
                      <a:fillRect/>
                    </a:stretch>
                  </pic:blipFill>
                  <pic:spPr>
                    <a:xfrm>
                      <a:off x="0" y="0"/>
                      <a:ext cx="6135370" cy="7138035"/>
                    </a:xfrm>
                    <a:prstGeom prst="rect">
                      <a:avLst/>
                    </a:prstGeom>
                  </pic:spPr>
                </pic:pic>
              </a:graphicData>
            </a:graphic>
          </wp:inline>
        </w:drawing>
      </w:r>
    </w:p>
    <w:p w:rsidR="001C6A20" w:rsidRDefault="00740C1A">
      <w:pPr>
        <w:pStyle w:val="af5"/>
      </w:pPr>
      <w:r>
        <w:t xml:space="preserve">Рисунок </w:t>
      </w:r>
      <w:fldSimple w:instr=" SEQ Рисунок \* ARABIC ">
        <w:r>
          <w:t>1</w:t>
        </w:r>
      </w:fldSimple>
      <w:r>
        <w:t>- Конечный автомат 1 часть</w:t>
      </w:r>
    </w:p>
    <w:p w:rsidR="001C6A20" w:rsidRDefault="001C6A20">
      <w:pPr>
        <w:pStyle w:val="af5"/>
        <w:sectPr w:rsidR="001C6A20">
          <w:footerReference w:type="default" r:id="rId11"/>
          <w:pgSz w:w="11906" w:h="16838"/>
          <w:pgMar w:top="1440" w:right="1800" w:bottom="1440" w:left="1800" w:header="720" w:footer="720" w:gutter="0"/>
          <w:pgNumType w:start="3"/>
          <w:cols w:space="720"/>
          <w:docGrid w:linePitch="360"/>
        </w:sectPr>
      </w:pPr>
    </w:p>
    <w:p w:rsidR="001C6A20" w:rsidRDefault="00740C1A">
      <w:pPr>
        <w:keepNext/>
        <w:jc w:val="center"/>
        <w:rPr>
          <w:lang w:val="en"/>
        </w:rPr>
      </w:pPr>
      <w:r>
        <w:rPr>
          <w:noProof/>
          <w:lang w:val="en"/>
        </w:rPr>
        <w:lastRenderedPageBreak/>
        <w:drawing>
          <wp:inline distT="0" distB="0" distL="114300" distR="114300">
            <wp:extent cx="9490075" cy="4831715"/>
            <wp:effectExtent l="0" t="0" r="15875" b="6985"/>
            <wp:docPr id="16" name="Изображение 16"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1"/>
                    </pic:cNvPicPr>
                  </pic:nvPicPr>
                  <pic:blipFill>
                    <a:blip r:embed="rId12"/>
                    <a:stretch>
                      <a:fillRect/>
                    </a:stretch>
                  </pic:blipFill>
                  <pic:spPr>
                    <a:xfrm>
                      <a:off x="0" y="0"/>
                      <a:ext cx="9490075" cy="4831715"/>
                    </a:xfrm>
                    <a:prstGeom prst="rect">
                      <a:avLst/>
                    </a:prstGeom>
                  </pic:spPr>
                </pic:pic>
              </a:graphicData>
            </a:graphic>
          </wp:inline>
        </w:drawing>
      </w:r>
    </w:p>
    <w:p w:rsidR="001C6A20" w:rsidRDefault="00740C1A">
      <w:pPr>
        <w:pStyle w:val="af5"/>
        <w:rPr>
          <w:lang w:val="en"/>
        </w:rPr>
      </w:pPr>
      <w:r>
        <w:t xml:space="preserve">Рисунок </w:t>
      </w:r>
      <w:fldSimple w:instr=" SEQ Рисунок \* ARABIC ">
        <w:r>
          <w:t>2</w:t>
        </w:r>
      </w:fldSimple>
      <w:r>
        <w:t>-Конечный автомат 2 часть</w:t>
      </w:r>
    </w:p>
    <w:p w:rsidR="001C6A20" w:rsidRDefault="001C6A20">
      <w:pPr>
        <w:pStyle w:val="af5"/>
        <w:sectPr w:rsidR="001C6A20" w:rsidSect="00875B37">
          <w:pgSz w:w="16838" w:h="11906" w:orient="landscape"/>
          <w:pgMar w:top="1800" w:right="1440" w:bottom="1800" w:left="1440" w:header="720" w:footer="720" w:gutter="0"/>
          <w:pgNumType w:start="25"/>
          <w:cols w:space="720"/>
          <w:docGrid w:linePitch="360"/>
        </w:sectPr>
      </w:pPr>
    </w:p>
    <w:p w:rsidR="001C6A20" w:rsidRDefault="00740C1A">
      <w:pPr>
        <w:keepNext/>
        <w:jc w:val="center"/>
      </w:pPr>
      <w:r>
        <w:rPr>
          <w:noProof/>
          <w:lang w:val="en"/>
        </w:rPr>
        <w:lastRenderedPageBreak/>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3"/>
                    <a:srcRect t="-55" r="4981"/>
                    <a:stretch>
                      <a:fillRect/>
                    </a:stretch>
                  </pic:blipFill>
                  <pic:spPr>
                    <a:xfrm>
                      <a:off x="0" y="0"/>
                      <a:ext cx="6140450" cy="6036945"/>
                    </a:xfrm>
                    <a:prstGeom prst="rect">
                      <a:avLst/>
                    </a:prstGeom>
                  </pic:spPr>
                </pic:pic>
              </a:graphicData>
            </a:graphic>
          </wp:inline>
        </w:drawing>
      </w:r>
    </w:p>
    <w:p w:rsidR="001C6A20" w:rsidRDefault="00740C1A">
      <w:pPr>
        <w:pStyle w:val="af5"/>
      </w:pPr>
      <w:r>
        <w:t xml:space="preserve">Рисунок </w:t>
      </w:r>
      <w:fldSimple w:instr=" SEQ Рисунок \* ARABIC ">
        <w:r>
          <w:t>3</w:t>
        </w:r>
      </w:fldSimple>
      <w:r>
        <w:t>-Конечный автомат 3 часть</w:t>
      </w:r>
    </w:p>
    <w:p w:rsidR="001C6A20" w:rsidRDefault="00740C1A">
      <w:pPr>
        <w:keepNext/>
        <w:jc w:val="center"/>
      </w:pPr>
      <w:r>
        <w:rPr>
          <w:noProof/>
          <w:lang w:val="en"/>
        </w:rPr>
        <w:lastRenderedPageBreak/>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4"/>
                    <a:stretch>
                      <a:fillRect/>
                    </a:stretch>
                  </pic:blipFill>
                  <pic:spPr>
                    <a:xfrm>
                      <a:off x="0" y="0"/>
                      <a:ext cx="4762500" cy="8357870"/>
                    </a:xfrm>
                    <a:prstGeom prst="rect">
                      <a:avLst/>
                    </a:prstGeom>
                  </pic:spPr>
                </pic:pic>
              </a:graphicData>
            </a:graphic>
          </wp:inline>
        </w:drawing>
      </w:r>
    </w:p>
    <w:p w:rsidR="001C6A20" w:rsidRDefault="00740C1A">
      <w:pPr>
        <w:pStyle w:val="af5"/>
      </w:pPr>
      <w:r>
        <w:t xml:space="preserve">Рисунок </w:t>
      </w:r>
      <w:fldSimple w:instr=" SEQ Рисунок \* ARABIC ">
        <w:r>
          <w:t>4</w:t>
        </w:r>
      </w:fldSimple>
      <w:r>
        <w:t>-Конечный автомат 4 часть</w:t>
      </w:r>
    </w:p>
    <w:p w:rsidR="001C6A20" w:rsidRDefault="00740C1A">
      <w:pPr>
        <w:keepNext/>
        <w:jc w:val="center"/>
        <w:rPr>
          <w:lang w:val="en"/>
        </w:rPr>
      </w:pPr>
      <w:r>
        <w:rPr>
          <w:noProof/>
          <w:lang w:val="en"/>
        </w:rPr>
        <w:lastRenderedPageBreak/>
        <w:drawing>
          <wp:inline distT="0" distB="0" distL="114300" distR="114300">
            <wp:extent cx="6141085" cy="6064250"/>
            <wp:effectExtent l="0" t="0" r="12065" b="12700"/>
            <wp:docPr id="17" name="Изображение 17"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1"/>
                    </pic:cNvPicPr>
                  </pic:nvPicPr>
                  <pic:blipFill>
                    <a:blip r:embed="rId15"/>
                    <a:stretch>
                      <a:fillRect/>
                    </a:stretch>
                  </pic:blipFill>
                  <pic:spPr>
                    <a:xfrm>
                      <a:off x="0" y="0"/>
                      <a:ext cx="6141085" cy="6064250"/>
                    </a:xfrm>
                    <a:prstGeom prst="rect">
                      <a:avLst/>
                    </a:prstGeom>
                  </pic:spPr>
                </pic:pic>
              </a:graphicData>
            </a:graphic>
          </wp:inline>
        </w:drawing>
      </w:r>
    </w:p>
    <w:p w:rsidR="001C6A20" w:rsidRDefault="00740C1A">
      <w:pPr>
        <w:pStyle w:val="af5"/>
      </w:pPr>
      <w:r>
        <w:t xml:space="preserve">Рисунок </w:t>
      </w:r>
      <w:fldSimple w:instr=" SEQ Рисунок \* ARABIC ">
        <w:r>
          <w:t>5</w:t>
        </w:r>
      </w:fldSimple>
      <w:r>
        <w:t>-Конечный автомат часть 5</w:t>
      </w:r>
    </w:p>
    <w:p w:rsidR="001C6A20" w:rsidRDefault="00740C1A">
      <w:pPr>
        <w:keepNext/>
      </w:pPr>
      <w:r>
        <w:rPr>
          <w:noProof/>
          <w:lang w:val="en"/>
        </w:rPr>
        <w:lastRenderedPageBreak/>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6"/>
                    <a:stretch>
                      <a:fillRect/>
                    </a:stretch>
                  </pic:blipFill>
                  <pic:spPr>
                    <a:xfrm>
                      <a:off x="0" y="0"/>
                      <a:ext cx="6171565" cy="6648450"/>
                    </a:xfrm>
                    <a:prstGeom prst="rect">
                      <a:avLst/>
                    </a:prstGeom>
                  </pic:spPr>
                </pic:pic>
              </a:graphicData>
            </a:graphic>
          </wp:inline>
        </w:drawing>
      </w:r>
    </w:p>
    <w:p w:rsidR="001C6A20" w:rsidRDefault="00740C1A">
      <w:pPr>
        <w:pStyle w:val="af5"/>
      </w:pPr>
      <w:r>
        <w:t xml:space="preserve">Рисунок </w:t>
      </w:r>
      <w:fldSimple w:instr=" SEQ Рисунок \* ARABIC ">
        <w:r>
          <w:t>6</w:t>
        </w:r>
      </w:fldSimple>
      <w:r>
        <w:t>-Конечный автомат 6 часть</w:t>
      </w:r>
    </w:p>
    <w:p w:rsidR="001C6A20" w:rsidRDefault="00740C1A">
      <w:pPr>
        <w:keepNext/>
        <w:jc w:val="center"/>
        <w:rPr>
          <w:lang w:val="en"/>
        </w:rPr>
      </w:pPr>
      <w:r>
        <w:rPr>
          <w:noProof/>
          <w:lang w:val="en"/>
        </w:rPr>
        <w:lastRenderedPageBreak/>
        <w:drawing>
          <wp:inline distT="0" distB="0" distL="114300" distR="114300">
            <wp:extent cx="3276600" cy="8439994"/>
            <wp:effectExtent l="0" t="0" r="0" b="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7"/>
                    <a:stretch>
                      <a:fillRect/>
                    </a:stretch>
                  </pic:blipFill>
                  <pic:spPr>
                    <a:xfrm>
                      <a:off x="0" y="0"/>
                      <a:ext cx="3280855" cy="8450953"/>
                    </a:xfrm>
                    <a:prstGeom prst="rect">
                      <a:avLst/>
                    </a:prstGeom>
                  </pic:spPr>
                </pic:pic>
              </a:graphicData>
            </a:graphic>
          </wp:inline>
        </w:drawing>
      </w:r>
    </w:p>
    <w:p w:rsidR="001C6A20" w:rsidRDefault="00740C1A">
      <w:pPr>
        <w:pStyle w:val="af5"/>
      </w:pPr>
      <w:r>
        <w:t xml:space="preserve">Рисунок </w:t>
      </w:r>
      <w:fldSimple w:instr=" SEQ Рисунок \* ARABIC ">
        <w:r>
          <w:t>7</w:t>
        </w:r>
      </w:fldSimple>
      <w:r>
        <w:t>-Конечный автомат 7 часть</w:t>
      </w:r>
    </w:p>
    <w:p w:rsidR="001C6A20" w:rsidRDefault="00740C1A">
      <w:pPr>
        <w:pStyle w:val="a"/>
        <w:rPr>
          <w:lang w:val="ru-RU"/>
        </w:rPr>
      </w:pPr>
      <w:bookmarkStart w:id="20" w:name="_Toc45968474"/>
      <w:r>
        <w:rPr>
          <w:lang w:val="ru-RU"/>
        </w:rPr>
        <w:lastRenderedPageBreak/>
        <w:t>Проект синтаксического анализатора</w:t>
      </w:r>
      <w:bookmarkEnd w:id="20"/>
    </w:p>
    <w:p w:rsidR="001C6A20" w:rsidRDefault="00740C1A">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1C6A20" w:rsidRDefault="00740C1A">
      <w:pPr>
        <w:pStyle w:val="-0"/>
        <w:ind w:firstLine="700"/>
        <w:rPr>
          <w:lang w:val="ru-RU"/>
        </w:rPr>
      </w:pPr>
      <w:r>
        <w:rPr>
          <w:lang w:val="ru-RU"/>
        </w:rPr>
        <w:t>Для синтаксического анализатора был выбран алгоритм Эрли восходящего разбора.</w:t>
      </w:r>
    </w:p>
    <w:p w:rsidR="001C6A20" w:rsidRDefault="00740C1A">
      <w:pPr>
        <w:pStyle w:val="-0"/>
        <w:ind w:firstLine="703"/>
        <w:rPr>
          <w:b/>
          <w:bCs/>
          <w:lang w:val="ru-RU"/>
        </w:rPr>
      </w:pPr>
      <w:r>
        <w:rPr>
          <w:b/>
          <w:bCs/>
          <w:lang w:val="ru-RU"/>
        </w:rPr>
        <w:t>Модель данных</w:t>
      </w:r>
    </w:p>
    <w:p w:rsidR="001C6A20" w:rsidRDefault="00740C1A">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rsidR="001C6A20" w:rsidRDefault="00740C1A">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1C6A20" w:rsidRDefault="00740C1A">
      <w:pPr>
        <w:pStyle w:val="af5"/>
      </w:pPr>
      <w:r>
        <w:t xml:space="preserve">Рисунок </w:t>
      </w:r>
      <w:fldSimple w:instr=" SEQ Рисунок \* ARABIC ">
        <w:r>
          <w:t>8</w:t>
        </w:r>
      </w:fldSimple>
      <w:r>
        <w:t xml:space="preserve"> – Диаграмма потока данных</w:t>
      </w:r>
    </w:p>
    <w:p w:rsidR="001C6A20" w:rsidRDefault="001C6A20">
      <w:pPr>
        <w:rPr>
          <w:lang w:val="ru-RU" w:eastAsia="ru-RU"/>
        </w:rPr>
      </w:pPr>
    </w:p>
    <w:p w:rsidR="001C6A20" w:rsidRDefault="001C6A20">
      <w:pPr>
        <w:rPr>
          <w:lang w:val="ru-RU" w:eastAsia="ru-RU"/>
        </w:rPr>
      </w:pPr>
    </w:p>
    <w:p w:rsidR="001C6A20" w:rsidRDefault="00740C1A">
      <w:pPr>
        <w:pStyle w:val="-0"/>
        <w:ind w:firstLine="703"/>
        <w:rPr>
          <w:b/>
          <w:bCs/>
          <w:lang w:val="ru-RU"/>
        </w:rPr>
      </w:pPr>
      <w:r>
        <w:rPr>
          <w:b/>
          <w:bCs/>
          <w:lang w:val="ru-RU"/>
        </w:rPr>
        <w:lastRenderedPageBreak/>
        <w:t xml:space="preserve">Класс </w:t>
      </w:r>
      <w:proofErr w:type="spellStart"/>
      <w:r>
        <w:rPr>
          <w:b/>
          <w:bCs/>
        </w:rPr>
        <w:t>SyntaxAnalyzer</w:t>
      </w:r>
      <w:proofErr w:type="spellEnd"/>
    </w:p>
    <w:p w:rsidR="001C6A20" w:rsidRDefault="00740C1A">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правый вывод цепочки </w:t>
      </w:r>
      <w:proofErr w:type="spellStart"/>
      <w:r>
        <w:t>inputText</w:t>
      </w:r>
      <w:proofErr w:type="spellEnd"/>
      <w:r>
        <w:rPr>
          <w:lang w:val="ru-RU"/>
        </w:rPr>
        <w:t>.</w:t>
      </w:r>
    </w:p>
    <w:p w:rsidR="001C6A20" w:rsidRDefault="00740C1A">
      <w:pPr>
        <w:pStyle w:val="-0"/>
        <w:ind w:firstLine="703"/>
        <w:rPr>
          <w:b/>
          <w:bCs/>
          <w:lang w:val="ru-RU"/>
        </w:rPr>
      </w:pPr>
      <w:r>
        <w:rPr>
          <w:b/>
          <w:bCs/>
          <w:lang w:val="ru-RU"/>
        </w:rPr>
        <w:t xml:space="preserve">Класс </w:t>
      </w:r>
      <w:r>
        <w:rPr>
          <w:b/>
          <w:bCs/>
        </w:rPr>
        <w:t>Grammar</w:t>
      </w:r>
    </w:p>
    <w:p w:rsidR="001C6A20" w:rsidRDefault="00740C1A">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rsidR="001C6A20" w:rsidRDefault="00740C1A">
      <w:pPr>
        <w:pStyle w:val="-0"/>
        <w:ind w:firstLine="700"/>
        <w:rPr>
          <w:lang w:val="ru-RU"/>
        </w:rPr>
      </w:pPr>
      <w:proofErr w:type="spellStart"/>
      <w:proofErr w:type="gramStart"/>
      <w:r>
        <w:t>getNonterminal</w:t>
      </w:r>
      <w:proofErr w:type="spellEnd"/>
      <w:r>
        <w:rPr>
          <w:lang w:val="ru-RU"/>
        </w:rPr>
        <w:t>(</w:t>
      </w:r>
      <w:proofErr w:type="gramEnd"/>
      <w:r>
        <w:rPr>
          <w:lang w:val="ru-RU"/>
        </w:rPr>
        <w:t>) // метод возвращает множество нетерминальных символов грамматики.</w:t>
      </w:r>
    </w:p>
    <w:p w:rsidR="001C6A20" w:rsidRDefault="00740C1A">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rsidR="001C6A20" w:rsidRDefault="00740C1A">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rsidR="001C6A20" w:rsidRDefault="00740C1A">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1C6A20" w:rsidRDefault="00740C1A">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1C6A20" w:rsidRDefault="00740C1A">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1C6A20" w:rsidRDefault="00740C1A">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1C6A20" w:rsidRDefault="00740C1A">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1C6A20" w:rsidRDefault="00740C1A">
      <w:pPr>
        <w:pStyle w:val="-0"/>
        <w:ind w:firstLine="703"/>
        <w:rPr>
          <w:b/>
          <w:bCs/>
          <w:lang w:val="ru-RU"/>
        </w:rPr>
      </w:pPr>
      <w:r>
        <w:rPr>
          <w:b/>
          <w:bCs/>
          <w:lang w:val="ru-RU"/>
        </w:rPr>
        <w:t xml:space="preserve">Класс </w:t>
      </w:r>
      <w:proofErr w:type="spellStart"/>
      <w:r>
        <w:rPr>
          <w:b/>
          <w:bCs/>
        </w:rPr>
        <w:t>LexicalAnalyzer</w:t>
      </w:r>
      <w:proofErr w:type="spellEnd"/>
    </w:p>
    <w:p w:rsidR="001C6A20" w:rsidRDefault="00740C1A">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1C6A20" w:rsidRDefault="00740C1A">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1C6A20" w:rsidRDefault="00740C1A">
      <w:pPr>
        <w:pStyle w:val="-0"/>
        <w:ind w:firstLine="703"/>
        <w:rPr>
          <w:b/>
          <w:bCs/>
          <w:lang w:val="ru-RU"/>
        </w:rPr>
      </w:pPr>
      <w:r>
        <w:rPr>
          <w:b/>
          <w:bCs/>
          <w:lang w:val="ru-RU"/>
        </w:rPr>
        <w:t xml:space="preserve">Класс </w:t>
      </w:r>
      <w:proofErr w:type="spellStart"/>
      <w:r>
        <w:rPr>
          <w:b/>
          <w:bCs/>
        </w:rPr>
        <w:t>EarleyAlgorithm</w:t>
      </w:r>
      <w:proofErr w:type="spellEnd"/>
    </w:p>
    <w:p w:rsidR="001C6A20" w:rsidRDefault="00740C1A">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1C6A20" w:rsidRDefault="00740C1A">
      <w:pPr>
        <w:pStyle w:val="-0"/>
        <w:ind w:firstLine="700"/>
        <w:rPr>
          <w:lang w:val="ru-RU"/>
        </w:rPr>
      </w:pPr>
      <w:proofErr w:type="spellStart"/>
      <w:proofErr w:type="gramStart"/>
      <w:r>
        <w:t>isGrammarWithoutCycles</w:t>
      </w:r>
      <w:proofErr w:type="spellEnd"/>
      <w:r>
        <w:rPr>
          <w:lang w:val="ru-RU"/>
        </w:rPr>
        <w:t>(</w:t>
      </w:r>
      <w:proofErr w:type="gramEnd"/>
      <w:r>
        <w:rPr>
          <w:lang w:val="ru-RU"/>
        </w:rPr>
        <w:t>) // метод проверяет грамматику на отсутствие циклов.</w:t>
      </w:r>
    </w:p>
    <w:p w:rsidR="001C6A20" w:rsidRDefault="00740C1A">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1C6A20" w:rsidRDefault="00740C1A">
      <w:pPr>
        <w:pStyle w:val="-0"/>
        <w:ind w:firstLine="700"/>
        <w:rPr>
          <w:lang w:val="ru-RU"/>
        </w:rPr>
      </w:pPr>
      <w:proofErr w:type="spellStart"/>
      <w:proofErr w:type="gramStart"/>
      <w:r>
        <w:t>getParseTree</w:t>
      </w:r>
      <w:proofErr w:type="spellEnd"/>
      <w:r>
        <w:rPr>
          <w:lang w:val="ru-RU"/>
        </w:rPr>
        <w:t>(</w:t>
      </w:r>
      <w:proofErr w:type="spellStart"/>
      <w:proofErr w:type="gramEnd"/>
      <w:r>
        <w:t>parseList</w:t>
      </w:r>
      <w:proofErr w:type="spellEnd"/>
      <w:r>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1C6A20" w:rsidRDefault="00740C1A">
      <w:pPr>
        <w:pStyle w:val="-0"/>
        <w:ind w:firstLine="700"/>
        <w:rPr>
          <w:lang w:val="ru-RU"/>
        </w:rPr>
      </w:pPr>
      <w:proofErr w:type="spellStart"/>
      <w:r>
        <w:t>getParsed</w:t>
      </w:r>
      <w:proofErr w:type="spellEnd"/>
      <w:r>
        <w:rPr>
          <w:lang w:val="ru-RU"/>
        </w:rPr>
        <w:t>(</w:t>
      </w:r>
      <w:proofErr w:type="spellStart"/>
      <w:r>
        <w:t>tokenList</w:t>
      </w:r>
      <w:proofErr w:type="spellEnd"/>
      <w:r>
        <w:rPr>
          <w:lang w:val="ru-RU"/>
        </w:rPr>
        <w:t>) // метод возвращает правый вывод входной цепочки.</w:t>
      </w:r>
    </w:p>
    <w:p w:rsidR="001C6A20" w:rsidRDefault="00740C1A">
      <w:pPr>
        <w:pStyle w:val="-0"/>
        <w:ind w:firstLine="703"/>
        <w:rPr>
          <w:b/>
          <w:bCs/>
          <w:lang w:val="ru-RU"/>
        </w:rPr>
      </w:pPr>
      <w:r>
        <w:rPr>
          <w:b/>
          <w:bCs/>
          <w:lang w:val="ru-RU"/>
        </w:rPr>
        <w:t xml:space="preserve">Класс </w:t>
      </w:r>
      <w:r>
        <w:rPr>
          <w:b/>
          <w:bCs/>
        </w:rPr>
        <w:t>State</w:t>
      </w:r>
    </w:p>
    <w:p w:rsidR="001C6A20" w:rsidRDefault="00740C1A">
      <w:pPr>
        <w:pStyle w:val="-0"/>
        <w:ind w:firstLine="700"/>
        <w:rPr>
          <w:lang w:val="ru-RU"/>
        </w:rPr>
      </w:pPr>
      <w:proofErr w:type="spellStart"/>
      <w:proofErr w:type="gramStart"/>
      <w:r>
        <w:t>setSituation</w:t>
      </w:r>
      <w:proofErr w:type="spellEnd"/>
      <w:r>
        <w:rPr>
          <w:lang w:val="ru-RU"/>
        </w:rPr>
        <w:t>(</w:t>
      </w:r>
      <w:proofErr w:type="gramEnd"/>
      <w:r>
        <w:t>rule</w:t>
      </w:r>
      <w:r>
        <w:rPr>
          <w:lang w:val="ru-RU"/>
        </w:rPr>
        <w:t xml:space="preserve">, </w:t>
      </w:r>
      <w:proofErr w:type="spellStart"/>
      <w:r>
        <w:t>dotAfterPos</w:t>
      </w:r>
      <w:proofErr w:type="spellEnd"/>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proofErr w:type="spellStart"/>
      <w:r>
        <w:t>dotAfterPos</w:t>
      </w:r>
      <w:proofErr w:type="spellEnd"/>
      <w:r>
        <w:rPr>
          <w:lang w:val="ru-RU"/>
        </w:rPr>
        <w:t xml:space="preserve"> позиции, с индексом </w:t>
      </w:r>
      <w:r>
        <w:t>index</w:t>
      </w:r>
      <w:r>
        <w:rPr>
          <w:lang w:val="ru-RU"/>
        </w:rPr>
        <w:t>.</w:t>
      </w:r>
    </w:p>
    <w:p w:rsidR="001C6A20" w:rsidRDefault="00740C1A">
      <w:pPr>
        <w:pStyle w:val="-0"/>
        <w:ind w:firstLine="700"/>
      </w:pPr>
      <w:proofErr w:type="spellStart"/>
      <w:r>
        <w:t>getSituation</w:t>
      </w:r>
      <w:proofErr w:type="spellEnd"/>
      <w:r>
        <w:t>(</w:t>
      </w:r>
      <w:proofErr w:type="spellStart"/>
      <w:r>
        <w:t>situationIndex</w:t>
      </w:r>
      <w:proofErr w:type="spellEnd"/>
      <w:r>
        <w:t xml:space="preserve">)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w:t>
      </w:r>
      <w:proofErr w:type="spellStart"/>
      <w:r>
        <w:t>situationIndex</w:t>
      </w:r>
      <w:proofErr w:type="spellEnd"/>
      <w:r>
        <w:t>.</w:t>
      </w:r>
    </w:p>
    <w:p w:rsidR="001C6A20" w:rsidRDefault="00740C1A">
      <w:pPr>
        <w:pStyle w:val="-0"/>
        <w:ind w:firstLine="700"/>
        <w:rPr>
          <w:lang w:val="ru-RU"/>
        </w:rPr>
      </w:pPr>
      <w:proofErr w:type="spellStart"/>
      <w:proofErr w:type="gramStart"/>
      <w:r>
        <w:t>getSituations</w:t>
      </w:r>
      <w:proofErr w:type="spellEnd"/>
      <w:r>
        <w:rPr>
          <w:lang w:val="ru-RU"/>
        </w:rPr>
        <w:t>(</w:t>
      </w:r>
      <w:proofErr w:type="gramEnd"/>
      <w:r>
        <w:rPr>
          <w:lang w:val="ru-RU"/>
        </w:rPr>
        <w:t>) // метод возвращает список всех ситуаций.</w:t>
      </w:r>
    </w:p>
    <w:p w:rsidR="001C6A20" w:rsidRDefault="00740C1A">
      <w:pPr>
        <w:pStyle w:val="-0"/>
        <w:ind w:firstLine="700"/>
        <w:rPr>
          <w:lang w:val="ru-RU"/>
        </w:rPr>
      </w:pPr>
      <w:proofErr w:type="spellStart"/>
      <w:proofErr w:type="gramStart"/>
      <w:r>
        <w:t>getSize</w:t>
      </w:r>
      <w:proofErr w:type="spellEnd"/>
      <w:r>
        <w:rPr>
          <w:lang w:val="ru-RU"/>
        </w:rPr>
        <w:t>(</w:t>
      </w:r>
      <w:proofErr w:type="gramEnd"/>
      <w:r>
        <w:rPr>
          <w:lang w:val="ru-RU"/>
        </w:rPr>
        <w:t>) // метод возвращает количество ситуаций в состоянии.</w:t>
      </w:r>
    </w:p>
    <w:p w:rsidR="001C6A20" w:rsidRDefault="00740C1A">
      <w:pPr>
        <w:pStyle w:val="-0"/>
        <w:ind w:firstLine="700"/>
        <w:rPr>
          <w:lang w:val="ru-RU"/>
        </w:rPr>
      </w:pPr>
      <w:proofErr w:type="spellStart"/>
      <w:proofErr w:type="gramStart"/>
      <w:r>
        <w:t>getDotAtEnd</w:t>
      </w:r>
      <w:proofErr w:type="spellEnd"/>
      <w:r>
        <w:rPr>
          <w:lang w:val="ru-RU"/>
        </w:rPr>
        <w:t>(</w:t>
      </w:r>
      <w:proofErr w:type="gramEnd"/>
      <w:r>
        <w:rPr>
          <w:lang w:val="ru-RU"/>
        </w:rPr>
        <w:t>) // метод возвращает список всех ситуаций с точкой на конце.</w:t>
      </w:r>
    </w:p>
    <w:p w:rsidR="001C6A20" w:rsidRDefault="00740C1A">
      <w:pPr>
        <w:pStyle w:val="-0"/>
        <w:ind w:firstLine="700"/>
        <w:rPr>
          <w:lang w:val="ru-RU"/>
        </w:rPr>
      </w:pPr>
      <w:proofErr w:type="spellStart"/>
      <w:r>
        <w:lastRenderedPageBreak/>
        <w:t>getDotBefore</w:t>
      </w:r>
      <w:proofErr w:type="spellEnd"/>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rsidR="001C6A20" w:rsidRDefault="00740C1A">
      <w:pPr>
        <w:pStyle w:val="-0"/>
        <w:ind w:firstLine="700"/>
        <w:rPr>
          <w:lang w:val="ru-RU"/>
        </w:rPr>
      </w:pPr>
      <w:proofErr w:type="spellStart"/>
      <w:proofErr w:type="gramStart"/>
      <w:r>
        <w:rPr>
          <w:lang w:val="ru-RU"/>
        </w:rPr>
        <w:t>getDotBeforeNonterm</w:t>
      </w:r>
      <w:proofErr w:type="spellEnd"/>
      <w:r>
        <w:rPr>
          <w:lang w:val="ru-RU"/>
        </w:rPr>
        <w:t>(</w:t>
      </w:r>
      <w:proofErr w:type="gramEnd"/>
      <w:r>
        <w:rPr>
          <w:lang w:val="ru-RU"/>
        </w:rPr>
        <w:t>) / метод возвращает список всех ситуаций с точкой перед нетерминальным символом.</w:t>
      </w:r>
    </w:p>
    <w:p w:rsidR="001C6A20" w:rsidRDefault="001C6A20">
      <w:pPr>
        <w:pStyle w:val="-0"/>
        <w:ind w:firstLine="700"/>
        <w:rPr>
          <w:lang w:val="ru-RU"/>
        </w:rPr>
      </w:pPr>
    </w:p>
    <w:p w:rsidR="001C6A20" w:rsidRDefault="00740C1A">
      <w:pPr>
        <w:pStyle w:val="-0"/>
        <w:ind w:firstLine="703"/>
        <w:rPr>
          <w:b/>
          <w:bCs/>
          <w:lang w:val="ru-RU"/>
        </w:rPr>
      </w:pPr>
      <w:r>
        <w:rPr>
          <w:b/>
          <w:bCs/>
          <w:lang w:val="ru-RU"/>
        </w:rPr>
        <w:t xml:space="preserve">Класс </w:t>
      </w:r>
      <w:r>
        <w:rPr>
          <w:b/>
          <w:bCs/>
        </w:rPr>
        <w:t>Situation</w:t>
      </w:r>
    </w:p>
    <w:p w:rsidR="001C6A20" w:rsidRDefault="00740C1A">
      <w:pPr>
        <w:pStyle w:val="-0"/>
        <w:ind w:firstLine="700"/>
        <w:rPr>
          <w:lang w:val="ru-RU"/>
        </w:rPr>
      </w:pPr>
      <w:proofErr w:type="spellStart"/>
      <w:proofErr w:type="gramStart"/>
      <w:r>
        <w:t>getDotAfter</w:t>
      </w:r>
      <w:proofErr w:type="spellEnd"/>
      <w:r>
        <w:rPr>
          <w:lang w:val="ru-RU"/>
        </w:rPr>
        <w:t>(</w:t>
      </w:r>
      <w:proofErr w:type="gramEnd"/>
      <w:r>
        <w:rPr>
          <w:lang w:val="ru-RU"/>
        </w:rPr>
        <w:t>) // метод возвращает позицию точки в ситуации.</w:t>
      </w:r>
    </w:p>
    <w:p w:rsidR="001C6A20" w:rsidRDefault="00740C1A">
      <w:pPr>
        <w:pStyle w:val="-0"/>
        <w:ind w:firstLine="700"/>
        <w:rPr>
          <w:lang w:val="ru-RU"/>
        </w:rPr>
      </w:pPr>
      <w:proofErr w:type="spellStart"/>
      <w:proofErr w:type="gramStart"/>
      <w:r>
        <w:t>getIndex</w:t>
      </w:r>
      <w:proofErr w:type="spellEnd"/>
      <w:r>
        <w:rPr>
          <w:lang w:val="ru-RU"/>
        </w:rPr>
        <w:t>(</w:t>
      </w:r>
      <w:proofErr w:type="gramEnd"/>
      <w:r>
        <w:rPr>
          <w:lang w:val="ru-RU"/>
        </w:rPr>
        <w:t>) // метод возвращает индекс ситуации.</w:t>
      </w:r>
    </w:p>
    <w:p w:rsidR="001C6A20" w:rsidRDefault="00740C1A">
      <w:pPr>
        <w:pStyle w:val="-0"/>
        <w:ind w:firstLine="700"/>
        <w:rPr>
          <w:lang w:val="ru-RU"/>
        </w:rPr>
      </w:pPr>
      <w:proofErr w:type="spellStart"/>
      <w:proofErr w:type="gramStart"/>
      <w:r>
        <w:t>getRule</w:t>
      </w:r>
      <w:proofErr w:type="spellEnd"/>
      <w:r>
        <w:rPr>
          <w:lang w:val="ru-RU"/>
        </w:rPr>
        <w:t>(</w:t>
      </w:r>
      <w:proofErr w:type="gramEnd"/>
      <w:r>
        <w:rPr>
          <w:lang w:val="ru-RU"/>
        </w:rPr>
        <w:t>) // метод возвращает правило вывода ситуации.</w:t>
      </w:r>
    </w:p>
    <w:p w:rsidR="001C6A20" w:rsidRDefault="00740C1A">
      <w:pPr>
        <w:pStyle w:val="-0"/>
        <w:ind w:firstLine="700"/>
        <w:rPr>
          <w:lang w:val="ru-RU"/>
        </w:rPr>
      </w:pPr>
      <w:proofErr w:type="spellStart"/>
      <w:r>
        <w:t>setDotAfter</w:t>
      </w:r>
      <w:proofErr w:type="spellEnd"/>
      <w:r>
        <w:rPr>
          <w:lang w:val="ru-RU"/>
        </w:rPr>
        <w:t>(</w:t>
      </w:r>
      <w:r>
        <w:t>position</w:t>
      </w:r>
      <w:r>
        <w:rPr>
          <w:lang w:val="ru-RU"/>
        </w:rPr>
        <w:t>) // метод позицию точки в ситуации.</w:t>
      </w:r>
    </w:p>
    <w:p w:rsidR="001C6A20" w:rsidRDefault="00740C1A">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1C6A20" w:rsidRDefault="00740C1A">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1C6A20" w:rsidRDefault="00740C1A">
      <w:pPr>
        <w:pStyle w:val="-0"/>
        <w:ind w:firstLine="700"/>
        <w:rPr>
          <w:lang w:val="ru-RU"/>
        </w:rPr>
      </w:pPr>
      <w:proofErr w:type="spellStart"/>
      <w:proofErr w:type="gramStart"/>
      <w:r>
        <w:rPr>
          <w:lang w:val="ru-RU"/>
        </w:rPr>
        <w:t>isDotAtEnd</w:t>
      </w:r>
      <w:proofErr w:type="spellEnd"/>
      <w:r>
        <w:rPr>
          <w:lang w:val="ru-RU"/>
        </w:rPr>
        <w:t>(</w:t>
      </w:r>
      <w:proofErr w:type="gramEnd"/>
      <w:r>
        <w:rPr>
          <w:lang w:val="ru-RU"/>
        </w:rPr>
        <w:t xml:space="preserve">) // метод возвращает </w:t>
      </w:r>
      <w:r>
        <w:t>true</w:t>
      </w:r>
      <w:r>
        <w:rPr>
          <w:lang w:val="ru-RU"/>
        </w:rPr>
        <w:t>, если точка находится на конце.</w:t>
      </w:r>
    </w:p>
    <w:p w:rsidR="001C6A20" w:rsidRDefault="00740C1A">
      <w:pPr>
        <w:pStyle w:val="-0"/>
        <w:ind w:firstLine="700"/>
        <w:rPr>
          <w:lang w:val="ru-RU"/>
        </w:rPr>
      </w:pPr>
      <w:proofErr w:type="spellStart"/>
      <w:proofErr w:type="gramStart"/>
      <w:r>
        <w:rPr>
          <w:lang w:val="ru-RU"/>
        </w:rPr>
        <w:t>isDotBeforeNonterm</w:t>
      </w:r>
      <w:proofErr w:type="spellEnd"/>
      <w:r>
        <w:rPr>
          <w:lang w:val="ru-RU"/>
        </w:rPr>
        <w:t>(</w:t>
      </w:r>
      <w:proofErr w:type="gramEnd"/>
      <w:r>
        <w:rPr>
          <w:lang w:val="ru-RU"/>
        </w:rPr>
        <w:t xml:space="preserve">) // метод возвращает </w:t>
      </w:r>
      <w:r>
        <w:t>true</w:t>
      </w:r>
      <w:r>
        <w:rPr>
          <w:lang w:val="ru-RU"/>
        </w:rPr>
        <w:t>, если точка находится перед нетерминальным символом.</w:t>
      </w:r>
    </w:p>
    <w:p w:rsidR="001C6A20" w:rsidRDefault="00740C1A">
      <w:pPr>
        <w:pStyle w:val="-0"/>
        <w:ind w:firstLine="700"/>
        <w:rPr>
          <w:lang w:val="ru-RU"/>
        </w:rPr>
      </w:pPr>
      <w:proofErr w:type="spellStart"/>
      <w:r>
        <w:t>isD</w:t>
      </w:r>
      <w:r>
        <w:rPr>
          <w:lang w:val="ru-RU"/>
        </w:rPr>
        <w:t>otBefore</w:t>
      </w:r>
      <w:proofErr w:type="spellEnd"/>
      <w:r>
        <w:rPr>
          <w:lang w:val="ru-RU"/>
        </w:rPr>
        <w:t>(</w:t>
      </w:r>
      <w:proofErr w:type="spellStart"/>
      <w:r>
        <w:rPr>
          <w:lang w:val="ru-RU"/>
        </w:rPr>
        <w:t>symbol</w:t>
      </w:r>
      <w:proofErr w:type="spellEnd"/>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1C6A20" w:rsidRDefault="00740C1A">
      <w:pPr>
        <w:pStyle w:val="-0"/>
        <w:keepNext/>
        <w:ind w:left="-567" w:firstLineChars="0" w:firstLine="0"/>
      </w:pPr>
      <w:r>
        <w:rPr>
          <w:noProof/>
          <w:lang w:val="ru-RU"/>
        </w:rPr>
        <w:lastRenderedPageBreak/>
        <w:drawing>
          <wp:inline distT="0" distB="0" distL="0" distR="0">
            <wp:extent cx="6481445" cy="34759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1C6A20" w:rsidRDefault="00740C1A">
      <w:pPr>
        <w:pStyle w:val="af5"/>
      </w:pPr>
      <w:r>
        <w:t xml:space="preserve">Рисунок </w:t>
      </w:r>
      <w:fldSimple w:instr=" SEQ Рисунок \* ARABIC ">
        <w:r>
          <w:t>9</w:t>
        </w:r>
      </w:fldSimple>
      <w:r>
        <w:t xml:space="preserve"> – Диаграмма классов синтаксического анализатора</w:t>
      </w:r>
    </w:p>
    <w:p w:rsidR="001C6A20" w:rsidRDefault="00740C1A">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rsidR="001C6A20" w:rsidRDefault="00740C1A">
      <w:pPr>
        <w:pStyle w:val="-0"/>
        <w:ind w:firstLine="703"/>
        <w:rPr>
          <w:b/>
          <w:bCs/>
          <w:lang w:val="ru-RU"/>
        </w:rPr>
      </w:pPr>
      <w:r>
        <w:rPr>
          <w:b/>
          <w:bCs/>
          <w:lang w:val="ru-RU"/>
        </w:rPr>
        <w:lastRenderedPageBreak/>
        <w:t>Проект алгоритма Эрли</w:t>
      </w:r>
    </w:p>
    <w:p w:rsidR="001C6A20" w:rsidRDefault="00740C1A">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1C6A20" w:rsidRDefault="00740C1A">
      <w:pPr>
        <w:pStyle w:val="af5"/>
        <w:jc w:val="both"/>
      </w:pPr>
      <w:r>
        <w:t xml:space="preserve">Рисунок </w:t>
      </w:r>
      <w:fldSimple w:instr=" SEQ Рисунок \* ARABIC ">
        <w:r>
          <w:t>10</w:t>
        </w:r>
      </w:fldSimple>
      <w:r>
        <w:t xml:space="preserve"> – Проект алгоритма разбора</w:t>
      </w:r>
    </w:p>
    <w:p w:rsidR="001C6A20" w:rsidRDefault="00740C1A">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1C6A20" w:rsidRDefault="00740C1A">
      <w:pPr>
        <w:pStyle w:val="af5"/>
        <w:jc w:val="left"/>
      </w:pPr>
      <w:r>
        <w:t xml:space="preserve">Рисунок </w:t>
      </w:r>
      <w:fldSimple w:instr=" SEQ Рисунок \* ARABIC ">
        <w:r>
          <w:t>11</w:t>
        </w:r>
      </w:fldSimple>
      <w:r>
        <w:t xml:space="preserve"> – Проект алгоритма составления списка разбора</w:t>
      </w:r>
    </w:p>
    <w:p w:rsidR="001C6A20" w:rsidRDefault="00740C1A">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1C6A20" w:rsidRDefault="00740C1A">
      <w:pPr>
        <w:pStyle w:val="af5"/>
      </w:pPr>
      <w:r>
        <w:t xml:space="preserve">Рисунок </w:t>
      </w:r>
      <w:fldSimple w:instr=" SEQ Рисунок \* ARABIC ">
        <w:r>
          <w:t>12</w:t>
        </w:r>
      </w:fldSimple>
      <w:r>
        <w:t xml:space="preserve"> – Проект алгоритма построения разбора</w:t>
      </w:r>
    </w:p>
    <w:p w:rsidR="001C6A20" w:rsidRDefault="00740C1A">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1C6A20" w:rsidRDefault="00740C1A">
      <w:pPr>
        <w:pStyle w:val="af5"/>
        <w:jc w:val="left"/>
      </w:pPr>
      <w:r>
        <w:t xml:space="preserve">Рисунок </w:t>
      </w:r>
      <w:fldSimple w:instr=" SEQ Рисунок \* ARABIC ">
        <w:r>
          <w:t>13</w:t>
        </w:r>
      </w:fldSimple>
      <w:r>
        <w:t xml:space="preserve"> – Проект процедуры </w:t>
      </w:r>
      <w:proofErr w:type="gramStart"/>
      <w:r>
        <w:rPr>
          <w:lang w:val="en-US"/>
        </w:rPr>
        <w:t>R</w:t>
      </w:r>
      <w:r>
        <w:t>(</w:t>
      </w:r>
      <w:proofErr w:type="gramEnd"/>
      <w:r>
        <w:t>правый разбор)</w:t>
      </w:r>
    </w:p>
    <w:p w:rsidR="001C6A20" w:rsidRDefault="001C6A20">
      <w:pPr>
        <w:rPr>
          <w:lang w:val="ru-RU" w:eastAsia="ru-RU"/>
        </w:rPr>
      </w:pPr>
    </w:p>
    <w:p w:rsidR="001C6A20" w:rsidRDefault="00740C1A">
      <w:pPr>
        <w:pStyle w:val="-0"/>
        <w:ind w:firstLine="703"/>
        <w:rPr>
          <w:b/>
          <w:bCs/>
          <w:lang w:val="ru-RU" w:eastAsia="ru-RU"/>
        </w:rPr>
      </w:pPr>
      <w:r>
        <w:rPr>
          <w:b/>
          <w:bCs/>
          <w:lang w:val="ru-RU" w:eastAsia="ru-RU"/>
        </w:rPr>
        <w:t>Пример дерева разбора для следующей входной цепочки</w:t>
      </w:r>
    </w:p>
    <w:p w:rsidR="001C6A20" w:rsidRDefault="00740C1A">
      <w:pPr>
        <w:pStyle w:val="-0"/>
        <w:ind w:firstLine="700"/>
        <w:rPr>
          <w:lang w:eastAsia="ru-RU"/>
        </w:rPr>
      </w:pPr>
      <w:r>
        <w:rPr>
          <w:lang w:eastAsia="ru-RU"/>
        </w:rPr>
        <w:t xml:space="preserve">public class </w:t>
      </w:r>
      <w:proofErr w:type="gramStart"/>
      <w:r>
        <w:rPr>
          <w:lang w:eastAsia="ru-RU"/>
        </w:rPr>
        <w:t>Main{</w:t>
      </w:r>
      <w:proofErr w:type="gramEnd"/>
    </w:p>
    <w:p w:rsidR="001C6A20" w:rsidRDefault="00740C1A">
      <w:pPr>
        <w:pStyle w:val="-0"/>
        <w:ind w:left="140" w:firstLine="700"/>
        <w:rPr>
          <w:lang w:eastAsia="ru-RU"/>
        </w:rPr>
      </w:pPr>
      <w:r>
        <w:rPr>
          <w:lang w:eastAsia="ru-RU"/>
        </w:rPr>
        <w:t xml:space="preserve">public static void </w:t>
      </w:r>
      <w:proofErr w:type="gramStart"/>
      <w:r>
        <w:rPr>
          <w:lang w:eastAsia="ru-RU"/>
        </w:rPr>
        <w:t>main(</w:t>
      </w:r>
      <w:proofErr w:type="gramEnd"/>
      <w:r>
        <w:rPr>
          <w:lang w:eastAsia="ru-RU"/>
        </w:rPr>
        <w:t xml:space="preserve">String[] </w:t>
      </w:r>
      <w:proofErr w:type="spellStart"/>
      <w:r>
        <w:rPr>
          <w:lang w:eastAsia="ru-RU"/>
        </w:rPr>
        <w:t>args</w:t>
      </w:r>
      <w:proofErr w:type="spellEnd"/>
      <w:r>
        <w:rPr>
          <w:lang w:eastAsia="ru-RU"/>
        </w:rPr>
        <w:t xml:space="preserve">){ </w:t>
      </w:r>
    </w:p>
    <w:p w:rsidR="001C6A20" w:rsidRDefault="00740C1A">
      <w:pPr>
        <w:pStyle w:val="-0"/>
        <w:ind w:left="560" w:firstLine="700"/>
        <w:rPr>
          <w:lang w:eastAsia="ru-RU"/>
        </w:rPr>
      </w:pPr>
      <w:proofErr w:type="spellStart"/>
      <w:r>
        <w:rPr>
          <w:lang w:eastAsia="ru-RU"/>
        </w:rPr>
        <w:t>System.out.print</w:t>
      </w:r>
      <w:proofErr w:type="spellEnd"/>
      <w:r>
        <w:rPr>
          <w:lang w:eastAsia="ru-RU"/>
        </w:rPr>
        <w:t>(“Hello”);</w:t>
      </w:r>
    </w:p>
    <w:p w:rsidR="001C6A20" w:rsidRDefault="00740C1A">
      <w:pPr>
        <w:pStyle w:val="-0"/>
        <w:ind w:left="140" w:firstLine="700"/>
        <w:rPr>
          <w:lang w:eastAsia="ru-RU"/>
        </w:rPr>
      </w:pPr>
      <w:r>
        <w:rPr>
          <w:lang w:eastAsia="ru-RU"/>
        </w:rPr>
        <w:t>}</w:t>
      </w:r>
    </w:p>
    <w:p w:rsidR="001C6A20" w:rsidRDefault="00740C1A">
      <w:pPr>
        <w:pStyle w:val="-0"/>
        <w:ind w:firstLine="700"/>
        <w:rPr>
          <w:lang w:eastAsia="ru-RU"/>
        </w:rPr>
      </w:pPr>
      <w:r>
        <w:rPr>
          <w:lang w:eastAsia="ru-RU"/>
        </w:rPr>
        <w:t>}</w:t>
      </w:r>
    </w:p>
    <w:p w:rsidR="001C6A20" w:rsidRDefault="001C6A20">
      <w:pPr>
        <w:pStyle w:val="-0"/>
        <w:ind w:firstLineChars="89" w:firstLine="249"/>
        <w:rPr>
          <w:lang w:eastAsia="ru-RU"/>
        </w:rPr>
      </w:pPr>
    </w:p>
    <w:p w:rsidR="001C6A20" w:rsidRDefault="00740C1A">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rsidR="001C6A20" w:rsidRDefault="00740C1A">
      <w:pPr>
        <w:pStyle w:val="-0"/>
        <w:keepNext/>
        <w:ind w:left="-851" w:firstLineChars="0" w:firstLine="0"/>
      </w:pPr>
      <w:r>
        <w:rPr>
          <w:noProof/>
          <w:lang w:val="ru-RU" w:eastAsia="ru-RU"/>
        </w:rPr>
        <w:drawing>
          <wp:inline distT="0" distB="0" distL="0" distR="0">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rsidR="001C6A20" w:rsidRDefault="00740C1A">
      <w:pPr>
        <w:pStyle w:val="af5"/>
      </w:pPr>
      <w:r>
        <w:t xml:space="preserve">Рисунок </w:t>
      </w:r>
      <w:fldSimple w:instr=" SEQ Рисунок \* ARABIC ">
        <w:r>
          <w:t>14</w:t>
        </w:r>
      </w:fldSimple>
      <w:r>
        <w:t xml:space="preserve"> -Дерево разбора</w:t>
      </w:r>
    </w:p>
    <w:p w:rsidR="001C6A20" w:rsidRDefault="001C6A20">
      <w:pPr>
        <w:pStyle w:val="-0"/>
        <w:ind w:firstLine="700"/>
        <w:rPr>
          <w:lang w:val="ru-RU" w:eastAsia="ru-RU"/>
        </w:rPr>
      </w:pPr>
    </w:p>
    <w:p w:rsidR="001C6A20" w:rsidRDefault="00740C1A">
      <w:pPr>
        <w:pStyle w:val="-0"/>
        <w:ind w:firstLine="703"/>
        <w:rPr>
          <w:b/>
          <w:bCs/>
          <w:lang w:val="ru-RU"/>
        </w:rPr>
      </w:pPr>
      <w:r>
        <w:rPr>
          <w:b/>
          <w:bCs/>
          <w:lang w:val="ru-RU"/>
        </w:rPr>
        <w:lastRenderedPageBreak/>
        <w:t xml:space="preserve">Ошибки </w:t>
      </w:r>
      <w:proofErr w:type="spellStart"/>
      <w:r>
        <w:rPr>
          <w:b/>
          <w:bCs/>
          <w:lang w:val="ru-RU"/>
        </w:rPr>
        <w:t>синтаксичекского</w:t>
      </w:r>
      <w:proofErr w:type="spellEnd"/>
      <w:r>
        <w:rPr>
          <w:b/>
          <w:bCs/>
          <w:lang w:val="ru-RU"/>
        </w:rPr>
        <w:t xml:space="preserve"> анализатора</w:t>
      </w:r>
    </w:p>
    <w:p w:rsidR="001C6A20" w:rsidRDefault="00740C1A">
      <w:pPr>
        <w:pStyle w:val="-0"/>
        <w:ind w:firstLine="700"/>
        <w:rPr>
          <w:lang w:val="ru-RU"/>
        </w:rPr>
      </w:pPr>
      <w:r>
        <w:rPr>
          <w:lang w:val="ru-RU"/>
        </w:rPr>
        <w:t>В данном проекте синтаксический анализатор распознает следующие синтаксические ошибки:</w:t>
      </w:r>
    </w:p>
    <w:p w:rsidR="001C6A20" w:rsidRDefault="00740C1A">
      <w:pPr>
        <w:pStyle w:val="-"/>
        <w:numPr>
          <w:ilvl w:val="0"/>
          <w:numId w:val="19"/>
        </w:numPr>
        <w:tabs>
          <w:tab w:val="clear" w:pos="786"/>
          <w:tab w:val="left" w:pos="426"/>
        </w:tabs>
        <w:ind w:left="0" w:firstLineChars="0" w:firstLine="709"/>
        <w:rPr>
          <w:lang w:val="ru-RU"/>
        </w:rPr>
      </w:pPr>
      <w:r>
        <w:rPr>
          <w:lang w:val="ru-RU"/>
        </w:rPr>
        <w:t>Наличие цикла в исходной грамматике;</w:t>
      </w:r>
    </w:p>
    <w:p w:rsidR="001C6A20" w:rsidRDefault="00740C1A">
      <w:pPr>
        <w:pStyle w:val="-"/>
        <w:ind w:firstLine="700"/>
        <w:rPr>
          <w:lang w:val="ru-RU"/>
        </w:rPr>
      </w:pPr>
      <w:r>
        <w:rPr>
          <w:lang w:val="ru-RU"/>
        </w:rPr>
        <w:t>Разбор цепочки, не принадлежащей языку исходной грамматики.</w:t>
      </w:r>
    </w:p>
    <w:p w:rsidR="001C6A20" w:rsidRDefault="001C6A20">
      <w:pPr>
        <w:rPr>
          <w:lang w:val="ru-RU" w:eastAsia="ru-RU"/>
        </w:rPr>
      </w:pPr>
    </w:p>
    <w:p w:rsidR="001C6A20" w:rsidRDefault="00740C1A">
      <w:pPr>
        <w:rPr>
          <w:lang w:val="ru-RU" w:eastAsia="ru-RU"/>
        </w:rPr>
      </w:pPr>
      <w:r>
        <w:rPr>
          <w:lang w:val="ru-RU" w:eastAsia="ru-RU"/>
        </w:rPr>
        <w:br w:type="page"/>
      </w:r>
    </w:p>
    <w:p w:rsidR="001C6A20" w:rsidRDefault="00740C1A">
      <w:pPr>
        <w:pStyle w:val="1"/>
        <w:numPr>
          <w:ilvl w:val="1"/>
          <w:numId w:val="0"/>
        </w:numPr>
        <w:tabs>
          <w:tab w:val="clear" w:pos="840"/>
        </w:tabs>
        <w:ind w:left="420"/>
        <w:rPr>
          <w:lang w:val="ru-RU"/>
        </w:rPr>
      </w:pPr>
      <w:bookmarkStart w:id="21" w:name="_Toc45968475"/>
      <w:r>
        <w:rPr>
          <w:lang w:val="ru-RU"/>
        </w:rPr>
        <w:lastRenderedPageBreak/>
        <w:t>Заключение</w:t>
      </w:r>
      <w:bookmarkEnd w:id="21"/>
    </w:p>
    <w:p w:rsidR="001C6A20" w:rsidRDefault="00740C1A">
      <w:pPr>
        <w:pStyle w:val="-"/>
        <w:numPr>
          <w:ilvl w:val="0"/>
          <w:numId w:val="0"/>
        </w:numPr>
        <w:tabs>
          <w:tab w:val="clear" w:pos="360"/>
          <w:tab w:val="clear" w:pos="786"/>
          <w:tab w:val="left" w:pos="800"/>
        </w:tabs>
        <w:ind w:leftChars="250" w:left="500"/>
        <w:rPr>
          <w:lang w:val="ru-RU"/>
        </w:rPr>
      </w:pPr>
      <w:r>
        <w:rPr>
          <w:lang w:val="ru-RU"/>
        </w:rPr>
        <w:t>В ходе курсового проекта были решены следующие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Разработан синтаксис входного языка.</w:t>
      </w:r>
    </w:p>
    <w:p w:rsidR="001C6A20" w:rsidRDefault="00740C1A">
      <w:pPr>
        <w:pStyle w:val="-"/>
        <w:numPr>
          <w:ilvl w:val="0"/>
          <w:numId w:val="20"/>
        </w:numPr>
        <w:tabs>
          <w:tab w:val="clear" w:pos="360"/>
          <w:tab w:val="clear" w:pos="786"/>
          <w:tab w:val="left" w:pos="800"/>
        </w:tabs>
        <w:ind w:left="0" w:firstLine="700"/>
        <w:rPr>
          <w:lang w:val="ru-RU"/>
        </w:rPr>
      </w:pPr>
      <w:r>
        <w:rPr>
          <w:lang w:val="ru-RU"/>
        </w:rPr>
        <w:t>Описаны контекстные условия.</w:t>
      </w:r>
    </w:p>
    <w:p w:rsidR="001C6A20" w:rsidRDefault="00740C1A">
      <w:pPr>
        <w:pStyle w:val="-"/>
        <w:numPr>
          <w:ilvl w:val="0"/>
          <w:numId w:val="20"/>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1C6A20" w:rsidRDefault="00740C1A">
      <w:pPr>
        <w:pStyle w:val="-"/>
        <w:numPr>
          <w:ilvl w:val="0"/>
          <w:numId w:val="20"/>
        </w:numPr>
        <w:tabs>
          <w:tab w:val="clear" w:pos="360"/>
          <w:tab w:val="clear" w:pos="786"/>
          <w:tab w:val="left" w:pos="800"/>
        </w:tabs>
        <w:ind w:left="0" w:firstLine="700"/>
        <w:rPr>
          <w:lang w:val="ru-RU"/>
        </w:rPr>
        <w:sectPr w:rsidR="001C6A20" w:rsidSect="00875B37">
          <w:type w:val="continuous"/>
          <w:pgSz w:w="11906" w:h="16838"/>
          <w:pgMar w:top="1440" w:right="1800" w:bottom="1440" w:left="1800" w:header="720" w:footer="720" w:gutter="0"/>
          <w:cols w:space="720"/>
          <w:docGrid w:linePitch="36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1C6A20" w:rsidRDefault="001C6A20">
      <w:pPr>
        <w:pStyle w:val="-"/>
        <w:numPr>
          <w:ilvl w:val="0"/>
          <w:numId w:val="0"/>
        </w:numPr>
        <w:tabs>
          <w:tab w:val="clear" w:pos="360"/>
          <w:tab w:val="clear" w:pos="786"/>
          <w:tab w:val="left" w:pos="800"/>
        </w:tabs>
        <w:rPr>
          <w:lang w:val="ru-RU"/>
        </w:rPr>
      </w:pPr>
    </w:p>
    <w:p w:rsidR="001C6A20" w:rsidRDefault="00740C1A">
      <w:pPr>
        <w:pStyle w:val="1"/>
        <w:numPr>
          <w:ilvl w:val="0"/>
          <w:numId w:val="0"/>
        </w:numPr>
        <w:ind w:left="840"/>
        <w:rPr>
          <w:lang w:val="ru-RU"/>
        </w:rPr>
      </w:pPr>
      <w:bookmarkStart w:id="22" w:name="_Toc45968476"/>
      <w:r>
        <w:rPr>
          <w:lang w:val="ru-RU"/>
        </w:rPr>
        <w:t>Список литературы</w:t>
      </w:r>
      <w:bookmarkEnd w:id="22"/>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xml:space="preserve">,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[Текст]: в 2-х т. / К.С. </w:t>
      </w: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 М.: Вильямс, 2014. – 864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[Текст] / А.А. Донован, Б.У. </w:t>
      </w:r>
      <w:proofErr w:type="spellStart"/>
      <w:r>
        <w:rPr>
          <w:rFonts w:ascii="Times New Roman [TMC ]" w:hAnsi="Times New Roman [TMC ]" w:cs="Times New Roman [TMC ]"/>
          <w:sz w:val="28"/>
          <w:szCs w:val="28"/>
          <w:lang w:val="ru-RU"/>
        </w:rPr>
        <w:t>Керниган</w:t>
      </w:r>
      <w:proofErr w:type="spellEnd"/>
      <w:r>
        <w:rPr>
          <w:rFonts w:ascii="Times New Roman [TMC ]" w:hAnsi="Times New Roman [TMC ]" w:cs="Times New Roman [TMC ]"/>
          <w:sz w:val="28"/>
          <w:szCs w:val="28"/>
          <w:lang w:val="ru-RU"/>
        </w:rPr>
        <w:t>. – М.: Вильямс, 2016. – 432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Теория синтаксического анализа, перевода и компиляции [Текст]: в 2-х т. / А. </w:t>
      </w: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Д. Ульман. – М.: Мир, 1978 – 384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w:t>
      </w:r>
      <w:proofErr w:type="gramStart"/>
      <w:r>
        <w:rPr>
          <w:rFonts w:ascii="Times New Roman [TMC ]" w:hAnsi="Times New Roman [TMC ]" w:cs="Times New Roman [TMC ]"/>
          <w:sz w:val="28"/>
          <w:szCs w:val="28"/>
          <w:shd w:val="clear" w:color="auto" w:fill="FFFFFF"/>
          <w:lang w:val="ru-RU"/>
        </w:rPr>
        <w:t>В.А.</w:t>
      </w:r>
      <w:proofErr w:type="gramEnd"/>
      <w:r>
        <w:rPr>
          <w:rFonts w:ascii="Times New Roman [TMC ]" w:hAnsi="Times New Roman [TMC ]" w:cs="Times New Roman [TMC ]"/>
          <w:sz w:val="28"/>
          <w:szCs w:val="28"/>
          <w:shd w:val="clear" w:color="auto" w:fill="FFFFFF"/>
          <w:lang w:val="ru-RU"/>
        </w:rPr>
        <w:t xml:space="preserve">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proofErr w:type="spellStart"/>
      <w:r>
        <w:rPr>
          <w:rStyle w:val="-Char0"/>
          <w:lang w:val="ru-RU"/>
        </w:rPr>
        <w:t>Грис</w:t>
      </w:r>
      <w:proofErr w:type="spellEnd"/>
      <w:r>
        <w:rPr>
          <w:rStyle w:val="-Char0"/>
          <w:lang w:val="ru-RU"/>
        </w:rPr>
        <w:t xml:space="preserve">, Д. Конструирование компиляторов для цифровых вычислительных машин [Текст] / Д. </w:t>
      </w:r>
      <w:proofErr w:type="spellStart"/>
      <w:r>
        <w:rPr>
          <w:rStyle w:val="-Char0"/>
          <w:lang w:val="ru-RU"/>
        </w:rPr>
        <w:t>Грис</w:t>
      </w:r>
      <w:proofErr w:type="spellEnd"/>
      <w:r>
        <w:rPr>
          <w:rStyle w:val="-Char0"/>
          <w:lang w:val="ru-RU"/>
        </w:rPr>
        <w:t xml:space="preserve">. - </w:t>
      </w:r>
      <w:proofErr w:type="gramStart"/>
      <w:r>
        <w:rPr>
          <w:rStyle w:val="-Char0"/>
          <w:lang w:val="ru-RU"/>
        </w:rPr>
        <w:t>М. :</w:t>
      </w:r>
      <w:proofErr w:type="gramEnd"/>
      <w:r>
        <w:rPr>
          <w:rStyle w:val="-Char0"/>
          <w:lang w:val="ru-RU"/>
        </w:rPr>
        <w:t xml:space="preserve"> Мир, 1975 – 575 с.</w:t>
      </w:r>
    </w:p>
    <w:sectPr w:rsidR="001C6A20" w:rsidSect="00875B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497" w:rsidRDefault="008F7497">
      <w:pPr>
        <w:spacing w:line="240" w:lineRule="auto"/>
      </w:pPr>
      <w:r>
        <w:separator/>
      </w:r>
    </w:p>
  </w:endnote>
  <w:endnote w:type="continuationSeparator" w:id="0">
    <w:p w:rsidR="008F7497" w:rsidRDefault="008F7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C71" w:rsidRDefault="00E75C71">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71961"/>
      <w:docPartObj>
        <w:docPartGallery w:val="Page Numbers (Bottom of Page)"/>
        <w:docPartUnique/>
      </w:docPartObj>
    </w:sdtPr>
    <w:sdtEndPr/>
    <w:sdtContent>
      <w:p w:rsidR="00E75C71" w:rsidRDefault="00E75C71">
        <w:pPr>
          <w:pStyle w:val="aff6"/>
          <w:jc w:val="right"/>
        </w:pPr>
        <w:r>
          <w:fldChar w:fldCharType="begin"/>
        </w:r>
        <w:r>
          <w:instrText>PAGE   \* MERGEFORMAT</w:instrText>
        </w:r>
        <w:r>
          <w:fldChar w:fldCharType="separate"/>
        </w:r>
        <w:r>
          <w:rPr>
            <w:lang w:val="ru-RU"/>
          </w:rPr>
          <w:t>2</w:t>
        </w:r>
        <w:r>
          <w:fldChar w:fldCharType="end"/>
        </w:r>
      </w:p>
    </w:sdtContent>
  </w:sdt>
  <w:p w:rsidR="00E75C71" w:rsidRDefault="00E75C71">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497" w:rsidRDefault="008F7497">
      <w:pPr>
        <w:spacing w:line="240" w:lineRule="auto"/>
      </w:pPr>
      <w:r>
        <w:separator/>
      </w:r>
    </w:p>
  </w:footnote>
  <w:footnote w:type="continuationSeparator" w:id="0">
    <w:p w:rsidR="008F7497" w:rsidRDefault="008F74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43E7"/>
    <w:rsid w:val="0018594E"/>
    <w:rsid w:val="00187C33"/>
    <w:rsid w:val="001936B7"/>
    <w:rsid w:val="00196286"/>
    <w:rsid w:val="00196AB1"/>
    <w:rsid w:val="001C21C8"/>
    <w:rsid w:val="001C6A20"/>
    <w:rsid w:val="001E15E6"/>
    <w:rsid w:val="001E79E6"/>
    <w:rsid w:val="001F67AF"/>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54086"/>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F30E2"/>
    <w:rsid w:val="00712DA5"/>
    <w:rsid w:val="007152D7"/>
    <w:rsid w:val="00715E85"/>
    <w:rsid w:val="00740123"/>
    <w:rsid w:val="00740C1A"/>
    <w:rsid w:val="00746C14"/>
    <w:rsid w:val="00763582"/>
    <w:rsid w:val="00770714"/>
    <w:rsid w:val="00786D82"/>
    <w:rsid w:val="007C1773"/>
    <w:rsid w:val="007C2C59"/>
    <w:rsid w:val="007E4010"/>
    <w:rsid w:val="00801F23"/>
    <w:rsid w:val="00837632"/>
    <w:rsid w:val="00837C39"/>
    <w:rsid w:val="0085640F"/>
    <w:rsid w:val="008567AA"/>
    <w:rsid w:val="00875B37"/>
    <w:rsid w:val="00876F8C"/>
    <w:rsid w:val="00881F4F"/>
    <w:rsid w:val="00883D89"/>
    <w:rsid w:val="00892712"/>
    <w:rsid w:val="008A680A"/>
    <w:rsid w:val="008B0BB0"/>
    <w:rsid w:val="008D7028"/>
    <w:rsid w:val="008E6C4B"/>
    <w:rsid w:val="008F18C0"/>
    <w:rsid w:val="008F7497"/>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0697"/>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19A1"/>
    <w:rsid w:val="00B224CB"/>
    <w:rsid w:val="00B24CF4"/>
    <w:rsid w:val="00B26993"/>
    <w:rsid w:val="00B32833"/>
    <w:rsid w:val="00B429EB"/>
    <w:rsid w:val="00B42EB3"/>
    <w:rsid w:val="00B4570C"/>
    <w:rsid w:val="00B5208C"/>
    <w:rsid w:val="00B70FD7"/>
    <w:rsid w:val="00B74876"/>
    <w:rsid w:val="00B74AEC"/>
    <w:rsid w:val="00B937B8"/>
    <w:rsid w:val="00BA48BB"/>
    <w:rsid w:val="00BB7C2B"/>
    <w:rsid w:val="00BC1664"/>
    <w:rsid w:val="00BC2546"/>
    <w:rsid w:val="00BC3E0F"/>
    <w:rsid w:val="00BC5C33"/>
    <w:rsid w:val="00BD7F4B"/>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428F3"/>
    <w:rsid w:val="00E57E72"/>
    <w:rsid w:val="00E6119B"/>
    <w:rsid w:val="00E64C21"/>
    <w:rsid w:val="00E71E11"/>
    <w:rsid w:val="00E7568E"/>
    <w:rsid w:val="00E75C71"/>
    <w:rsid w:val="00E84160"/>
    <w:rsid w:val="00EA33E4"/>
    <w:rsid w:val="00EC24C6"/>
    <w:rsid w:val="00EC2567"/>
    <w:rsid w:val="00EF2933"/>
    <w:rsid w:val="00F05146"/>
    <w:rsid w:val="00F1115D"/>
    <w:rsid w:val="00F162AA"/>
    <w:rsid w:val="00F3513C"/>
    <w:rsid w:val="00F352AE"/>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005B6B"/>
  <w15:docId w15:val="{F54BEBEB-1464-4D3E-9BC2-9CE5515E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link w:val="aff7"/>
    <w:uiPriority w:val="99"/>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8">
    <w:name w:val="List"/>
    <w:basedOn w:val="a2"/>
    <w:qFormat/>
    <w:pPr>
      <w:ind w:left="360" w:hanging="360"/>
    </w:pPr>
  </w:style>
  <w:style w:type="paragraph" w:styleId="aff9">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a">
    <w:name w:val="Subtitle"/>
    <w:basedOn w:val="a2"/>
    <w:qFormat/>
    <w:pPr>
      <w:spacing w:after="60"/>
      <w:jc w:val="center"/>
      <w:outlineLvl w:val="1"/>
    </w:pPr>
    <w:rPr>
      <w:rFonts w:ascii="Arial" w:hAnsi="Arial" w:cs="Arial"/>
      <w:sz w:val="24"/>
      <w:szCs w:val="24"/>
    </w:rPr>
  </w:style>
  <w:style w:type="paragraph" w:styleId="affb">
    <w:name w:val="Signature"/>
    <w:basedOn w:val="a2"/>
    <w:qFormat/>
    <w:pPr>
      <w:ind w:left="4320"/>
    </w:pPr>
  </w:style>
  <w:style w:type="paragraph" w:styleId="affc">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d">
    <w:name w:val="Block Text"/>
    <w:basedOn w:val="a2"/>
    <w:qFormat/>
    <w:pPr>
      <w:spacing w:after="120"/>
      <w:ind w:left="1440" w:right="1440"/>
    </w:pPr>
  </w:style>
  <w:style w:type="paragraph" w:styleId="affe">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f">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6">
    <w:name w:val="List Paragraph"/>
    <w:basedOn w:val="a2"/>
    <w:uiPriority w:val="34"/>
    <w:qFormat/>
    <w:pPr>
      <w:ind w:left="720"/>
      <w:contextualSpacing/>
    </w:pPr>
  </w:style>
  <w:style w:type="character" w:styleId="afff7">
    <w:name w:val="Placeholder Text"/>
    <w:basedOn w:val="a3"/>
    <w:uiPriority w:val="99"/>
    <w:semiHidden/>
    <w:qFormat/>
    <w:rPr>
      <w:color w:val="808080"/>
    </w:rPr>
  </w:style>
  <w:style w:type="character" w:customStyle="1" w:styleId="aff7">
    <w:name w:val="Нижний колонтитул Знак"/>
    <w:basedOn w:val="a3"/>
    <w:link w:val="aff6"/>
    <w:uiPriority w:val="99"/>
    <w:rsid w:val="00875B37"/>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B2E01F-91B7-44BB-A00A-E232D637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42</Pages>
  <Words>3509</Words>
  <Characters>20004</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110</cp:revision>
  <dcterms:created xsi:type="dcterms:W3CDTF">2020-04-25T00:52:00Z</dcterms:created>
  <dcterms:modified xsi:type="dcterms:W3CDTF">2020-10-15T06:14:00Z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