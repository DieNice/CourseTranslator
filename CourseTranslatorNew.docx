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1A43823" w14:textId="77777777"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14:paraId="340A5EDF" w14:textId="77777777"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14:paraId="0CE667C8" w14:textId="77777777"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14:paraId="7E28242B" w14:textId="77777777"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14:paraId="65006E85" w14:textId="77777777"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14:paraId="5C9CC98B"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05ECC28D" w14:textId="77777777"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14:paraId="66F041A9"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2A13D134" w14:textId="77777777"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14:paraId="554D8571"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1A0519D1" w14:textId="77777777"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14:paraId="50BC31A1" w14:textId="77777777"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14:paraId="5EC8CAFF" w14:textId="77777777"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14:paraId="58208CD9" w14:textId="77777777"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14:paraId="73C85677" w14:textId="77777777"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14:paraId="67AA1A2D" w14:textId="77777777"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14:paraId="03BB0F70" w14:textId="77777777"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14:paraId="3A4BDC0F" w14:textId="77777777"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14:paraId="0B45F0E9" w14:textId="77777777"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И.В..</w:t>
      </w:r>
    </w:p>
    <w:p w14:paraId="1537DCBC" w14:textId="79EC2294"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w:t>
      </w:r>
      <w:r w:rsidR="00107CFA" w:rsidRPr="00107CFA">
        <w:rPr>
          <w:rFonts w:ascii="Times New Roman" w:hAnsi="Times New Roman" w:cs="Times New Roman"/>
          <w:sz w:val="28"/>
          <w:szCs w:val="28"/>
          <w:lang w:val="ru-RU"/>
        </w:rPr>
        <w:t>зав. кафедрой ПММУиПО, д.т.н, профессор И. Л. Артемьева</w:t>
      </w:r>
    </w:p>
    <w:p w14:paraId="1B1BD3B8" w14:textId="5D5178D0"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w:t>
      </w:r>
      <w:r w:rsidR="00107CFA">
        <w:rPr>
          <w:rFonts w:ascii="Times New Roman" w:hAnsi="Times New Roman" w:cs="Times New Roman"/>
          <w:sz w:val="28"/>
          <w:szCs w:val="28"/>
          <w:lang w:val="ru-RU"/>
        </w:rPr>
        <w:t>1</w:t>
      </w:r>
      <w:r>
        <w:rPr>
          <w:rFonts w:ascii="Times New Roman" w:hAnsi="Times New Roman" w:cs="Times New Roman"/>
          <w:sz w:val="28"/>
          <w:szCs w:val="28"/>
          <w:lang w:val="ru-RU"/>
        </w:rPr>
        <w:t xml:space="preserve"> г.</w:t>
      </w:r>
    </w:p>
    <w:p w14:paraId="1595EEE5" w14:textId="77777777"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14:paraId="33FA91BF" w14:textId="77777777" w:rsidR="001C6A20" w:rsidRDefault="001C6A20">
      <w:pPr>
        <w:spacing w:after="0" w:line="360" w:lineRule="auto"/>
        <w:ind w:right="-1049"/>
        <w:rPr>
          <w:rFonts w:ascii="Times New Roman" w:eastAsia="MS Mincho" w:hAnsi="Times New Roman" w:cs="Times New Roman"/>
          <w:color w:val="000000"/>
          <w:sz w:val="28"/>
          <w:szCs w:val="40"/>
          <w:lang w:val="ru-RU"/>
        </w:rPr>
      </w:pPr>
    </w:p>
    <w:p w14:paraId="2EB61BF6" w14:textId="77777777"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14:paraId="1B5B8276" w14:textId="77777777"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14:paraId="20A8B765" w14:textId="77777777"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14:paraId="03905EF5" w14:textId="19055D2C"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w:t>
      </w:r>
      <w:r w:rsidR="00107CFA">
        <w:rPr>
          <w:rFonts w:ascii="Times New Roman" w:eastAsia="MS Mincho" w:hAnsi="Times New Roman" w:cs="Times New Roman"/>
          <w:color w:val="000000"/>
          <w:sz w:val="28"/>
          <w:szCs w:val="40"/>
          <w:lang w:val="ru-RU"/>
        </w:rPr>
        <w:t>1</w:t>
      </w:r>
      <w:r>
        <w:rPr>
          <w:rFonts w:ascii="Times New Roman" w:eastAsia="MS Mincho" w:hAnsi="Times New Roman" w:cs="Times New Roman"/>
          <w:color w:val="000000"/>
          <w:sz w:val="28"/>
          <w:szCs w:val="40"/>
          <w:lang w:val="ru-RU"/>
        </w:rPr>
        <w:t xml:space="preserve"> г.</w:t>
      </w:r>
    </w:p>
    <w:p w14:paraId="5497987F" w14:textId="77777777"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14:paraId="56C22284" w14:textId="77777777"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14:paraId="70B30EBF" w14:textId="77777777" w:rsidR="001C6A20" w:rsidRPr="00107CFA" w:rsidRDefault="00740C1A">
      <w:pPr>
        <w:spacing w:after="0" w:line="240" w:lineRule="auto"/>
        <w:ind w:right="-1049"/>
        <w:jc w:val="center"/>
        <w:rPr>
          <w:rFonts w:ascii="Times New Roman" w:eastAsia="MS Mincho" w:hAnsi="Times New Roman" w:cs="Times New Roman"/>
          <w:color w:val="000000"/>
          <w:sz w:val="28"/>
          <w:szCs w:val="40"/>
          <w:lang w:val="ru-RU"/>
        </w:rPr>
      </w:pPr>
      <w:r w:rsidRPr="00107CFA">
        <w:rPr>
          <w:rFonts w:ascii="Times New Roman" w:eastAsia="MS Mincho" w:hAnsi="Times New Roman" w:cs="Times New Roman"/>
          <w:color w:val="000000"/>
          <w:sz w:val="28"/>
          <w:szCs w:val="40"/>
          <w:lang w:val="ru-RU"/>
        </w:rPr>
        <w:t>г. Владивосток</w:t>
      </w:r>
    </w:p>
    <w:p w14:paraId="2049ABB3" w14:textId="77D9EDE5" w:rsidR="001C6A20" w:rsidRPr="00107CFA" w:rsidRDefault="00740C1A">
      <w:pPr>
        <w:spacing w:after="0" w:line="240" w:lineRule="auto"/>
        <w:ind w:right="-1049"/>
        <w:jc w:val="center"/>
        <w:rPr>
          <w:rFonts w:ascii="Times New Roman" w:hAnsi="Times New Roman" w:cs="Times New Roman"/>
          <w:sz w:val="28"/>
          <w:szCs w:val="28"/>
          <w:lang w:val="ru-RU"/>
        </w:rPr>
        <w:sectPr w:rsidR="001C6A20" w:rsidRPr="00107CFA">
          <w:pgSz w:w="11906" w:h="16838"/>
          <w:pgMar w:top="1440" w:right="1800" w:bottom="1440" w:left="1800" w:header="720" w:footer="720" w:gutter="0"/>
          <w:cols w:space="720"/>
          <w:docGrid w:linePitch="360"/>
        </w:sectPr>
      </w:pPr>
      <w:r w:rsidRPr="00107CFA">
        <w:rPr>
          <w:rFonts w:ascii="Times New Roman" w:eastAsia="MS Mincho" w:hAnsi="Times New Roman" w:cs="Times New Roman"/>
          <w:color w:val="000000"/>
          <w:sz w:val="28"/>
          <w:szCs w:val="40"/>
          <w:lang w:val="ru-RU"/>
        </w:rPr>
        <w:t>202</w:t>
      </w:r>
      <w:r w:rsidR="00107CFA">
        <w:rPr>
          <w:rFonts w:ascii="Times New Roman" w:eastAsia="MS Mincho" w:hAnsi="Times New Roman" w:cs="Times New Roman"/>
          <w:color w:val="000000"/>
          <w:sz w:val="28"/>
          <w:szCs w:val="40"/>
          <w:lang w:val="ru-RU"/>
        </w:rPr>
        <w:t>1</w:t>
      </w:r>
      <w:r w:rsidRPr="00107CFA">
        <w:rPr>
          <w:rFonts w:ascii="Times New Roman" w:eastAsia="MS Mincho" w:hAnsi="Times New Roman" w:cs="Times New Roman"/>
          <w:color w:val="000000"/>
          <w:sz w:val="28"/>
          <w:szCs w:val="40"/>
          <w:lang w:val="ru-RU"/>
        </w:rPr>
        <w:t xml:space="preserve"> г.</w:t>
      </w:r>
    </w:p>
    <w:p w14:paraId="454CC4AC" w14:textId="77777777"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14:paraId="0D433481" w14:textId="625385AC" w:rsidR="00B365D1"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61983585" w:history="1">
        <w:r w:rsidR="00B365D1" w:rsidRPr="000F72D4">
          <w:rPr>
            <w:rStyle w:val="ab"/>
            <w:noProof/>
            <w:lang w:val="ru-RU"/>
          </w:rPr>
          <w:t>Введение</w:t>
        </w:r>
        <w:r w:rsidR="00B365D1">
          <w:rPr>
            <w:noProof/>
          </w:rPr>
          <w:tab/>
        </w:r>
        <w:r w:rsidR="00B365D1">
          <w:rPr>
            <w:noProof/>
          </w:rPr>
          <w:fldChar w:fldCharType="begin"/>
        </w:r>
        <w:r w:rsidR="00B365D1">
          <w:rPr>
            <w:noProof/>
          </w:rPr>
          <w:instrText xml:space="preserve"> PAGEREF _Toc61983585 \h </w:instrText>
        </w:r>
        <w:r w:rsidR="00B365D1">
          <w:rPr>
            <w:noProof/>
          </w:rPr>
        </w:r>
        <w:r w:rsidR="00B365D1">
          <w:rPr>
            <w:noProof/>
          </w:rPr>
          <w:fldChar w:fldCharType="separate"/>
        </w:r>
        <w:r w:rsidR="00B365D1">
          <w:rPr>
            <w:noProof/>
          </w:rPr>
          <w:t>3</w:t>
        </w:r>
        <w:r w:rsidR="00B365D1">
          <w:rPr>
            <w:noProof/>
          </w:rPr>
          <w:fldChar w:fldCharType="end"/>
        </w:r>
      </w:hyperlink>
    </w:p>
    <w:p w14:paraId="6641F1BB" w14:textId="2EE40AF5"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86" w:history="1">
        <w:r w:rsidRPr="000F72D4">
          <w:rPr>
            <w:rStyle w:val="ab"/>
            <w:rFonts w:ascii="SimSun" w:eastAsia="SimSun" w:hAnsi="SimSun" w:cs="SimSun"/>
            <w:noProof/>
            <w:lang w:val="ru-RU"/>
          </w:rPr>
          <w:t>1</w:t>
        </w:r>
        <w:r>
          <w:rPr>
            <w:rFonts w:asciiTheme="minorHAnsi" w:hAnsiTheme="minorHAnsi"/>
            <w:noProof/>
            <w:sz w:val="22"/>
            <w:szCs w:val="22"/>
            <w:lang w:val="ru-RU" w:eastAsia="ru-RU"/>
          </w:rPr>
          <w:tab/>
        </w:r>
        <w:r w:rsidRPr="000F72D4">
          <w:rPr>
            <w:rStyle w:val="ab"/>
            <w:noProof/>
            <w:lang w:val="ru-RU"/>
          </w:rPr>
          <w:t>Неформальная постановка задачи</w:t>
        </w:r>
        <w:r>
          <w:rPr>
            <w:noProof/>
          </w:rPr>
          <w:tab/>
        </w:r>
        <w:r>
          <w:rPr>
            <w:noProof/>
          </w:rPr>
          <w:fldChar w:fldCharType="begin"/>
        </w:r>
        <w:r>
          <w:rPr>
            <w:noProof/>
          </w:rPr>
          <w:instrText xml:space="preserve"> PAGEREF _Toc61983586 \h </w:instrText>
        </w:r>
        <w:r>
          <w:rPr>
            <w:noProof/>
          </w:rPr>
        </w:r>
        <w:r>
          <w:rPr>
            <w:noProof/>
          </w:rPr>
          <w:fldChar w:fldCharType="separate"/>
        </w:r>
        <w:r>
          <w:rPr>
            <w:noProof/>
          </w:rPr>
          <w:t>4</w:t>
        </w:r>
        <w:r>
          <w:rPr>
            <w:noProof/>
          </w:rPr>
          <w:fldChar w:fldCharType="end"/>
        </w:r>
      </w:hyperlink>
    </w:p>
    <w:p w14:paraId="0AE38DF8" w14:textId="43CA26A9"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87" w:history="1">
        <w:r w:rsidRPr="000F72D4">
          <w:rPr>
            <w:rStyle w:val="ab"/>
            <w:rFonts w:ascii="SimSun" w:eastAsia="SimSun" w:hAnsi="SimSun" w:cs="SimSun"/>
            <w:noProof/>
            <w:lang w:val="ru-RU"/>
          </w:rPr>
          <w:t>2</w:t>
        </w:r>
        <w:r>
          <w:rPr>
            <w:rFonts w:asciiTheme="minorHAnsi" w:hAnsiTheme="minorHAnsi"/>
            <w:noProof/>
            <w:sz w:val="22"/>
            <w:szCs w:val="22"/>
            <w:lang w:val="ru-RU" w:eastAsia="ru-RU"/>
          </w:rPr>
          <w:tab/>
        </w:r>
        <w:r w:rsidRPr="000F72D4">
          <w:rPr>
            <w:rStyle w:val="ab"/>
            <w:noProof/>
            <w:lang w:val="ru-RU"/>
          </w:rPr>
          <w:t>Синтаксис входного языка</w:t>
        </w:r>
        <w:r>
          <w:rPr>
            <w:noProof/>
          </w:rPr>
          <w:tab/>
        </w:r>
        <w:r>
          <w:rPr>
            <w:noProof/>
          </w:rPr>
          <w:fldChar w:fldCharType="begin"/>
        </w:r>
        <w:r>
          <w:rPr>
            <w:noProof/>
          </w:rPr>
          <w:instrText xml:space="preserve"> PAGEREF _Toc61983587 \h </w:instrText>
        </w:r>
        <w:r>
          <w:rPr>
            <w:noProof/>
          </w:rPr>
        </w:r>
        <w:r>
          <w:rPr>
            <w:noProof/>
          </w:rPr>
          <w:fldChar w:fldCharType="separate"/>
        </w:r>
        <w:r>
          <w:rPr>
            <w:noProof/>
          </w:rPr>
          <w:t>9</w:t>
        </w:r>
        <w:r>
          <w:rPr>
            <w:noProof/>
          </w:rPr>
          <w:fldChar w:fldCharType="end"/>
        </w:r>
      </w:hyperlink>
    </w:p>
    <w:p w14:paraId="56CA204F" w14:textId="5B587E04"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88" w:history="1">
        <w:r w:rsidRPr="000F72D4">
          <w:rPr>
            <w:rStyle w:val="ab"/>
            <w:rFonts w:ascii="SimSun" w:eastAsia="SimSun" w:hAnsi="SimSun" w:cs="SimSun"/>
            <w:noProof/>
            <w:lang w:val="ru-RU"/>
          </w:rPr>
          <w:t>3</w:t>
        </w:r>
        <w:r>
          <w:rPr>
            <w:rFonts w:asciiTheme="minorHAnsi" w:hAnsiTheme="minorHAnsi"/>
            <w:noProof/>
            <w:sz w:val="22"/>
            <w:szCs w:val="22"/>
            <w:lang w:val="ru-RU" w:eastAsia="ru-RU"/>
          </w:rPr>
          <w:tab/>
        </w:r>
        <w:r w:rsidRPr="000F72D4">
          <w:rPr>
            <w:rStyle w:val="ab"/>
            <w:noProof/>
            <w:lang w:val="ru-RU"/>
          </w:rPr>
          <w:t>Контекстные условия</w:t>
        </w:r>
        <w:r>
          <w:rPr>
            <w:noProof/>
          </w:rPr>
          <w:tab/>
        </w:r>
        <w:r>
          <w:rPr>
            <w:noProof/>
          </w:rPr>
          <w:fldChar w:fldCharType="begin"/>
        </w:r>
        <w:r>
          <w:rPr>
            <w:noProof/>
          </w:rPr>
          <w:instrText xml:space="preserve"> PAGEREF _Toc61983588 \h </w:instrText>
        </w:r>
        <w:r>
          <w:rPr>
            <w:noProof/>
          </w:rPr>
        </w:r>
        <w:r>
          <w:rPr>
            <w:noProof/>
          </w:rPr>
          <w:fldChar w:fldCharType="separate"/>
        </w:r>
        <w:r>
          <w:rPr>
            <w:noProof/>
          </w:rPr>
          <w:t>15</w:t>
        </w:r>
        <w:r>
          <w:rPr>
            <w:noProof/>
          </w:rPr>
          <w:fldChar w:fldCharType="end"/>
        </w:r>
      </w:hyperlink>
    </w:p>
    <w:p w14:paraId="23465FE7" w14:textId="44D5E8F7"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89" w:history="1">
        <w:r w:rsidRPr="000F72D4">
          <w:rPr>
            <w:rStyle w:val="ab"/>
            <w:rFonts w:ascii="SimSun" w:eastAsia="SimSun" w:hAnsi="SimSun" w:cs="SimSun"/>
            <w:noProof/>
            <w:lang w:val="ru-RU"/>
          </w:rPr>
          <w:t>4</w:t>
        </w:r>
        <w:r>
          <w:rPr>
            <w:rFonts w:asciiTheme="minorHAnsi" w:hAnsiTheme="minorHAnsi"/>
            <w:noProof/>
            <w:sz w:val="22"/>
            <w:szCs w:val="22"/>
            <w:lang w:val="ru-RU" w:eastAsia="ru-RU"/>
          </w:rPr>
          <w:tab/>
        </w:r>
        <w:r w:rsidRPr="000F72D4">
          <w:rPr>
            <w:rStyle w:val="ab"/>
            <w:noProof/>
            <w:lang w:val="ru-RU"/>
          </w:rPr>
          <w:t>Таблица соответствия</w:t>
        </w:r>
        <w:r>
          <w:rPr>
            <w:noProof/>
          </w:rPr>
          <w:tab/>
        </w:r>
        <w:r>
          <w:rPr>
            <w:noProof/>
          </w:rPr>
          <w:fldChar w:fldCharType="begin"/>
        </w:r>
        <w:r>
          <w:rPr>
            <w:noProof/>
          </w:rPr>
          <w:instrText xml:space="preserve"> PAGEREF _Toc61983589 \h </w:instrText>
        </w:r>
        <w:r>
          <w:rPr>
            <w:noProof/>
          </w:rPr>
        </w:r>
        <w:r>
          <w:rPr>
            <w:noProof/>
          </w:rPr>
          <w:fldChar w:fldCharType="separate"/>
        </w:r>
        <w:r>
          <w:rPr>
            <w:noProof/>
          </w:rPr>
          <w:t>17</w:t>
        </w:r>
        <w:r>
          <w:rPr>
            <w:noProof/>
          </w:rPr>
          <w:fldChar w:fldCharType="end"/>
        </w:r>
      </w:hyperlink>
    </w:p>
    <w:p w14:paraId="5DD9D54B" w14:textId="379FA50E"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90" w:history="1">
        <w:r w:rsidRPr="000F72D4">
          <w:rPr>
            <w:rStyle w:val="ab"/>
            <w:rFonts w:ascii="SimSun" w:eastAsia="SimSun" w:hAnsi="SimSun" w:cs="SimSun"/>
            <w:noProof/>
            <w:lang w:val="ru-RU"/>
          </w:rPr>
          <w:t>5</w:t>
        </w:r>
        <w:r>
          <w:rPr>
            <w:rFonts w:asciiTheme="minorHAnsi" w:hAnsiTheme="minorHAnsi"/>
            <w:noProof/>
            <w:sz w:val="22"/>
            <w:szCs w:val="22"/>
            <w:lang w:val="ru-RU" w:eastAsia="ru-RU"/>
          </w:rPr>
          <w:tab/>
        </w:r>
        <w:r w:rsidRPr="000F72D4">
          <w:rPr>
            <w:rStyle w:val="ab"/>
            <w:noProof/>
            <w:lang w:val="ru-RU"/>
          </w:rPr>
          <w:t>Проект лексического анализатора</w:t>
        </w:r>
        <w:r>
          <w:rPr>
            <w:noProof/>
          </w:rPr>
          <w:tab/>
        </w:r>
        <w:r>
          <w:rPr>
            <w:noProof/>
          </w:rPr>
          <w:fldChar w:fldCharType="begin"/>
        </w:r>
        <w:r>
          <w:rPr>
            <w:noProof/>
          </w:rPr>
          <w:instrText xml:space="preserve"> PAGEREF _Toc61983590 \h </w:instrText>
        </w:r>
        <w:r>
          <w:rPr>
            <w:noProof/>
          </w:rPr>
        </w:r>
        <w:r>
          <w:rPr>
            <w:noProof/>
          </w:rPr>
          <w:fldChar w:fldCharType="separate"/>
        </w:r>
        <w:r>
          <w:rPr>
            <w:noProof/>
          </w:rPr>
          <w:t>21</w:t>
        </w:r>
        <w:r>
          <w:rPr>
            <w:noProof/>
          </w:rPr>
          <w:fldChar w:fldCharType="end"/>
        </w:r>
      </w:hyperlink>
    </w:p>
    <w:p w14:paraId="08D876D1" w14:textId="6AD4A32C" w:rsidR="00B365D1" w:rsidRDefault="00B365D1">
      <w:pPr>
        <w:pStyle w:val="11"/>
        <w:tabs>
          <w:tab w:val="left" w:pos="840"/>
          <w:tab w:val="right" w:leader="dot" w:pos="8296"/>
        </w:tabs>
        <w:rPr>
          <w:rFonts w:asciiTheme="minorHAnsi" w:hAnsiTheme="minorHAnsi"/>
          <w:noProof/>
          <w:sz w:val="22"/>
          <w:szCs w:val="22"/>
          <w:lang w:val="ru-RU" w:eastAsia="ru-RU"/>
        </w:rPr>
      </w:pPr>
      <w:hyperlink w:anchor="_Toc61983591" w:history="1">
        <w:r w:rsidRPr="000F72D4">
          <w:rPr>
            <w:rStyle w:val="ab"/>
            <w:rFonts w:ascii="SimSun" w:eastAsia="SimSun" w:hAnsi="SimSun" w:cs="SimSun"/>
            <w:noProof/>
            <w:lang w:val="ru-RU"/>
          </w:rPr>
          <w:t>5.1</w:t>
        </w:r>
        <w:r>
          <w:rPr>
            <w:rFonts w:asciiTheme="minorHAnsi" w:hAnsiTheme="minorHAnsi"/>
            <w:noProof/>
            <w:sz w:val="22"/>
            <w:szCs w:val="22"/>
            <w:lang w:val="ru-RU" w:eastAsia="ru-RU"/>
          </w:rPr>
          <w:tab/>
        </w:r>
        <w:r w:rsidRPr="000F72D4">
          <w:rPr>
            <w:rStyle w:val="ab"/>
            <w:noProof/>
            <w:lang w:val="ru-RU"/>
          </w:rPr>
          <w:t>Таблица ключевых слов</w:t>
        </w:r>
        <w:r>
          <w:rPr>
            <w:noProof/>
          </w:rPr>
          <w:tab/>
        </w:r>
        <w:r>
          <w:rPr>
            <w:noProof/>
          </w:rPr>
          <w:fldChar w:fldCharType="begin"/>
        </w:r>
        <w:r>
          <w:rPr>
            <w:noProof/>
          </w:rPr>
          <w:instrText xml:space="preserve"> PAGEREF _Toc61983591 \h </w:instrText>
        </w:r>
        <w:r>
          <w:rPr>
            <w:noProof/>
          </w:rPr>
        </w:r>
        <w:r>
          <w:rPr>
            <w:noProof/>
          </w:rPr>
          <w:fldChar w:fldCharType="separate"/>
        </w:r>
        <w:r>
          <w:rPr>
            <w:noProof/>
          </w:rPr>
          <w:t>21</w:t>
        </w:r>
        <w:r>
          <w:rPr>
            <w:noProof/>
          </w:rPr>
          <w:fldChar w:fldCharType="end"/>
        </w:r>
      </w:hyperlink>
    </w:p>
    <w:p w14:paraId="7352D7DC" w14:textId="76C1B89F" w:rsidR="00B365D1" w:rsidRDefault="00B365D1">
      <w:pPr>
        <w:pStyle w:val="11"/>
        <w:tabs>
          <w:tab w:val="left" w:pos="840"/>
          <w:tab w:val="right" w:leader="dot" w:pos="8296"/>
        </w:tabs>
        <w:rPr>
          <w:rFonts w:asciiTheme="minorHAnsi" w:hAnsiTheme="minorHAnsi"/>
          <w:noProof/>
          <w:sz w:val="22"/>
          <w:szCs w:val="22"/>
          <w:lang w:val="ru-RU" w:eastAsia="ru-RU"/>
        </w:rPr>
      </w:pPr>
      <w:hyperlink w:anchor="_Toc61983592" w:history="1">
        <w:r w:rsidRPr="000F72D4">
          <w:rPr>
            <w:rStyle w:val="ab"/>
            <w:rFonts w:ascii="SimSun" w:eastAsia="SimSun" w:hAnsi="SimSun" w:cs="SimSun"/>
            <w:noProof/>
            <w:lang w:val="ru-RU"/>
          </w:rPr>
          <w:t>5.2</w:t>
        </w:r>
        <w:r>
          <w:rPr>
            <w:rFonts w:asciiTheme="minorHAnsi" w:hAnsiTheme="minorHAnsi"/>
            <w:noProof/>
            <w:sz w:val="22"/>
            <w:szCs w:val="22"/>
            <w:lang w:val="ru-RU" w:eastAsia="ru-RU"/>
          </w:rPr>
          <w:tab/>
        </w:r>
        <w:r w:rsidRPr="000F72D4">
          <w:rPr>
            <w:rStyle w:val="ab"/>
            <w:noProof/>
            <w:lang w:val="ru-RU"/>
          </w:rPr>
          <w:t>Типы лексем</w:t>
        </w:r>
        <w:r>
          <w:rPr>
            <w:noProof/>
          </w:rPr>
          <w:tab/>
        </w:r>
        <w:r>
          <w:rPr>
            <w:noProof/>
          </w:rPr>
          <w:fldChar w:fldCharType="begin"/>
        </w:r>
        <w:r>
          <w:rPr>
            <w:noProof/>
          </w:rPr>
          <w:instrText xml:space="preserve"> PAGEREF _Toc61983592 \h </w:instrText>
        </w:r>
        <w:r>
          <w:rPr>
            <w:noProof/>
          </w:rPr>
        </w:r>
        <w:r>
          <w:rPr>
            <w:noProof/>
          </w:rPr>
          <w:fldChar w:fldCharType="separate"/>
        </w:r>
        <w:r>
          <w:rPr>
            <w:noProof/>
          </w:rPr>
          <w:t>23</w:t>
        </w:r>
        <w:r>
          <w:rPr>
            <w:noProof/>
          </w:rPr>
          <w:fldChar w:fldCharType="end"/>
        </w:r>
      </w:hyperlink>
    </w:p>
    <w:p w14:paraId="4C300C01" w14:textId="1CEF6623" w:rsidR="00B365D1" w:rsidRDefault="00B365D1">
      <w:pPr>
        <w:pStyle w:val="11"/>
        <w:tabs>
          <w:tab w:val="left" w:pos="840"/>
          <w:tab w:val="right" w:leader="dot" w:pos="8296"/>
        </w:tabs>
        <w:rPr>
          <w:rFonts w:asciiTheme="minorHAnsi" w:hAnsiTheme="minorHAnsi"/>
          <w:noProof/>
          <w:sz w:val="22"/>
          <w:szCs w:val="22"/>
          <w:lang w:val="ru-RU" w:eastAsia="ru-RU"/>
        </w:rPr>
      </w:pPr>
      <w:hyperlink w:anchor="_Toc61983593" w:history="1">
        <w:r w:rsidRPr="000F72D4">
          <w:rPr>
            <w:rStyle w:val="ab"/>
            <w:rFonts w:ascii="SimSun" w:eastAsia="SimSun" w:hAnsi="SimSun" w:cs="SimSun"/>
            <w:noProof/>
            <w:lang w:val="ru-RU"/>
          </w:rPr>
          <w:t>5.3</w:t>
        </w:r>
        <w:r>
          <w:rPr>
            <w:rFonts w:asciiTheme="minorHAnsi" w:hAnsiTheme="minorHAnsi"/>
            <w:noProof/>
            <w:sz w:val="22"/>
            <w:szCs w:val="22"/>
            <w:lang w:val="ru-RU" w:eastAsia="ru-RU"/>
          </w:rPr>
          <w:tab/>
        </w:r>
        <w:r w:rsidRPr="000F72D4">
          <w:rPr>
            <w:rStyle w:val="ab"/>
            <w:noProof/>
            <w:lang w:val="ru-RU"/>
          </w:rPr>
          <w:t>Ошибки лексического анализатора</w:t>
        </w:r>
        <w:r>
          <w:rPr>
            <w:noProof/>
          </w:rPr>
          <w:tab/>
        </w:r>
        <w:r>
          <w:rPr>
            <w:noProof/>
          </w:rPr>
          <w:fldChar w:fldCharType="begin"/>
        </w:r>
        <w:r>
          <w:rPr>
            <w:noProof/>
          </w:rPr>
          <w:instrText xml:space="preserve"> PAGEREF _Toc61983593 \h </w:instrText>
        </w:r>
        <w:r>
          <w:rPr>
            <w:noProof/>
          </w:rPr>
        </w:r>
        <w:r>
          <w:rPr>
            <w:noProof/>
          </w:rPr>
          <w:fldChar w:fldCharType="separate"/>
        </w:r>
        <w:r>
          <w:rPr>
            <w:noProof/>
          </w:rPr>
          <w:t>24</w:t>
        </w:r>
        <w:r>
          <w:rPr>
            <w:noProof/>
          </w:rPr>
          <w:fldChar w:fldCharType="end"/>
        </w:r>
      </w:hyperlink>
    </w:p>
    <w:p w14:paraId="6A497095" w14:textId="3CD5FDD5" w:rsidR="00B365D1" w:rsidRDefault="00B365D1">
      <w:pPr>
        <w:pStyle w:val="11"/>
        <w:tabs>
          <w:tab w:val="left" w:pos="840"/>
          <w:tab w:val="right" w:leader="dot" w:pos="8296"/>
        </w:tabs>
        <w:rPr>
          <w:rFonts w:asciiTheme="minorHAnsi" w:hAnsiTheme="minorHAnsi"/>
          <w:noProof/>
          <w:sz w:val="22"/>
          <w:szCs w:val="22"/>
          <w:lang w:val="ru-RU" w:eastAsia="ru-RU"/>
        </w:rPr>
      </w:pPr>
      <w:hyperlink w:anchor="_Toc61983594" w:history="1">
        <w:r w:rsidRPr="000F72D4">
          <w:rPr>
            <w:rStyle w:val="ab"/>
            <w:rFonts w:ascii="SimSun" w:eastAsia="SimSun" w:hAnsi="SimSun" w:cs="SimSun"/>
            <w:noProof/>
            <w:lang w:val="ru-RU"/>
          </w:rPr>
          <w:t>5.4</w:t>
        </w:r>
        <w:r>
          <w:rPr>
            <w:rFonts w:asciiTheme="minorHAnsi" w:hAnsiTheme="minorHAnsi"/>
            <w:noProof/>
            <w:sz w:val="22"/>
            <w:szCs w:val="22"/>
            <w:lang w:val="ru-RU" w:eastAsia="ru-RU"/>
          </w:rPr>
          <w:tab/>
        </w:r>
        <w:r w:rsidRPr="000F72D4">
          <w:rPr>
            <w:rStyle w:val="ab"/>
            <w:noProof/>
            <w:lang w:val="ru-RU"/>
          </w:rPr>
          <w:t>Конечный автомат лексического анализатора</w:t>
        </w:r>
        <w:r>
          <w:rPr>
            <w:noProof/>
          </w:rPr>
          <w:tab/>
        </w:r>
        <w:r>
          <w:rPr>
            <w:noProof/>
          </w:rPr>
          <w:fldChar w:fldCharType="begin"/>
        </w:r>
        <w:r>
          <w:rPr>
            <w:noProof/>
          </w:rPr>
          <w:instrText xml:space="preserve"> PAGEREF _Toc61983594 \h </w:instrText>
        </w:r>
        <w:r>
          <w:rPr>
            <w:noProof/>
          </w:rPr>
        </w:r>
        <w:r>
          <w:rPr>
            <w:noProof/>
          </w:rPr>
          <w:fldChar w:fldCharType="separate"/>
        </w:r>
        <w:r>
          <w:rPr>
            <w:noProof/>
          </w:rPr>
          <w:t>25</w:t>
        </w:r>
        <w:r>
          <w:rPr>
            <w:noProof/>
          </w:rPr>
          <w:fldChar w:fldCharType="end"/>
        </w:r>
      </w:hyperlink>
    </w:p>
    <w:p w14:paraId="1E70E563" w14:textId="027C4C4D" w:rsidR="00B365D1" w:rsidRDefault="00B365D1">
      <w:pPr>
        <w:pStyle w:val="11"/>
        <w:tabs>
          <w:tab w:val="left" w:pos="420"/>
          <w:tab w:val="right" w:leader="dot" w:pos="8296"/>
        </w:tabs>
        <w:rPr>
          <w:rFonts w:asciiTheme="minorHAnsi" w:hAnsiTheme="minorHAnsi"/>
          <w:noProof/>
          <w:sz w:val="22"/>
          <w:szCs w:val="22"/>
          <w:lang w:val="ru-RU" w:eastAsia="ru-RU"/>
        </w:rPr>
      </w:pPr>
      <w:hyperlink w:anchor="_Toc61983595" w:history="1">
        <w:r w:rsidRPr="000F72D4">
          <w:rPr>
            <w:rStyle w:val="ab"/>
            <w:rFonts w:ascii="SimSun" w:eastAsia="SimSun" w:hAnsi="SimSun" w:cs="SimSun"/>
            <w:noProof/>
            <w:lang w:val="ru-RU"/>
          </w:rPr>
          <w:t>6</w:t>
        </w:r>
        <w:r>
          <w:rPr>
            <w:rFonts w:asciiTheme="minorHAnsi" w:hAnsiTheme="minorHAnsi"/>
            <w:noProof/>
            <w:sz w:val="22"/>
            <w:szCs w:val="22"/>
            <w:lang w:val="ru-RU" w:eastAsia="ru-RU"/>
          </w:rPr>
          <w:tab/>
        </w:r>
        <w:r w:rsidRPr="000F72D4">
          <w:rPr>
            <w:rStyle w:val="ab"/>
            <w:noProof/>
            <w:lang w:val="ru-RU"/>
          </w:rPr>
          <w:t>Проект синтаксического анализатора</w:t>
        </w:r>
        <w:r>
          <w:rPr>
            <w:noProof/>
          </w:rPr>
          <w:tab/>
        </w:r>
        <w:r>
          <w:rPr>
            <w:noProof/>
          </w:rPr>
          <w:fldChar w:fldCharType="begin"/>
        </w:r>
        <w:r>
          <w:rPr>
            <w:noProof/>
          </w:rPr>
          <w:instrText xml:space="preserve"> PAGEREF _Toc61983595 \h </w:instrText>
        </w:r>
        <w:r>
          <w:rPr>
            <w:noProof/>
          </w:rPr>
        </w:r>
        <w:r>
          <w:rPr>
            <w:noProof/>
          </w:rPr>
          <w:fldChar w:fldCharType="separate"/>
        </w:r>
        <w:r>
          <w:rPr>
            <w:noProof/>
          </w:rPr>
          <w:t>31</w:t>
        </w:r>
        <w:r>
          <w:rPr>
            <w:noProof/>
          </w:rPr>
          <w:fldChar w:fldCharType="end"/>
        </w:r>
      </w:hyperlink>
    </w:p>
    <w:p w14:paraId="6C1CD7F6" w14:textId="76C4DDB8" w:rsidR="00B365D1" w:rsidRDefault="00B365D1">
      <w:pPr>
        <w:pStyle w:val="11"/>
        <w:tabs>
          <w:tab w:val="right" w:leader="dot" w:pos="8296"/>
        </w:tabs>
        <w:rPr>
          <w:rFonts w:asciiTheme="minorHAnsi" w:hAnsiTheme="minorHAnsi"/>
          <w:noProof/>
          <w:sz w:val="22"/>
          <w:szCs w:val="22"/>
          <w:lang w:val="ru-RU" w:eastAsia="ru-RU"/>
        </w:rPr>
      </w:pPr>
      <w:hyperlink w:anchor="_Toc61983596" w:history="1">
        <w:r w:rsidRPr="000F72D4">
          <w:rPr>
            <w:rStyle w:val="ab"/>
            <w:noProof/>
            <w:lang w:val="ru-RU"/>
          </w:rPr>
          <w:t>Заключение</w:t>
        </w:r>
        <w:r>
          <w:rPr>
            <w:noProof/>
          </w:rPr>
          <w:tab/>
        </w:r>
        <w:r>
          <w:rPr>
            <w:noProof/>
          </w:rPr>
          <w:fldChar w:fldCharType="begin"/>
        </w:r>
        <w:r>
          <w:rPr>
            <w:noProof/>
          </w:rPr>
          <w:instrText xml:space="preserve"> PAGEREF _Toc61983596 \h </w:instrText>
        </w:r>
        <w:r>
          <w:rPr>
            <w:noProof/>
          </w:rPr>
        </w:r>
        <w:r>
          <w:rPr>
            <w:noProof/>
          </w:rPr>
          <w:fldChar w:fldCharType="separate"/>
        </w:r>
        <w:r>
          <w:rPr>
            <w:noProof/>
          </w:rPr>
          <w:t>41</w:t>
        </w:r>
        <w:r>
          <w:rPr>
            <w:noProof/>
          </w:rPr>
          <w:fldChar w:fldCharType="end"/>
        </w:r>
      </w:hyperlink>
    </w:p>
    <w:p w14:paraId="2995DFC5" w14:textId="0CA3F7DC" w:rsidR="00B365D1" w:rsidRDefault="00B365D1">
      <w:pPr>
        <w:pStyle w:val="11"/>
        <w:tabs>
          <w:tab w:val="right" w:leader="dot" w:pos="8296"/>
        </w:tabs>
        <w:rPr>
          <w:rFonts w:asciiTheme="minorHAnsi" w:hAnsiTheme="minorHAnsi"/>
          <w:noProof/>
          <w:sz w:val="22"/>
          <w:szCs w:val="22"/>
          <w:lang w:val="ru-RU" w:eastAsia="ru-RU"/>
        </w:rPr>
      </w:pPr>
      <w:hyperlink w:anchor="_Toc61983597" w:history="1">
        <w:r w:rsidRPr="000F72D4">
          <w:rPr>
            <w:rStyle w:val="ab"/>
            <w:noProof/>
            <w:lang w:val="ru-RU"/>
          </w:rPr>
          <w:t>Список литературы</w:t>
        </w:r>
        <w:r>
          <w:rPr>
            <w:noProof/>
          </w:rPr>
          <w:tab/>
        </w:r>
        <w:r>
          <w:rPr>
            <w:noProof/>
          </w:rPr>
          <w:fldChar w:fldCharType="begin"/>
        </w:r>
        <w:r>
          <w:rPr>
            <w:noProof/>
          </w:rPr>
          <w:instrText xml:space="preserve"> PAGEREF _Toc61983597 \h </w:instrText>
        </w:r>
        <w:r>
          <w:rPr>
            <w:noProof/>
          </w:rPr>
        </w:r>
        <w:r>
          <w:rPr>
            <w:noProof/>
          </w:rPr>
          <w:fldChar w:fldCharType="separate"/>
        </w:r>
        <w:r>
          <w:rPr>
            <w:noProof/>
          </w:rPr>
          <w:t>42</w:t>
        </w:r>
        <w:r>
          <w:rPr>
            <w:noProof/>
          </w:rPr>
          <w:fldChar w:fldCharType="end"/>
        </w:r>
      </w:hyperlink>
    </w:p>
    <w:p w14:paraId="263A40BD" w14:textId="75B65584"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14:paraId="23D261B6" w14:textId="77777777" w:rsidR="001C6A20" w:rsidRDefault="00740C1A">
      <w:pPr>
        <w:pStyle w:val="1"/>
        <w:numPr>
          <w:ilvl w:val="0"/>
          <w:numId w:val="0"/>
        </w:numPr>
        <w:ind w:left="840"/>
        <w:rPr>
          <w:lang w:val="ru-RU"/>
        </w:rPr>
      </w:pPr>
      <w:bookmarkStart w:id="0" w:name="_Toc61983585"/>
      <w:r>
        <w:rPr>
          <w:lang w:val="ru-RU"/>
        </w:rPr>
        <w:lastRenderedPageBreak/>
        <w:t>Введение</w:t>
      </w:r>
      <w:bookmarkEnd w:id="0"/>
    </w:p>
    <w:p w14:paraId="58FB4ECB" w14:textId="77777777"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14:paraId="3C0AAD1E" w14:textId="77777777"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14:paraId="00A03CE8" w14:textId="77777777"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14:paraId="1E4D3E11" w14:textId="77777777" w:rsidR="001C6A20" w:rsidRDefault="00740C1A">
      <w:pPr>
        <w:pStyle w:val="-0"/>
        <w:ind w:firstLine="703"/>
        <w:rPr>
          <w:b/>
          <w:bCs/>
          <w:i/>
          <w:iCs/>
          <w:lang w:val="ru-RU"/>
        </w:rPr>
      </w:pPr>
      <w:r>
        <w:rPr>
          <w:b/>
          <w:bCs/>
          <w:i/>
          <w:iCs/>
          <w:lang w:val="ru-RU"/>
        </w:rPr>
        <w:t xml:space="preserve">Задачи: </w:t>
      </w:r>
    </w:p>
    <w:p w14:paraId="1452C4FB" w14:textId="77777777"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14:paraId="465B9601" w14:textId="77777777" w:rsidR="001C6A20" w:rsidRDefault="00740C1A">
      <w:pPr>
        <w:pStyle w:val="-0"/>
        <w:numPr>
          <w:ilvl w:val="0"/>
          <w:numId w:val="13"/>
        </w:numPr>
        <w:ind w:firstLineChars="0"/>
        <w:rPr>
          <w:lang w:val="ru-RU"/>
        </w:rPr>
      </w:pPr>
      <w:r>
        <w:rPr>
          <w:lang w:val="ru-RU"/>
        </w:rPr>
        <w:t>описать контекстные условия входного языка;</w:t>
      </w:r>
    </w:p>
    <w:p w14:paraId="42968B21" w14:textId="77777777"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14:paraId="24643C38" w14:textId="77777777"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14:paraId="3466F1E8" w14:textId="787E943D"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14:paraId="10D56C66" w14:textId="6AE73A52" w:rsidR="006A35FB" w:rsidRDefault="006A35FB" w:rsidP="006A35FB">
      <w:pPr>
        <w:pStyle w:val="-0"/>
        <w:numPr>
          <w:ilvl w:val="0"/>
          <w:numId w:val="13"/>
        </w:numPr>
        <w:ind w:firstLineChars="0"/>
        <w:rPr>
          <w:lang w:val="ru-RU"/>
        </w:rPr>
      </w:pPr>
      <w:r>
        <w:rPr>
          <w:lang w:val="ru-RU"/>
        </w:rPr>
        <w:t xml:space="preserve">реализовать проект лексического анализатора; </w:t>
      </w:r>
    </w:p>
    <w:p w14:paraId="2B09F028" w14:textId="17C00F14" w:rsidR="006A35FB" w:rsidRDefault="006A35FB" w:rsidP="006A35FB">
      <w:pPr>
        <w:pStyle w:val="-0"/>
        <w:numPr>
          <w:ilvl w:val="0"/>
          <w:numId w:val="13"/>
        </w:numPr>
        <w:ind w:firstLineChars="0"/>
        <w:rPr>
          <w:lang w:val="ru-RU"/>
        </w:rPr>
      </w:pPr>
      <w:r>
        <w:rPr>
          <w:lang w:val="ru-RU"/>
        </w:rPr>
        <w:t>реализовать проект синтаксического анализатора.</w:t>
      </w:r>
    </w:p>
    <w:p w14:paraId="6C5B28A5" w14:textId="77777777" w:rsidR="001C6A20" w:rsidRDefault="00740C1A">
      <w:pPr>
        <w:pStyle w:val="a"/>
        <w:rPr>
          <w:lang w:val="ru-RU"/>
        </w:rPr>
      </w:pPr>
      <w:bookmarkStart w:id="1" w:name="_Toc61983586"/>
      <w:r>
        <w:rPr>
          <w:lang w:val="ru-RU"/>
        </w:rPr>
        <w:lastRenderedPageBreak/>
        <w:t>Неформальная постановка задачи</w:t>
      </w:r>
      <w:bookmarkEnd w:id="1"/>
    </w:p>
    <w:p w14:paraId="00333A35" w14:textId="77777777"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14:paraId="484CA4E6" w14:textId="77777777"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14:paraId="3F5ED463" w14:textId="77777777" w:rsidR="001C6A20" w:rsidRDefault="00740C1A">
      <w:pPr>
        <w:pStyle w:val="-"/>
        <w:ind w:firstLine="700"/>
        <w:rPr>
          <w:lang w:val="en"/>
        </w:rPr>
      </w:pPr>
      <w:r>
        <w:rPr>
          <w:lang w:val="ru-RU"/>
        </w:rPr>
        <w:t>Типы</w:t>
      </w:r>
      <w:r>
        <w:t xml:space="preserve"> </w:t>
      </w:r>
      <w:r>
        <w:rPr>
          <w:lang w:val="ru-RU"/>
        </w:rPr>
        <w:t>данных</w:t>
      </w:r>
      <w:r>
        <w:rPr>
          <w:lang w:val="en"/>
        </w:rPr>
        <w:t>:</w:t>
      </w:r>
      <w:r>
        <w:rPr>
          <w:b/>
          <w:bCs/>
          <w:i/>
          <w:iCs/>
          <w:lang w:val="en"/>
        </w:rPr>
        <w:t>byte,</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r>
        <w:rPr>
          <w:b/>
          <w:bCs/>
          <w:i/>
          <w:iCs/>
          <w:lang w:val="en"/>
        </w:rPr>
        <w:t>boolean.</w:t>
      </w:r>
    </w:p>
    <w:p w14:paraId="3406B11C" w14:textId="77777777" w:rsidR="001C6A20" w:rsidRDefault="00740C1A">
      <w:pPr>
        <w:pStyle w:val="-"/>
        <w:ind w:firstLine="700"/>
        <w:rPr>
          <w:lang w:val="en"/>
        </w:rPr>
      </w:pPr>
      <w:r>
        <w:rPr>
          <w:lang w:val="ru-RU"/>
        </w:rPr>
        <w:t>Операторы</w:t>
      </w:r>
      <w:r>
        <w:rPr>
          <w:lang w:val="en"/>
        </w:rPr>
        <w:t>:</w:t>
      </w:r>
    </w:p>
    <w:p w14:paraId="7FC53C29" w14:textId="77777777"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r>
        <w:t>Таблица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14:paraId="0E499278" w14:textId="77777777">
        <w:tc>
          <w:tcPr>
            <w:tcW w:w="1926" w:type="dxa"/>
            <w:shd w:val="clear" w:color="auto" w:fill="auto"/>
            <w:tcMar>
              <w:top w:w="75" w:type="dxa"/>
              <w:left w:w="75" w:type="dxa"/>
              <w:bottom w:w="75" w:type="dxa"/>
              <w:right w:w="75" w:type="dxa"/>
            </w:tcMar>
            <w:vAlign w:val="center"/>
          </w:tcPr>
          <w:p w14:paraId="4CA1EB8D" w14:textId="77777777"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14:paraId="7AD66765" w14:textId="77777777"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107CFA" w14:paraId="0D660572" w14:textId="77777777">
        <w:tc>
          <w:tcPr>
            <w:tcW w:w="1926" w:type="dxa"/>
            <w:shd w:val="clear" w:color="auto" w:fill="auto"/>
            <w:tcMar>
              <w:top w:w="75" w:type="dxa"/>
              <w:left w:w="75" w:type="dxa"/>
              <w:bottom w:w="75" w:type="dxa"/>
              <w:right w:w="75" w:type="dxa"/>
            </w:tcMar>
            <w:vAlign w:val="center"/>
          </w:tcPr>
          <w:p w14:paraId="3784B3FA"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78F94200" w14:textId="77777777"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107CFA" w14:paraId="4A7D26EC" w14:textId="77777777">
        <w:tc>
          <w:tcPr>
            <w:tcW w:w="1926" w:type="dxa"/>
            <w:shd w:val="clear" w:color="auto" w:fill="auto"/>
            <w:tcMar>
              <w:top w:w="75" w:type="dxa"/>
              <w:left w:w="75" w:type="dxa"/>
              <w:bottom w:w="75" w:type="dxa"/>
              <w:right w:w="75" w:type="dxa"/>
            </w:tcMar>
            <w:vAlign w:val="center"/>
          </w:tcPr>
          <w:p w14:paraId="1DEB9B3E"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72AF4F2B" w14:textId="77777777"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107CFA" w14:paraId="17EBFB4B" w14:textId="77777777">
        <w:tc>
          <w:tcPr>
            <w:tcW w:w="1926" w:type="dxa"/>
            <w:shd w:val="clear" w:color="auto" w:fill="auto"/>
            <w:tcMar>
              <w:top w:w="75" w:type="dxa"/>
              <w:left w:w="75" w:type="dxa"/>
              <w:bottom w:w="75" w:type="dxa"/>
              <w:right w:w="75" w:type="dxa"/>
            </w:tcMar>
            <w:vAlign w:val="center"/>
          </w:tcPr>
          <w:p w14:paraId="3E4B00C7"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5E69B259" w14:textId="77777777"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107CFA" w14:paraId="24415816" w14:textId="77777777">
        <w:tc>
          <w:tcPr>
            <w:tcW w:w="1926" w:type="dxa"/>
            <w:shd w:val="clear" w:color="auto" w:fill="auto"/>
            <w:tcMar>
              <w:top w:w="75" w:type="dxa"/>
              <w:left w:w="75" w:type="dxa"/>
              <w:bottom w:w="75" w:type="dxa"/>
              <w:right w:w="75" w:type="dxa"/>
            </w:tcMar>
            <w:vAlign w:val="center"/>
          </w:tcPr>
          <w:p w14:paraId="5314227E"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467C2918" w14:textId="77777777"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107CFA" w14:paraId="0DCEDAD1" w14:textId="77777777">
        <w:tc>
          <w:tcPr>
            <w:tcW w:w="1926" w:type="dxa"/>
            <w:shd w:val="clear" w:color="auto" w:fill="auto"/>
            <w:tcMar>
              <w:top w:w="75" w:type="dxa"/>
              <w:left w:w="75" w:type="dxa"/>
              <w:bottom w:w="75" w:type="dxa"/>
              <w:right w:w="75" w:type="dxa"/>
            </w:tcMar>
            <w:vAlign w:val="center"/>
          </w:tcPr>
          <w:p w14:paraId="79DCF9B6"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2D64C463" w14:textId="77777777"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107CFA" w14:paraId="1C35064B" w14:textId="77777777">
        <w:tc>
          <w:tcPr>
            <w:tcW w:w="1926" w:type="dxa"/>
            <w:shd w:val="clear" w:color="auto" w:fill="auto"/>
            <w:tcMar>
              <w:top w:w="75" w:type="dxa"/>
              <w:left w:w="75" w:type="dxa"/>
              <w:bottom w:w="75" w:type="dxa"/>
              <w:right w:w="75" w:type="dxa"/>
            </w:tcMar>
            <w:vAlign w:val="center"/>
          </w:tcPr>
          <w:p w14:paraId="53AD3707"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3724DCBD" w14:textId="77777777"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107CFA" w14:paraId="6E6A94D3" w14:textId="77777777">
        <w:tc>
          <w:tcPr>
            <w:tcW w:w="1926" w:type="dxa"/>
            <w:shd w:val="clear" w:color="auto" w:fill="auto"/>
            <w:tcMar>
              <w:top w:w="75" w:type="dxa"/>
              <w:left w:w="75" w:type="dxa"/>
              <w:bottom w:w="75" w:type="dxa"/>
              <w:right w:w="75" w:type="dxa"/>
            </w:tcMar>
            <w:vAlign w:val="center"/>
          </w:tcPr>
          <w:p w14:paraId="393F3799" w14:textId="77777777"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14:paraId="4944C5F1" w14:textId="77777777"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14:paraId="09DC6089" w14:textId="77777777" w:rsidR="001C6A20" w:rsidRDefault="00740C1A">
      <w:pPr>
        <w:pStyle w:val="af5"/>
      </w:pPr>
      <w:bookmarkStart w:id="2" w:name="_Ref1442357939"/>
      <w:r>
        <w:t xml:space="preserve">Таблица </w:t>
      </w:r>
      <w:fldSimple w:instr=" SEQ Таблица \* ARABIC ">
        <w:r>
          <w:t>1</w:t>
        </w:r>
      </w:fldSimple>
      <w:bookmarkEnd w:id="2"/>
      <w:r>
        <w:t>-Арифметические операторы</w:t>
      </w:r>
    </w:p>
    <w:p w14:paraId="6670213D" w14:textId="77777777" w:rsidR="001C6A20" w:rsidRDefault="00740C1A">
      <w:pPr>
        <w:rPr>
          <w:b/>
          <w:bCs/>
          <w:i/>
          <w:iCs/>
          <w:lang w:val="ru-RU"/>
        </w:rPr>
      </w:pPr>
      <w:r>
        <w:rPr>
          <w:b/>
          <w:bCs/>
          <w:i/>
          <w:iCs/>
          <w:lang w:val="ru-RU"/>
        </w:rPr>
        <w:br w:type="page"/>
      </w:r>
    </w:p>
    <w:p w14:paraId="76B80736" w14:textId="77777777" w:rsidR="001C6A20" w:rsidRDefault="00740C1A">
      <w:pPr>
        <w:pStyle w:val="-0"/>
        <w:ind w:firstLine="703"/>
        <w:rPr>
          <w:b/>
          <w:bCs/>
          <w:i/>
          <w:iCs/>
          <w:lang w:val="ru-RU"/>
        </w:rPr>
      </w:pPr>
      <w:r>
        <w:rPr>
          <w:b/>
          <w:bCs/>
          <w:i/>
          <w:iCs/>
          <w:lang w:val="ru-RU"/>
        </w:rPr>
        <w:lastRenderedPageBreak/>
        <w:t>Операторы сравнения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14:paraId="5E771385" w14:textId="77777777">
        <w:tc>
          <w:tcPr>
            <w:tcW w:w="1911" w:type="dxa"/>
            <w:shd w:val="clear" w:color="auto" w:fill="auto"/>
            <w:tcMar>
              <w:top w:w="75" w:type="dxa"/>
              <w:left w:w="75" w:type="dxa"/>
              <w:bottom w:w="75" w:type="dxa"/>
              <w:right w:w="75" w:type="dxa"/>
            </w:tcMar>
            <w:vAlign w:val="center"/>
          </w:tcPr>
          <w:p w14:paraId="0CF98B98" w14:textId="77777777" w:rsidR="001C6A20" w:rsidRDefault="00740C1A">
            <w:pPr>
              <w:pStyle w:val="-0"/>
              <w:spacing w:line="240" w:lineRule="auto"/>
              <w:ind w:firstLineChars="0" w:firstLine="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14:paraId="5C6D0C20" w14:textId="77777777" w:rsidR="001C6A20" w:rsidRDefault="00740C1A">
            <w:pPr>
              <w:pStyle w:val="-0"/>
              <w:spacing w:line="240" w:lineRule="auto"/>
              <w:ind w:firstLineChars="0" w:firstLine="0"/>
              <w:jc w:val="center"/>
              <w:rPr>
                <w:b/>
                <w:bCs/>
                <w:i/>
                <w:iCs/>
                <w:sz w:val="24"/>
                <w:szCs w:val="24"/>
              </w:rPr>
            </w:pPr>
            <w:r>
              <w:rPr>
                <w:b/>
                <w:bCs/>
                <w:i/>
                <w:iCs/>
                <w:sz w:val="24"/>
                <w:szCs w:val="24"/>
              </w:rPr>
              <w:t>Описание</w:t>
            </w:r>
          </w:p>
        </w:tc>
      </w:tr>
      <w:tr w:rsidR="001C6A20" w:rsidRPr="00107CFA" w14:paraId="0B91BBCB" w14:textId="77777777">
        <w:tc>
          <w:tcPr>
            <w:tcW w:w="1911" w:type="dxa"/>
            <w:shd w:val="clear" w:color="auto" w:fill="auto"/>
            <w:tcMar>
              <w:top w:w="75" w:type="dxa"/>
              <w:left w:w="75" w:type="dxa"/>
              <w:bottom w:w="75" w:type="dxa"/>
              <w:right w:w="75" w:type="dxa"/>
            </w:tcMar>
            <w:vAlign w:val="center"/>
          </w:tcPr>
          <w:p w14:paraId="1934C4BD" w14:textId="77777777"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14:paraId="186C3DF6" w14:textId="77777777"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107CFA" w14:paraId="0BFEC22B" w14:textId="77777777">
        <w:tc>
          <w:tcPr>
            <w:tcW w:w="1911" w:type="dxa"/>
            <w:shd w:val="clear" w:color="auto" w:fill="auto"/>
            <w:tcMar>
              <w:top w:w="75" w:type="dxa"/>
              <w:left w:w="75" w:type="dxa"/>
              <w:bottom w:w="75" w:type="dxa"/>
              <w:right w:w="75" w:type="dxa"/>
            </w:tcMar>
            <w:vAlign w:val="center"/>
          </w:tcPr>
          <w:p w14:paraId="70DE21C7" w14:textId="77777777"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14:paraId="14C2B0A1" w14:textId="77777777"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107CFA" w14:paraId="64AD828E" w14:textId="77777777">
        <w:tc>
          <w:tcPr>
            <w:tcW w:w="1911" w:type="dxa"/>
            <w:shd w:val="clear" w:color="auto" w:fill="auto"/>
            <w:tcMar>
              <w:top w:w="75" w:type="dxa"/>
              <w:left w:w="75" w:type="dxa"/>
              <w:bottom w:w="75" w:type="dxa"/>
              <w:right w:w="75" w:type="dxa"/>
            </w:tcMar>
            <w:vAlign w:val="center"/>
          </w:tcPr>
          <w:p w14:paraId="476BAF82" w14:textId="77777777"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14:paraId="0938D76F"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107CFA" w14:paraId="704DD7CF" w14:textId="77777777">
        <w:tc>
          <w:tcPr>
            <w:tcW w:w="1911" w:type="dxa"/>
            <w:shd w:val="clear" w:color="auto" w:fill="auto"/>
            <w:tcMar>
              <w:top w:w="75" w:type="dxa"/>
              <w:left w:w="75" w:type="dxa"/>
              <w:bottom w:w="75" w:type="dxa"/>
              <w:right w:w="75" w:type="dxa"/>
            </w:tcMar>
            <w:vAlign w:val="center"/>
          </w:tcPr>
          <w:p w14:paraId="6F767B7E" w14:textId="77777777"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14:paraId="2F6C7EEB"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107CFA" w14:paraId="5BBEE118" w14:textId="77777777">
        <w:tc>
          <w:tcPr>
            <w:tcW w:w="1911" w:type="dxa"/>
            <w:shd w:val="clear" w:color="auto" w:fill="auto"/>
            <w:tcMar>
              <w:top w:w="75" w:type="dxa"/>
              <w:left w:w="75" w:type="dxa"/>
              <w:bottom w:w="75" w:type="dxa"/>
              <w:right w:w="75" w:type="dxa"/>
            </w:tcMar>
            <w:vAlign w:val="center"/>
          </w:tcPr>
          <w:p w14:paraId="755D0340" w14:textId="77777777"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14:paraId="0C52B38D" w14:textId="77777777"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107CFA" w14:paraId="228AECB3" w14:textId="77777777">
        <w:tc>
          <w:tcPr>
            <w:tcW w:w="1911" w:type="dxa"/>
            <w:shd w:val="clear" w:color="auto" w:fill="auto"/>
            <w:tcMar>
              <w:top w:w="75" w:type="dxa"/>
              <w:left w:w="75" w:type="dxa"/>
              <w:bottom w:w="75" w:type="dxa"/>
              <w:right w:w="75" w:type="dxa"/>
            </w:tcMar>
            <w:vAlign w:val="center"/>
          </w:tcPr>
          <w:p w14:paraId="44CE2A63" w14:textId="77777777"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14:paraId="343CFB8C" w14:textId="77777777"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14:paraId="46A74367" w14:textId="77777777" w:rsidR="001C6A20" w:rsidRDefault="00740C1A">
      <w:pPr>
        <w:pStyle w:val="af5"/>
      </w:pPr>
      <w:bookmarkStart w:id="3" w:name="_Ref781792521"/>
      <w:r>
        <w:t xml:space="preserve">Таблица </w:t>
      </w:r>
      <w:fldSimple w:instr=" SEQ Таблица \* ARABIC ">
        <w:r>
          <w:t>2</w:t>
        </w:r>
      </w:fldSimple>
      <w:bookmarkEnd w:id="3"/>
      <w:r>
        <w:t>-Операторы сравнения</w:t>
      </w:r>
    </w:p>
    <w:p w14:paraId="19D19EFC" w14:textId="77777777" w:rsidR="001C6A20" w:rsidRDefault="00740C1A">
      <w:pPr>
        <w:rPr>
          <w:b/>
          <w:bCs/>
          <w:i/>
          <w:iCs/>
          <w:lang w:val="ru-RU"/>
        </w:rPr>
      </w:pPr>
      <w:r>
        <w:rPr>
          <w:b/>
          <w:bCs/>
          <w:i/>
          <w:iCs/>
          <w:lang w:val="ru-RU"/>
        </w:rPr>
        <w:br w:type="page"/>
      </w:r>
    </w:p>
    <w:p w14:paraId="19CCF7D9" w14:textId="77777777" w:rsidR="001C6A20" w:rsidRDefault="00740C1A">
      <w:pPr>
        <w:pStyle w:val="-0"/>
        <w:ind w:firstLine="703"/>
        <w:rPr>
          <w:b/>
          <w:bCs/>
          <w:i/>
          <w:iCs/>
          <w:lang w:val="ru-RU"/>
        </w:rPr>
      </w:pPr>
      <w:r>
        <w:rPr>
          <w:b/>
          <w:bCs/>
          <w:i/>
          <w:iCs/>
          <w:lang w:val="ru-RU"/>
        </w:rPr>
        <w:lastRenderedPageBreak/>
        <w:t>Побитовые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14:paraId="7484654E" w14:textId="77777777">
        <w:tc>
          <w:tcPr>
            <w:tcW w:w="0" w:type="auto"/>
            <w:shd w:val="clear" w:color="auto" w:fill="auto"/>
            <w:tcMar>
              <w:top w:w="75" w:type="dxa"/>
              <w:left w:w="75" w:type="dxa"/>
              <w:bottom w:w="75" w:type="dxa"/>
              <w:right w:w="75" w:type="dxa"/>
            </w:tcMar>
            <w:vAlign w:val="center"/>
          </w:tcPr>
          <w:p w14:paraId="674D128D" w14:textId="77777777" w:rsidR="001C6A20" w:rsidRDefault="00740C1A">
            <w:pPr>
              <w:pStyle w:val="-0"/>
              <w:spacing w:line="240" w:lineRule="auto"/>
              <w:ind w:firstLineChars="0" w:firstLine="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14:paraId="12CD9972" w14:textId="77777777" w:rsidR="001C6A20" w:rsidRDefault="00740C1A">
            <w:pPr>
              <w:pStyle w:val="-0"/>
              <w:spacing w:line="240" w:lineRule="auto"/>
              <w:ind w:firstLineChars="0" w:firstLine="0"/>
              <w:jc w:val="center"/>
              <w:rPr>
                <w:b/>
                <w:bCs/>
                <w:i/>
                <w:iCs/>
                <w:sz w:val="24"/>
                <w:szCs w:val="24"/>
              </w:rPr>
            </w:pPr>
            <w:r>
              <w:rPr>
                <w:b/>
                <w:bCs/>
                <w:i/>
                <w:iCs/>
                <w:sz w:val="24"/>
                <w:szCs w:val="24"/>
              </w:rPr>
              <w:t>Описание</w:t>
            </w:r>
          </w:p>
        </w:tc>
      </w:tr>
      <w:tr w:rsidR="001C6A20" w:rsidRPr="00107CFA" w14:paraId="5F8F14FF" w14:textId="77777777">
        <w:tc>
          <w:tcPr>
            <w:tcW w:w="0" w:type="auto"/>
            <w:shd w:val="clear" w:color="auto" w:fill="auto"/>
            <w:tcMar>
              <w:top w:w="75" w:type="dxa"/>
              <w:left w:w="75" w:type="dxa"/>
              <w:bottom w:w="75" w:type="dxa"/>
              <w:right w:w="75" w:type="dxa"/>
            </w:tcMar>
            <w:vAlign w:val="center"/>
          </w:tcPr>
          <w:p w14:paraId="162F58B3" w14:textId="77777777" w:rsidR="001C6A20" w:rsidRDefault="00740C1A">
            <w:pPr>
              <w:pStyle w:val="-0"/>
              <w:spacing w:line="240" w:lineRule="auto"/>
              <w:ind w:firstLineChars="0" w:firstLine="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14:paraId="316A8C24"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107CFA" w14:paraId="30249A2C" w14:textId="77777777">
        <w:tc>
          <w:tcPr>
            <w:tcW w:w="0" w:type="auto"/>
            <w:shd w:val="clear" w:color="auto" w:fill="auto"/>
            <w:tcMar>
              <w:top w:w="75" w:type="dxa"/>
              <w:left w:w="75" w:type="dxa"/>
              <w:bottom w:w="75" w:type="dxa"/>
              <w:right w:w="75" w:type="dxa"/>
            </w:tcMar>
            <w:vAlign w:val="center"/>
          </w:tcPr>
          <w:p w14:paraId="0F256543" w14:textId="77777777" w:rsidR="001C6A20" w:rsidRDefault="00740C1A">
            <w:pPr>
              <w:pStyle w:val="-0"/>
              <w:spacing w:line="240" w:lineRule="auto"/>
              <w:ind w:firstLineChars="0" w:firstLine="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14:paraId="28AA8106"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107CFA" w14:paraId="0B5B4CFF" w14:textId="77777777">
        <w:tc>
          <w:tcPr>
            <w:tcW w:w="0" w:type="auto"/>
            <w:shd w:val="clear" w:color="auto" w:fill="auto"/>
            <w:tcMar>
              <w:top w:w="75" w:type="dxa"/>
              <w:left w:w="75" w:type="dxa"/>
              <w:bottom w:w="75" w:type="dxa"/>
              <w:right w:w="75" w:type="dxa"/>
            </w:tcMar>
            <w:vAlign w:val="center"/>
          </w:tcPr>
          <w:p w14:paraId="073B5F68" w14:textId="77777777" w:rsidR="001C6A20" w:rsidRDefault="00740C1A">
            <w:pPr>
              <w:pStyle w:val="-0"/>
              <w:spacing w:line="240" w:lineRule="auto"/>
              <w:ind w:firstLineChars="0" w:firstLine="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14:paraId="0BC7CEF5" w14:textId="77777777"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107CFA" w14:paraId="697EE7DD" w14:textId="77777777">
        <w:tc>
          <w:tcPr>
            <w:tcW w:w="0" w:type="auto"/>
            <w:shd w:val="clear" w:color="auto" w:fill="auto"/>
            <w:tcMar>
              <w:top w:w="75" w:type="dxa"/>
              <w:left w:w="75" w:type="dxa"/>
              <w:bottom w:w="75" w:type="dxa"/>
              <w:right w:w="75" w:type="dxa"/>
            </w:tcMar>
            <w:vAlign w:val="center"/>
          </w:tcPr>
          <w:p w14:paraId="48A58AC2" w14:textId="77777777" w:rsidR="001C6A20" w:rsidRDefault="00740C1A">
            <w:pPr>
              <w:pStyle w:val="-0"/>
              <w:spacing w:line="240" w:lineRule="auto"/>
              <w:ind w:firstLineChars="0" w:firstLine="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14:paraId="11C91031"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107CFA" w14:paraId="3A909E0D" w14:textId="77777777">
        <w:tc>
          <w:tcPr>
            <w:tcW w:w="0" w:type="auto"/>
            <w:shd w:val="clear" w:color="auto" w:fill="auto"/>
            <w:tcMar>
              <w:top w:w="75" w:type="dxa"/>
              <w:left w:w="75" w:type="dxa"/>
              <w:bottom w:w="75" w:type="dxa"/>
              <w:right w:w="75" w:type="dxa"/>
            </w:tcMar>
            <w:vAlign w:val="center"/>
          </w:tcPr>
          <w:p w14:paraId="4491EEBD" w14:textId="77777777" w:rsidR="001C6A20" w:rsidRDefault="00740C1A">
            <w:pPr>
              <w:pStyle w:val="-0"/>
              <w:spacing w:line="240" w:lineRule="auto"/>
              <w:ind w:firstLineChars="0" w:firstLine="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14:paraId="2D80A041"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107CFA" w14:paraId="50E13C21" w14:textId="77777777">
        <w:tc>
          <w:tcPr>
            <w:tcW w:w="0" w:type="auto"/>
            <w:shd w:val="clear" w:color="auto" w:fill="auto"/>
            <w:tcMar>
              <w:top w:w="75" w:type="dxa"/>
              <w:left w:w="75" w:type="dxa"/>
              <w:bottom w:w="75" w:type="dxa"/>
              <w:right w:w="75" w:type="dxa"/>
            </w:tcMar>
            <w:vAlign w:val="center"/>
          </w:tcPr>
          <w:p w14:paraId="590C3AA7" w14:textId="77777777" w:rsidR="001C6A20" w:rsidRDefault="00740C1A">
            <w:pPr>
              <w:pStyle w:val="-0"/>
              <w:spacing w:line="240" w:lineRule="auto"/>
              <w:ind w:firstLineChars="0" w:firstLine="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14:paraId="45330204" w14:textId="77777777"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107CFA" w14:paraId="3BCCBE4A" w14:textId="77777777">
        <w:tc>
          <w:tcPr>
            <w:tcW w:w="0" w:type="auto"/>
            <w:shd w:val="clear" w:color="auto" w:fill="auto"/>
            <w:tcMar>
              <w:top w:w="75" w:type="dxa"/>
              <w:left w:w="75" w:type="dxa"/>
              <w:bottom w:w="75" w:type="dxa"/>
              <w:right w:w="75" w:type="dxa"/>
            </w:tcMar>
            <w:vAlign w:val="center"/>
          </w:tcPr>
          <w:p w14:paraId="6BCC8E4F" w14:textId="77777777" w:rsidR="001C6A20" w:rsidRDefault="00740C1A">
            <w:pPr>
              <w:pStyle w:val="-0"/>
              <w:spacing w:line="240" w:lineRule="auto"/>
              <w:ind w:firstLineChars="0" w:firstLine="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14:paraId="217C621D" w14:textId="77777777"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14:paraId="38ACE8DC" w14:textId="77777777" w:rsidR="001C6A20" w:rsidRDefault="00740C1A">
      <w:pPr>
        <w:pStyle w:val="af5"/>
      </w:pPr>
      <w:bookmarkStart w:id="4" w:name="_Ref784422742"/>
      <w:r>
        <w:t xml:space="preserve">Таблица </w:t>
      </w:r>
      <w:fldSimple w:instr=" SEQ Таблица \* ARABIC ">
        <w:r>
          <w:t>3</w:t>
        </w:r>
      </w:fldSimple>
      <w:bookmarkEnd w:id="4"/>
      <w:r>
        <w:t>-Побитовые операторы</w:t>
      </w:r>
    </w:p>
    <w:p w14:paraId="5C6E20CE" w14:textId="77777777" w:rsidR="001C6A20" w:rsidRDefault="00740C1A">
      <w:pPr>
        <w:rPr>
          <w:b/>
          <w:bCs/>
          <w:i/>
          <w:iCs/>
          <w:lang w:val="ru-RU"/>
        </w:rPr>
      </w:pPr>
      <w:r>
        <w:rPr>
          <w:b/>
          <w:bCs/>
          <w:i/>
          <w:iCs/>
          <w:lang w:val="ru-RU"/>
        </w:rPr>
        <w:br w:type="page"/>
      </w:r>
    </w:p>
    <w:p w14:paraId="07ED535C" w14:textId="77777777" w:rsidR="001C6A20" w:rsidRDefault="00740C1A">
      <w:pPr>
        <w:pStyle w:val="-0"/>
        <w:ind w:firstLine="703"/>
        <w:rPr>
          <w:b/>
          <w:bCs/>
          <w:i/>
          <w:iCs/>
          <w:lang w:val="ru-RU"/>
        </w:rPr>
      </w:pPr>
      <w:r>
        <w:rPr>
          <w:b/>
          <w:bCs/>
          <w:i/>
          <w:iCs/>
          <w:lang w:val="ru-RU"/>
        </w:rPr>
        <w:lastRenderedPageBreak/>
        <w:t>Логическое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14:paraId="3383E095" w14:textId="77777777">
        <w:tc>
          <w:tcPr>
            <w:tcW w:w="1942" w:type="dxa"/>
            <w:shd w:val="clear" w:color="auto" w:fill="auto"/>
            <w:tcMar>
              <w:top w:w="75" w:type="dxa"/>
              <w:left w:w="75" w:type="dxa"/>
              <w:bottom w:w="75" w:type="dxa"/>
              <w:right w:w="75" w:type="dxa"/>
            </w:tcMar>
            <w:vAlign w:val="center"/>
          </w:tcPr>
          <w:p w14:paraId="36A39FB4" w14:textId="77777777" w:rsidR="001C6A20" w:rsidRDefault="00740C1A">
            <w:pPr>
              <w:pStyle w:val="-0"/>
              <w:spacing w:line="240" w:lineRule="auto"/>
              <w:ind w:firstLineChars="0" w:firstLine="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14:paraId="3E328778" w14:textId="77777777" w:rsidR="001C6A20" w:rsidRDefault="00740C1A">
            <w:pPr>
              <w:pStyle w:val="-0"/>
              <w:spacing w:line="240" w:lineRule="auto"/>
              <w:ind w:firstLineChars="0" w:firstLine="0"/>
              <w:jc w:val="center"/>
              <w:rPr>
                <w:b/>
                <w:bCs/>
                <w:i/>
                <w:iCs/>
                <w:sz w:val="24"/>
                <w:szCs w:val="24"/>
              </w:rPr>
            </w:pPr>
            <w:r>
              <w:rPr>
                <w:b/>
                <w:bCs/>
                <w:i/>
                <w:iCs/>
                <w:sz w:val="24"/>
                <w:szCs w:val="24"/>
              </w:rPr>
              <w:t>Описание</w:t>
            </w:r>
          </w:p>
        </w:tc>
      </w:tr>
      <w:tr w:rsidR="001C6A20" w:rsidRPr="00107CFA" w14:paraId="152CF62D" w14:textId="77777777">
        <w:tc>
          <w:tcPr>
            <w:tcW w:w="1942" w:type="dxa"/>
            <w:shd w:val="clear" w:color="auto" w:fill="auto"/>
            <w:tcMar>
              <w:top w:w="75" w:type="dxa"/>
              <w:left w:w="75" w:type="dxa"/>
              <w:bottom w:w="75" w:type="dxa"/>
              <w:right w:w="75" w:type="dxa"/>
            </w:tcMar>
            <w:vAlign w:val="center"/>
          </w:tcPr>
          <w:p w14:paraId="654B93BC" w14:textId="77777777"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14:paraId="1F6F8ACF" w14:textId="77777777"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107CFA" w14:paraId="5DE2A365" w14:textId="77777777">
        <w:tc>
          <w:tcPr>
            <w:tcW w:w="1942" w:type="dxa"/>
            <w:shd w:val="clear" w:color="auto" w:fill="auto"/>
            <w:tcMar>
              <w:top w:w="75" w:type="dxa"/>
              <w:left w:w="75" w:type="dxa"/>
              <w:bottom w:w="75" w:type="dxa"/>
              <w:right w:w="75" w:type="dxa"/>
            </w:tcMar>
            <w:vAlign w:val="center"/>
          </w:tcPr>
          <w:p w14:paraId="78ECE10E" w14:textId="77777777"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14:paraId="3282C595" w14:textId="77777777"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107CFA" w14:paraId="19816BD4" w14:textId="77777777">
        <w:tc>
          <w:tcPr>
            <w:tcW w:w="1942" w:type="dxa"/>
            <w:shd w:val="clear" w:color="auto" w:fill="auto"/>
            <w:tcMar>
              <w:top w:w="75" w:type="dxa"/>
              <w:left w:w="75" w:type="dxa"/>
              <w:bottom w:w="75" w:type="dxa"/>
              <w:right w:w="75" w:type="dxa"/>
            </w:tcMar>
            <w:vAlign w:val="center"/>
          </w:tcPr>
          <w:p w14:paraId="5AA3315B" w14:textId="77777777"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14:paraId="41A95DD4" w14:textId="77777777"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14:paraId="15126761" w14:textId="77777777" w:rsidR="001C6A20" w:rsidRDefault="00740C1A">
      <w:pPr>
        <w:pStyle w:val="af5"/>
      </w:pPr>
      <w:bookmarkStart w:id="5" w:name="_Ref166555935"/>
      <w:r>
        <w:t xml:space="preserve">Таблица </w:t>
      </w:r>
      <w:fldSimple w:instr=" SEQ Таблица \* ARABIC ">
        <w:r>
          <w:t>4</w:t>
        </w:r>
      </w:fldSimple>
      <w:bookmarkEnd w:id="5"/>
      <w:r>
        <w:t>-Логические операторы</w:t>
      </w:r>
    </w:p>
    <w:p w14:paraId="7E14B306" w14:textId="77777777" w:rsidR="001C6A20" w:rsidRDefault="00740C1A">
      <w:pPr>
        <w:pStyle w:val="-0"/>
        <w:ind w:firstLine="703"/>
        <w:rPr>
          <w:b/>
          <w:bCs/>
          <w:i/>
          <w:iCs/>
          <w:lang w:val="ru-RU"/>
        </w:rPr>
      </w:pPr>
      <w:r>
        <w:rPr>
          <w:b/>
          <w:bCs/>
          <w:i/>
          <w:iCs/>
          <w:lang w:val="ru-RU"/>
        </w:rPr>
        <w:t>Операторы присваивания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14:paraId="3176A8BD" w14:textId="77777777">
        <w:tc>
          <w:tcPr>
            <w:tcW w:w="1957" w:type="dxa"/>
            <w:shd w:val="clear" w:color="auto" w:fill="auto"/>
            <w:tcMar>
              <w:top w:w="75" w:type="dxa"/>
              <w:left w:w="75" w:type="dxa"/>
              <w:bottom w:w="75" w:type="dxa"/>
              <w:right w:w="75" w:type="dxa"/>
            </w:tcMar>
            <w:vAlign w:val="center"/>
          </w:tcPr>
          <w:p w14:paraId="7B24F59F" w14:textId="77777777" w:rsidR="001C6A20" w:rsidRDefault="00740C1A">
            <w:pPr>
              <w:pStyle w:val="-0"/>
              <w:spacing w:line="240" w:lineRule="auto"/>
              <w:ind w:firstLineChars="0" w:firstLine="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14:paraId="53EFCC1F" w14:textId="77777777" w:rsidR="001C6A20" w:rsidRDefault="00740C1A">
            <w:pPr>
              <w:pStyle w:val="-0"/>
              <w:spacing w:line="240" w:lineRule="auto"/>
              <w:ind w:firstLineChars="0" w:firstLine="0"/>
              <w:jc w:val="center"/>
              <w:rPr>
                <w:b/>
                <w:bCs/>
                <w:i/>
                <w:iCs/>
                <w:sz w:val="24"/>
                <w:szCs w:val="24"/>
              </w:rPr>
            </w:pPr>
            <w:r>
              <w:rPr>
                <w:b/>
                <w:bCs/>
                <w:i/>
                <w:iCs/>
                <w:sz w:val="24"/>
                <w:szCs w:val="24"/>
              </w:rPr>
              <w:t>Описание</w:t>
            </w:r>
          </w:p>
        </w:tc>
      </w:tr>
      <w:tr w:rsidR="001C6A20" w:rsidRPr="00107CFA" w14:paraId="5D599803" w14:textId="77777777">
        <w:tc>
          <w:tcPr>
            <w:tcW w:w="1957" w:type="dxa"/>
            <w:shd w:val="clear" w:color="auto" w:fill="auto"/>
            <w:tcMar>
              <w:top w:w="75" w:type="dxa"/>
              <w:left w:w="75" w:type="dxa"/>
              <w:bottom w:w="75" w:type="dxa"/>
              <w:right w:w="75" w:type="dxa"/>
            </w:tcMar>
            <w:vAlign w:val="center"/>
          </w:tcPr>
          <w:p w14:paraId="30342E95"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5CEBCE63" w14:textId="77777777"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107CFA" w14:paraId="2BAFE9E6" w14:textId="77777777">
        <w:tc>
          <w:tcPr>
            <w:tcW w:w="1957" w:type="dxa"/>
            <w:shd w:val="clear" w:color="auto" w:fill="auto"/>
            <w:tcMar>
              <w:top w:w="75" w:type="dxa"/>
              <w:left w:w="75" w:type="dxa"/>
              <w:bottom w:w="75" w:type="dxa"/>
              <w:right w:w="75" w:type="dxa"/>
            </w:tcMar>
            <w:vAlign w:val="center"/>
          </w:tcPr>
          <w:p w14:paraId="51298215"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4070350C"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107CFA" w14:paraId="0700DEE6" w14:textId="77777777">
        <w:tc>
          <w:tcPr>
            <w:tcW w:w="1957" w:type="dxa"/>
            <w:shd w:val="clear" w:color="auto" w:fill="auto"/>
            <w:tcMar>
              <w:top w:w="75" w:type="dxa"/>
              <w:left w:w="75" w:type="dxa"/>
              <w:bottom w:w="75" w:type="dxa"/>
              <w:right w:w="75" w:type="dxa"/>
            </w:tcMar>
            <w:vAlign w:val="center"/>
          </w:tcPr>
          <w:p w14:paraId="16ACDC8C"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00959EFC"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107CFA" w14:paraId="6DFD4DE5" w14:textId="77777777">
        <w:tc>
          <w:tcPr>
            <w:tcW w:w="1957" w:type="dxa"/>
            <w:shd w:val="clear" w:color="auto" w:fill="auto"/>
            <w:tcMar>
              <w:top w:w="75" w:type="dxa"/>
              <w:left w:w="75" w:type="dxa"/>
              <w:bottom w:w="75" w:type="dxa"/>
              <w:right w:w="75" w:type="dxa"/>
            </w:tcMar>
            <w:vAlign w:val="center"/>
          </w:tcPr>
          <w:p w14:paraId="4773DD9F"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4309E75A"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107CFA" w14:paraId="67701C9A" w14:textId="77777777">
        <w:tc>
          <w:tcPr>
            <w:tcW w:w="1957" w:type="dxa"/>
            <w:shd w:val="clear" w:color="auto" w:fill="auto"/>
            <w:tcMar>
              <w:top w:w="75" w:type="dxa"/>
              <w:left w:w="75" w:type="dxa"/>
              <w:bottom w:w="75" w:type="dxa"/>
              <w:right w:w="75" w:type="dxa"/>
            </w:tcMar>
            <w:vAlign w:val="center"/>
          </w:tcPr>
          <w:p w14:paraId="29A2411B"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50A86679"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107CFA" w14:paraId="41FB6F7B" w14:textId="77777777">
        <w:tc>
          <w:tcPr>
            <w:tcW w:w="1957" w:type="dxa"/>
            <w:shd w:val="clear" w:color="auto" w:fill="auto"/>
            <w:tcMar>
              <w:top w:w="75" w:type="dxa"/>
              <w:left w:w="75" w:type="dxa"/>
              <w:bottom w:w="75" w:type="dxa"/>
              <w:right w:w="75" w:type="dxa"/>
            </w:tcMar>
            <w:vAlign w:val="center"/>
          </w:tcPr>
          <w:p w14:paraId="53062852" w14:textId="77777777"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14:paraId="2E45AC9B" w14:textId="77777777"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14:paraId="65F08BDC" w14:textId="77777777" w:rsidR="001C6A20" w:rsidRDefault="00740C1A">
      <w:pPr>
        <w:pStyle w:val="af5"/>
      </w:pPr>
      <w:bookmarkStart w:id="6" w:name="_Ref442714741"/>
      <w:r>
        <w:t xml:space="preserve">Таблица </w:t>
      </w:r>
      <w:fldSimple w:instr=" SEQ Таблица \* ARABIC ">
        <w:r>
          <w:t>5</w:t>
        </w:r>
      </w:fldSimple>
      <w:bookmarkEnd w:id="6"/>
      <w:r>
        <w:t>-Операторы присваивания</w:t>
      </w:r>
    </w:p>
    <w:p w14:paraId="58327061" w14:textId="77777777"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14:paraId="220E23F0" w14:textId="77777777"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14:paraId="13857AD8" w14:textId="77777777" w:rsidR="001C6A20" w:rsidRDefault="00740C1A">
      <w:pPr>
        <w:pStyle w:val="-"/>
        <w:ind w:firstLine="700"/>
        <w:rPr>
          <w:lang w:val="en"/>
        </w:rPr>
      </w:pPr>
      <w:r>
        <w:rPr>
          <w:lang w:val="ru-RU"/>
        </w:rPr>
        <w:t>Стандартные функции</w:t>
      </w:r>
      <w:r>
        <w:rPr>
          <w:lang w:val="en"/>
        </w:rPr>
        <w:t>:</w:t>
      </w:r>
    </w:p>
    <w:p w14:paraId="02C65CFB" w14:textId="77777777" w:rsidR="001C6A20" w:rsidRDefault="00740C1A">
      <w:pPr>
        <w:pStyle w:val="-9"/>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14:paraId="0EE9B89E" w14:textId="77777777" w:rsidR="001C6A20" w:rsidRDefault="00740C1A">
      <w:pPr>
        <w:pStyle w:val="-9"/>
        <w:rPr>
          <w:lang w:val="ru-RU"/>
        </w:rPr>
      </w:pPr>
      <w:r>
        <w:rPr>
          <w:lang w:val="en"/>
        </w:rPr>
        <w:lastRenderedPageBreak/>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14:paraId="375C380E" w14:textId="77777777" w:rsidR="001C6A20" w:rsidRDefault="00740C1A">
      <w:pPr>
        <w:pStyle w:val="-9"/>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14:paraId="67DF3378" w14:textId="77777777" w:rsidR="001C6A20" w:rsidRDefault="00740C1A">
      <w:pPr>
        <w:pStyle w:val="-9"/>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14:paraId="78C6803F" w14:textId="77777777" w:rsidR="001C6A20" w:rsidRDefault="00740C1A">
      <w:pPr>
        <w:pStyle w:val="-9"/>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14:paraId="7232E22D" w14:textId="77777777" w:rsidR="001C6A20" w:rsidRDefault="00740C1A">
      <w:pPr>
        <w:pStyle w:val="-9"/>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14:paraId="251BCAC4" w14:textId="77777777" w:rsidR="001C6A20" w:rsidRDefault="00740C1A">
      <w:pPr>
        <w:pStyle w:val="a"/>
        <w:rPr>
          <w:lang w:val="ru-RU"/>
        </w:rPr>
      </w:pPr>
      <w:bookmarkStart w:id="7" w:name="_Toc61983587"/>
      <w:r>
        <w:rPr>
          <w:lang w:val="ru-RU"/>
        </w:rPr>
        <w:lastRenderedPageBreak/>
        <w:t>Синтаксис входного языка</w:t>
      </w:r>
      <w:bookmarkEnd w:id="7"/>
    </w:p>
    <w:p w14:paraId="363E82C4" w14:textId="77777777" w:rsidR="00E428F3" w:rsidRPr="002821B3" w:rsidRDefault="00E428F3" w:rsidP="00E428F3">
      <w:pPr>
        <w:pStyle w:val="-0"/>
        <w:ind w:firstLine="700"/>
        <w:rPr>
          <w:lang w:val="ru-RU"/>
        </w:rPr>
      </w:pPr>
      <w:r w:rsidRPr="002821B3">
        <w:rPr>
          <w:lang w:val="en"/>
        </w:rPr>
        <w:t>G</w:t>
      </w:r>
      <w:r w:rsidRPr="002821B3">
        <w:rPr>
          <w:lang w:val="ru-RU"/>
        </w:rPr>
        <w:t>=(</w:t>
      </w:r>
      <w:r w:rsidRPr="002821B3">
        <w:rPr>
          <w:lang w:val="en"/>
        </w:rPr>
        <w:t>N</w:t>
      </w:r>
      <w:r w:rsidRPr="002821B3">
        <w:rPr>
          <w:lang w:val="ru-RU"/>
        </w:rPr>
        <w:t>,</w:t>
      </w:r>
      <m:oMath>
        <m:r>
          <m:rPr>
            <m:sty m:val="p"/>
          </m:rPr>
          <w:rPr>
            <w:rFonts w:ascii="Cambria Math" w:hAnsi="Cambria Math"/>
            <w:lang w:val="en"/>
          </w:rPr>
          <m:t>Σ</m:t>
        </m:r>
      </m:oMath>
      <w:r w:rsidRPr="002821B3">
        <w:rPr>
          <w:lang w:val="ru-RU"/>
        </w:rPr>
        <w:t>,</w:t>
      </w:r>
      <w:r w:rsidRPr="002821B3">
        <w:rPr>
          <w:lang w:val="en"/>
        </w:rPr>
        <w:t>P</w:t>
      </w:r>
      <w:r w:rsidRPr="002821B3">
        <w:rPr>
          <w:lang w:val="ru-RU"/>
        </w:rPr>
        <w:t>,&lt;Программа&gt;)</w:t>
      </w:r>
    </w:p>
    <w:p w14:paraId="172B7093" w14:textId="77777777" w:rsidR="00E428F3" w:rsidRPr="002821B3" w:rsidRDefault="00E428F3" w:rsidP="00E428F3">
      <w:pPr>
        <w:pStyle w:val="-0"/>
        <w:ind w:firstLine="700"/>
        <w:rPr>
          <w:lang w:val="ru-RU"/>
        </w:rPr>
      </w:pPr>
      <w:r w:rsidRPr="002821B3">
        <w:rPr>
          <w:lang w:val="en"/>
        </w:rPr>
        <w:t>N</w:t>
      </w:r>
      <w:r w:rsidRPr="002821B3">
        <w:rPr>
          <w:lang w:val="ru-RU"/>
        </w:rPr>
        <w:t>={&lt;Программа&gt;,&lt;Имя класса&gt;,&lt;Главная функция&gt;,&lt;Буква&gt;,&lt;Цифра&gt;,&lt;Знак&gt;,&lt;Строка&gt;,&lt;Предложение&gt;,&lt;Функция вывода&gt;,&lt;Арифметическое выражение&gt;,&lt;Цикл&gt;,&lt;Оператор ветвления&gt;,&lt;Объявить переменную&gt;,&lt;Целый тип&gt;,&lt;Вещественный тип&gt;,&lt;Символьный тип&gt;,&lt;Логический тип&gt;,&lt;Переменные целые&gt;,&lt;Вещественные переменные&gt;,&lt;Символьные переменные&gt;,&lt;Логические переменные&gt;,&lt;Идентификатор&gt;,&lt;ЦифрИд&gt;,&lt;Целое число&gt;,&lt;Вещественное число&gt;,&lt;Знак&gt;,&lt;Символ&gt;,&lt;Булево значение&gt;,&lt;Стандартные функции&gt;,&lt;Формула&gt;,&lt;Функция вывода&gt;,&lt;Вывод&gt;,&lt;</w:t>
      </w:r>
      <w:r>
        <w:rPr>
          <w:lang w:val="ru-RU"/>
        </w:rPr>
        <w:t>Присваивание</w:t>
      </w:r>
      <w:r w:rsidRPr="002821B3">
        <w:rPr>
          <w:lang w:val="ru-RU"/>
        </w:rPr>
        <w:t xml:space="preserve">&gt;,&lt;Операторы присваивания&gt;,&lt;Унарные операторы&gt;,&lt;Часть формулы&gt;,&lt;Арифметические операторы&gt;,&lt;Цикл&gt;,&lt;Цикл </w:t>
      </w:r>
      <w:r w:rsidRPr="002821B3">
        <w:rPr>
          <w:lang w:val="en"/>
        </w:rPr>
        <w:t>for</w:t>
      </w:r>
      <w:r w:rsidRPr="002821B3">
        <w:rPr>
          <w:lang w:val="ru-RU"/>
        </w:rPr>
        <w:t xml:space="preserve">&gt;,&lt;Цикл </w:t>
      </w:r>
      <w:r w:rsidRPr="002821B3">
        <w:rPr>
          <w:lang w:val="en"/>
        </w:rPr>
        <w:t>while</w:t>
      </w:r>
      <w:r w:rsidRPr="002821B3">
        <w:rPr>
          <w:lang w:val="ru-RU"/>
        </w:rPr>
        <w:t xml:space="preserve">&gt;,&lt;Цикл </w:t>
      </w:r>
      <w:r w:rsidRPr="002821B3">
        <w:rPr>
          <w:lang w:val="en"/>
        </w:rPr>
        <w:t>do</w:t>
      </w:r>
      <w:r w:rsidRPr="002821B3">
        <w:rPr>
          <w:lang w:val="ru-RU"/>
        </w:rPr>
        <w:t>&gt;,&lt;Инициализация счётчика&gt;,&lt;Булево выражение&gt;,&lt;Условие&gt;,&lt;Изменение счётчика&gt;,&lt;Счётчик&gt;,&lt;Выражение счётчика&gt;,&lt;Логические операторы&gt;,&lt;Операторы сравнения&gt;,&lt;Оператор ветвления&gt;}</w:t>
      </w:r>
    </w:p>
    <w:p w14:paraId="788A62EF" w14:textId="77777777" w:rsidR="00E428F3" w:rsidRDefault="00E428F3" w:rsidP="00E428F3">
      <w:pPr>
        <w:pStyle w:val="-0"/>
        <w:ind w:firstLine="700"/>
        <w:rPr>
          <w:lang w:val="ru-RU"/>
        </w:rPr>
      </w:pPr>
      <m:oMath>
        <m:r>
          <m:rPr>
            <m:sty m:val="p"/>
          </m:rPr>
          <w:rPr>
            <w:rFonts w:ascii="Cambria Math" w:hAnsi="Cambria Math"/>
            <w:lang w:val="en"/>
          </w:rPr>
          <m:t>Σ</m:t>
        </m:r>
      </m:oMath>
      <w:r w:rsidRPr="002821B3">
        <w:rPr>
          <w:rFonts w:ascii="Times New Roman" w:hAnsi="Cambria Math"/>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,1,2,3,4,5,6,7,8,9,0,+,_,|,-,[,],’,;,-,%,/,*,~,&lt;,&gt;,&amp;,^,|,!,.,=,(,),{,}}</w:t>
      </w:r>
    </w:p>
    <w:p w14:paraId="7002591E" w14:textId="77777777" w:rsidR="00E428F3" w:rsidRPr="00B219A1" w:rsidRDefault="00E428F3" w:rsidP="00E428F3">
      <w:pPr>
        <w:pStyle w:val="-0"/>
        <w:ind w:firstLine="700"/>
        <w:rPr>
          <w:lang w:val="ru-RU"/>
        </w:rPr>
      </w:pPr>
      <w:r>
        <w:t>P</w:t>
      </w:r>
      <w:r w:rsidRPr="00B219A1">
        <w:rPr>
          <w:lang w:val="ru-RU"/>
        </w:rPr>
        <w:t>:</w:t>
      </w:r>
    </w:p>
    <w:p w14:paraId="2521BC20" w14:textId="77777777" w:rsidR="00E428F3" w:rsidRDefault="00E428F3" w:rsidP="00D11617">
      <w:pPr>
        <w:pStyle w:val="-0"/>
        <w:ind w:firstLine="700"/>
        <w:rPr>
          <w:lang w:val="ru-RU"/>
        </w:rPr>
      </w:pPr>
      <w:r w:rsidRPr="002821B3">
        <w:rPr>
          <w:lang w:val="ru-RU"/>
        </w:rPr>
        <w:t>&lt;Программа&gt;</w:t>
      </w:r>
      <m:oMath>
        <m:r>
          <m:rPr>
            <m:sty m:val="p"/>
          </m:rPr>
          <w:rPr>
            <w:rFonts w:ascii="Cambria Math" w:hAnsi="Cambria Math"/>
            <w:lang w:val="ru-RU"/>
          </w:rPr>
          <m:t>→</m:t>
        </m:r>
      </m:oMath>
      <w:r w:rsidRPr="002821B3">
        <w:rPr>
          <w:lang w:val="ru-RU"/>
        </w:rPr>
        <w:t xml:space="preserve"> </w:t>
      </w:r>
      <w:r w:rsidRPr="002821B3">
        <w:rPr>
          <w:lang w:val="en"/>
        </w:rPr>
        <w:t>public</w:t>
      </w:r>
      <w:r w:rsidRPr="002821B3">
        <w:rPr>
          <w:lang w:val="ru-RU"/>
        </w:rPr>
        <w:t xml:space="preserve"> </w:t>
      </w:r>
      <w:r w:rsidRPr="002821B3">
        <w:rPr>
          <w:lang w:val="en"/>
        </w:rPr>
        <w:t>class</w:t>
      </w:r>
      <w:r w:rsidRPr="002821B3">
        <w:rPr>
          <w:lang w:val="ru-RU"/>
        </w:rPr>
        <w:t xml:space="preserve"> </w:t>
      </w:r>
      <w:r w:rsidRPr="00D11617">
        <w:rPr>
          <w:lang w:val="ru-RU"/>
        </w:rPr>
        <w:t>&lt;И</w:t>
      </w:r>
      <w:r w:rsidR="00D11617">
        <w:rPr>
          <w:lang w:val="ru-RU"/>
        </w:rPr>
        <w:t>дентификатор</w:t>
      </w:r>
      <w:r w:rsidRPr="00D11617">
        <w:rPr>
          <w:lang w:val="ru-RU"/>
        </w:rPr>
        <w:t>&gt;</w:t>
      </w:r>
      <w:r w:rsidRPr="002821B3">
        <w:rPr>
          <w:lang w:val="ru-RU"/>
        </w:rPr>
        <w:t>{&lt;Главная функция&gt;}</w:t>
      </w:r>
    </w:p>
    <w:p w14:paraId="1A3AE494" w14:textId="77777777" w:rsidR="00E428F3" w:rsidRPr="002821B3" w:rsidRDefault="00E428F3" w:rsidP="00E428F3">
      <w:pPr>
        <w:pStyle w:val="-0"/>
        <w:ind w:firstLine="700"/>
        <w:rPr>
          <w:lang w:val="ru-RU"/>
        </w:rPr>
      </w:pPr>
      <w:r w:rsidRPr="002821B3">
        <w:rPr>
          <w:lang w:val="ru-RU"/>
        </w:rPr>
        <w:lastRenderedPageBreak/>
        <w:t>&lt;Буква&gt;</w:t>
      </w:r>
      <m:oMath>
        <m:r>
          <m:rPr>
            <m:sty m:val="p"/>
          </m:rPr>
          <w:rPr>
            <w:rFonts w:ascii="Cambria Math" w:hAnsi="Cambria Math"/>
            <w:lang w:val="ru-RU"/>
          </w:rPr>
          <m:t>→</m:t>
        </m:r>
      </m:oMath>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p>
    <w:p w14:paraId="605FCA25" w14:textId="77777777" w:rsidR="00E428F3" w:rsidRPr="002821B3" w:rsidRDefault="00E428F3" w:rsidP="00E428F3">
      <w:pPr>
        <w:pStyle w:val="-0"/>
        <w:ind w:firstLine="700"/>
        <w:rPr>
          <w:lang w:val="ru-RU"/>
        </w:rPr>
      </w:pPr>
      <w:r w:rsidRPr="002821B3">
        <w:rPr>
          <w:lang w:val="ru-RU"/>
        </w:rPr>
        <w:t>&lt;Цифра&gt;</w:t>
      </w:r>
      <w:r w:rsidRPr="002821B3">
        <w:rPr>
          <w:rFonts w:ascii="Times New Roman" w:hAnsi="Times New Roman" w:cs="Times New Roman"/>
          <w:lang w:val="ru-RU"/>
        </w:rPr>
        <w:t>→</w:t>
      </w:r>
      <w:r w:rsidRPr="002821B3">
        <w:rPr>
          <w:lang w:val="ru-RU"/>
        </w:rPr>
        <w:t>1|2|3|4|5|6|7|8|9|0</w:t>
      </w:r>
    </w:p>
    <w:p w14:paraId="55DAD91D" w14:textId="77777777" w:rsidR="00E428F3" w:rsidRPr="002821B3" w:rsidRDefault="00E428F3" w:rsidP="00E428F3">
      <w:pPr>
        <w:pStyle w:val="-0"/>
        <w:ind w:firstLine="700"/>
        <w:rPr>
          <w:lang w:val="ru-RU"/>
        </w:rPr>
      </w:pPr>
      <w:r w:rsidRPr="002821B3">
        <w:rPr>
          <w:lang w:val="ru-RU"/>
        </w:rPr>
        <w:t>&lt;Знак&gt;</w:t>
      </w:r>
      <w:r w:rsidRPr="002821B3">
        <w:rPr>
          <w:rFonts w:ascii="Times New Roman" w:hAnsi="Times New Roman" w:cs="Times New Roman"/>
          <w:lang w:val="ru-RU"/>
        </w:rPr>
        <w:t>→</w:t>
      </w:r>
      <w:r w:rsidRPr="002821B3">
        <w:rPr>
          <w:lang w:val="ru-RU"/>
        </w:rPr>
        <w:t>+|-|</w:t>
      </w:r>
      <m:oMath>
        <m:r>
          <m:rPr>
            <m:sty m:val="p"/>
          </m:rPr>
          <w:rPr>
            <w:rFonts w:ascii="Cambria Math" w:hAnsi="Cambria Math"/>
            <w:lang w:val="en"/>
          </w:rPr>
          <m:t>λ</m:t>
        </m:r>
      </m:oMath>
    </w:p>
    <w:p w14:paraId="47C8080C" w14:textId="77777777" w:rsidR="00E428F3" w:rsidRPr="002821B3" w:rsidRDefault="00E428F3" w:rsidP="00E428F3">
      <w:pPr>
        <w:pStyle w:val="-0"/>
        <w:ind w:firstLine="700"/>
        <w:rPr>
          <w:lang w:val="ru-RU"/>
        </w:rPr>
      </w:pPr>
      <w:r w:rsidRPr="0095521D">
        <w:rPr>
          <w:lang w:val="ru-RU"/>
        </w:rPr>
        <w:t>&lt;Строка&gt;</w:t>
      </w:r>
      <w:r w:rsidRPr="0095521D">
        <w:rPr>
          <w:rFonts w:ascii="Times New Roman" w:hAnsi="Times New Roman" w:cs="Times New Roman"/>
          <w:lang w:val="ru-RU"/>
        </w:rPr>
        <w:t>→</w:t>
      </w:r>
      <w:r w:rsidRPr="0095521D">
        <w:rPr>
          <w:lang w:val="ru-RU"/>
        </w:rPr>
        <w:t>&lt;Цифра&gt;|&lt;Знак&gt;|&lt;Буква&gt;|&lt;Цифра&gt;&lt;Строка&gt;|&lt;Знак&gt;&lt;Строка&gt;|&lt;Буква&gt;&lt;Строка&gt;</w:t>
      </w:r>
    </w:p>
    <w:p w14:paraId="5FE99E62" w14:textId="77777777" w:rsidR="00E428F3" w:rsidRPr="004046FC" w:rsidRDefault="00E428F3" w:rsidP="00E428F3">
      <w:pPr>
        <w:pStyle w:val="-0"/>
        <w:ind w:firstLine="700"/>
      </w:pPr>
      <w:r w:rsidRPr="004046FC">
        <w:t>&lt;</w:t>
      </w:r>
      <w:r w:rsidRPr="002821B3">
        <w:rPr>
          <w:lang w:val="ru-RU"/>
        </w:rPr>
        <w:t>Главная</w:t>
      </w:r>
      <w:r w:rsidRPr="004046FC">
        <w:t xml:space="preserve"> </w:t>
      </w:r>
      <w:r w:rsidRPr="002821B3">
        <w:rPr>
          <w:lang w:val="ru-RU"/>
        </w:rPr>
        <w:t>функция</w:t>
      </w:r>
      <w:r w:rsidRPr="004046FC">
        <w:t>&gt;</w:t>
      </w:r>
      <m:oMath>
        <m:r>
          <m:rPr>
            <m:sty m:val="p"/>
          </m:rPr>
          <w:rPr>
            <w:rFonts w:ascii="Cambria Math" w:hAnsi="Cambria Math"/>
          </w:rPr>
          <m:t>→</m:t>
        </m:r>
      </m:oMath>
      <w:r w:rsidRPr="002821B3">
        <w:rPr>
          <w:lang w:val="en"/>
        </w:rPr>
        <w:t>public</w:t>
      </w:r>
      <w:r w:rsidRPr="004046FC">
        <w:t xml:space="preserve"> </w:t>
      </w:r>
      <w:r w:rsidRPr="002821B3">
        <w:rPr>
          <w:lang w:val="en"/>
        </w:rPr>
        <w:t>static</w:t>
      </w:r>
      <w:r w:rsidRPr="004046FC">
        <w:t xml:space="preserve"> </w:t>
      </w:r>
      <w:r w:rsidRPr="002821B3">
        <w:rPr>
          <w:lang w:val="en"/>
        </w:rPr>
        <w:t>void</w:t>
      </w:r>
      <w:r w:rsidRPr="004046FC">
        <w:t xml:space="preserve"> </w:t>
      </w:r>
      <w:r w:rsidRPr="002821B3">
        <w:rPr>
          <w:lang w:val="en"/>
        </w:rPr>
        <w:t>main</w:t>
      </w:r>
      <w:r w:rsidRPr="004046FC">
        <w:t>(</w:t>
      </w:r>
      <w:r w:rsidRPr="0095521D">
        <w:rPr>
          <w:lang w:val="en"/>
        </w:rPr>
        <w:t>String</w:t>
      </w:r>
      <w:r w:rsidRPr="004046FC">
        <w:t xml:space="preserve">[] </w:t>
      </w:r>
      <w:r w:rsidRPr="0095521D">
        <w:rPr>
          <w:lang w:val="en"/>
        </w:rPr>
        <w:t>args</w:t>
      </w:r>
      <w:r w:rsidRPr="004046FC">
        <w:t>){&lt;</w:t>
      </w:r>
      <w:r w:rsidR="004B6B75">
        <w:rPr>
          <w:lang w:val="ru-RU"/>
        </w:rPr>
        <w:t>Список</w:t>
      </w:r>
      <w:r w:rsidR="004B6B75" w:rsidRPr="004046FC">
        <w:t xml:space="preserve"> </w:t>
      </w:r>
      <w:r w:rsidR="004B6B75">
        <w:rPr>
          <w:lang w:val="ru-RU"/>
        </w:rPr>
        <w:t>п</w:t>
      </w:r>
      <w:r w:rsidR="004B6B75" w:rsidRPr="002821B3">
        <w:rPr>
          <w:lang w:val="ru-RU"/>
        </w:rPr>
        <w:t>редложени</w:t>
      </w:r>
      <w:r w:rsidR="004B6B75">
        <w:rPr>
          <w:lang w:val="ru-RU"/>
        </w:rPr>
        <w:t>й</w:t>
      </w:r>
      <w:r w:rsidRPr="004046FC">
        <w:t>&gt;}</w:t>
      </w:r>
      <w:r w:rsidR="004046FC" w:rsidRPr="004046FC">
        <w:t>|</w:t>
      </w:r>
      <w:r w:rsidR="004046FC" w:rsidRPr="004046FC">
        <w:br/>
      </w:r>
      <w:r w:rsidR="004046FC" w:rsidRPr="002821B3">
        <w:rPr>
          <w:lang w:val="en"/>
        </w:rPr>
        <w:t>public</w:t>
      </w:r>
      <w:r w:rsidR="004046FC" w:rsidRPr="004046FC">
        <w:t xml:space="preserve"> </w:t>
      </w:r>
      <w:r w:rsidR="004046FC" w:rsidRPr="002821B3">
        <w:rPr>
          <w:lang w:val="en"/>
        </w:rPr>
        <w:t>static</w:t>
      </w:r>
      <w:r w:rsidR="004046FC" w:rsidRPr="004046FC">
        <w:t xml:space="preserve"> </w:t>
      </w:r>
      <w:r w:rsidR="004046FC" w:rsidRPr="002821B3">
        <w:rPr>
          <w:lang w:val="en"/>
        </w:rPr>
        <w:t>void</w:t>
      </w:r>
      <w:r w:rsidR="004046FC" w:rsidRPr="004046FC">
        <w:t xml:space="preserve"> </w:t>
      </w:r>
      <w:r w:rsidR="004046FC" w:rsidRPr="002821B3">
        <w:rPr>
          <w:lang w:val="en"/>
        </w:rPr>
        <w:t>main</w:t>
      </w:r>
      <w:r w:rsidR="004046FC" w:rsidRPr="004046FC">
        <w:t>(</w:t>
      </w:r>
      <w:r w:rsidR="004046FC" w:rsidRPr="0095521D">
        <w:rPr>
          <w:lang w:val="en"/>
        </w:rPr>
        <w:t>String</w:t>
      </w:r>
      <w:r w:rsidR="004046FC" w:rsidRPr="004046FC">
        <w:t xml:space="preserve">[] </w:t>
      </w:r>
      <w:r w:rsidR="004046FC" w:rsidRPr="0095521D">
        <w:rPr>
          <w:lang w:val="en"/>
        </w:rPr>
        <w:t>args</w:t>
      </w:r>
      <w:r w:rsidR="004046FC" w:rsidRPr="004046FC">
        <w:t>){}</w:t>
      </w:r>
    </w:p>
    <w:p w14:paraId="206DF044" w14:textId="77777777" w:rsidR="00E428F3" w:rsidRPr="002821B3" w:rsidRDefault="00E428F3" w:rsidP="00E428F3">
      <w:pPr>
        <w:pStyle w:val="-0"/>
        <w:ind w:firstLine="700"/>
        <w:rPr>
          <w:lang w:val="ru-RU"/>
        </w:rPr>
      </w:pPr>
      <w:r w:rsidRPr="002821B3">
        <w:rPr>
          <w:lang w:val="ru-RU"/>
        </w:rPr>
        <w:t>&lt;Предложение&gt;</w:t>
      </w:r>
      <m:oMath>
        <m:r>
          <m:rPr>
            <m:sty m:val="p"/>
          </m:rPr>
          <w:rPr>
            <w:rFonts w:ascii="Cambria Math" w:hAnsi="Cambria Math"/>
            <w:lang w:val="ru-RU"/>
          </w:rPr>
          <m:t>→</m:t>
        </m:r>
      </m:oMath>
      <w:r w:rsidRPr="002821B3">
        <w:rPr>
          <w:lang w:val="ru-RU"/>
        </w:rPr>
        <w:t>&lt;Объявить переменную</w:t>
      </w:r>
      <w:r w:rsidR="00D05C84" w:rsidRPr="002821B3">
        <w:rPr>
          <w:lang w:val="ru-RU"/>
        </w:rPr>
        <w:t xml:space="preserve"> </w:t>
      </w:r>
      <w:r w:rsidRPr="002821B3">
        <w:rPr>
          <w:lang w:val="ru-RU"/>
        </w:rPr>
        <w:t>&gt;| &lt;Функция вывода&gt;</w:t>
      </w:r>
      <w:r w:rsidR="00D05C84">
        <w:rPr>
          <w:lang w:val="ru-RU"/>
        </w:rPr>
        <w:t xml:space="preserve"> </w:t>
      </w:r>
      <w:r w:rsidRPr="002821B3">
        <w:rPr>
          <w:lang w:val="ru-RU"/>
        </w:rPr>
        <w:t>|&lt;</w:t>
      </w:r>
      <w:r>
        <w:rPr>
          <w:lang w:val="ru-RU"/>
        </w:rPr>
        <w:t>Присваивание</w:t>
      </w:r>
      <w:r w:rsidRPr="002821B3">
        <w:rPr>
          <w:lang w:val="ru-RU"/>
        </w:rPr>
        <w:t>&gt;</w:t>
      </w:r>
      <w:r w:rsidR="00D05C84">
        <w:rPr>
          <w:lang w:val="ru-RU"/>
        </w:rPr>
        <w:t xml:space="preserve"> </w:t>
      </w:r>
      <w:r w:rsidRPr="002821B3">
        <w:rPr>
          <w:lang w:val="ru-RU"/>
        </w:rPr>
        <w:t>|</w:t>
      </w:r>
      <w:r w:rsidR="00D05C84">
        <w:rPr>
          <w:lang w:val="ru-RU"/>
        </w:rPr>
        <w:t xml:space="preserve"> </w:t>
      </w:r>
      <w:r w:rsidRPr="002821B3">
        <w:rPr>
          <w:lang w:val="ru-RU"/>
        </w:rPr>
        <w:t>&lt;Цикл&gt;</w:t>
      </w:r>
      <w:r w:rsidR="00D05C84">
        <w:rPr>
          <w:lang w:val="ru-RU"/>
        </w:rPr>
        <w:t xml:space="preserve"> </w:t>
      </w:r>
      <w:r w:rsidRPr="002821B3">
        <w:rPr>
          <w:lang w:val="ru-RU"/>
        </w:rPr>
        <w:t>|</w:t>
      </w:r>
      <w:r w:rsidR="00D05C84">
        <w:rPr>
          <w:lang w:val="ru-RU"/>
        </w:rPr>
        <w:t xml:space="preserve"> </w:t>
      </w:r>
      <w:r w:rsidRPr="002821B3">
        <w:rPr>
          <w:lang w:val="ru-RU"/>
        </w:rPr>
        <w:t>&lt;Оператор ветвления&gt;</w:t>
      </w:r>
      <w:r w:rsidR="00D05C84">
        <w:rPr>
          <w:lang w:val="ru-RU"/>
        </w:rPr>
        <w:t xml:space="preserve"> </w:t>
      </w:r>
      <w:r w:rsidRPr="002821B3">
        <w:rPr>
          <w:lang w:val="ru-RU"/>
        </w:rPr>
        <w:t>|</w:t>
      </w:r>
      <w:r w:rsidR="00D05C84">
        <w:rPr>
          <w:lang w:val="ru-RU"/>
        </w:rPr>
        <w:t xml:space="preserve"> </w:t>
      </w:r>
      <w:r w:rsidRPr="002821B3">
        <w:rPr>
          <w:lang w:val="ru-RU"/>
        </w:rPr>
        <w:t xml:space="preserve">&lt;Оператор </w:t>
      </w:r>
      <w:r>
        <w:rPr>
          <w:lang w:val="ru-RU"/>
        </w:rPr>
        <w:t>останова</w:t>
      </w:r>
      <w:r w:rsidRPr="002821B3">
        <w:rPr>
          <w:lang w:val="ru-RU"/>
        </w:rPr>
        <w:t>&gt;</w:t>
      </w:r>
    </w:p>
    <w:p w14:paraId="34A7324D" w14:textId="77777777" w:rsidR="00D05C84" w:rsidRDefault="00D05C84" w:rsidP="00D05C84">
      <w:pPr>
        <w:pStyle w:val="-0"/>
        <w:ind w:firstLine="700"/>
        <w:rPr>
          <w:lang w:val="ru-RU"/>
        </w:rPr>
      </w:pPr>
      <w:r w:rsidRPr="002821B3">
        <w:rPr>
          <w:lang w:val="ru-RU"/>
        </w:rPr>
        <w:t>&lt;</w:t>
      </w:r>
      <w:r>
        <w:rPr>
          <w:lang w:val="ru-RU"/>
        </w:rPr>
        <w:t>Список п</w:t>
      </w:r>
      <w:r w:rsidRPr="002821B3">
        <w:rPr>
          <w:lang w:val="ru-RU"/>
        </w:rPr>
        <w:t>редложени</w:t>
      </w:r>
      <w:r>
        <w:rPr>
          <w:lang w:val="ru-RU"/>
        </w:rPr>
        <w:t>й</w:t>
      </w:r>
      <w:r w:rsidRPr="002821B3">
        <w:rPr>
          <w:lang w:val="ru-RU"/>
        </w:rPr>
        <w:t>&gt;</w:t>
      </w:r>
      <m:oMath>
        <m:r>
          <m:rPr>
            <m:sty m:val="p"/>
          </m:rPr>
          <w:rPr>
            <w:rFonts w:ascii="Cambria Math" w:hAnsi="Cambria Math"/>
            <w:lang w:val="ru-RU"/>
          </w:rPr>
          <m:t>→</m:t>
        </m:r>
      </m:oMath>
      <w:r w:rsidRPr="002821B3">
        <w:rPr>
          <w:lang w:val="ru-RU"/>
        </w:rPr>
        <w:t>&lt;</w:t>
      </w:r>
      <w:r>
        <w:rPr>
          <w:lang w:val="ru-RU"/>
        </w:rPr>
        <w:t>Предложение</w:t>
      </w:r>
      <w:r w:rsidRPr="002821B3">
        <w:rPr>
          <w:lang w:val="ru-RU"/>
        </w:rPr>
        <w:t>&gt;</w:t>
      </w:r>
      <w:r w:rsidR="00F00270">
        <w:rPr>
          <w:lang w:val="ru-RU"/>
        </w:rPr>
        <w:t>;</w:t>
      </w:r>
      <w:r>
        <w:rPr>
          <w:lang w:val="ru-RU"/>
        </w:rPr>
        <w:t xml:space="preserve"> </w:t>
      </w:r>
      <w:r w:rsidRPr="002821B3">
        <w:rPr>
          <w:lang w:val="ru-RU"/>
        </w:rPr>
        <w:t xml:space="preserve">| </w:t>
      </w:r>
      <w:r w:rsidRPr="00F00270">
        <w:rPr>
          <w:lang w:val="ru-RU"/>
        </w:rPr>
        <w:t>&lt;Предложение&gt;</w:t>
      </w:r>
      <w:r>
        <w:rPr>
          <w:lang w:val="ru-RU"/>
        </w:rPr>
        <w:t xml:space="preserve"> </w:t>
      </w:r>
      <w:r w:rsidR="00F00270">
        <w:rPr>
          <w:lang w:val="ru-RU"/>
        </w:rPr>
        <w:t>;</w:t>
      </w:r>
      <w:r w:rsidRPr="002821B3">
        <w:rPr>
          <w:lang w:val="ru-RU"/>
        </w:rPr>
        <w:t>&lt;</w:t>
      </w:r>
      <w:r>
        <w:rPr>
          <w:lang w:val="ru-RU"/>
        </w:rPr>
        <w:t>Список предложений</w:t>
      </w:r>
      <w:r w:rsidRPr="002821B3">
        <w:rPr>
          <w:lang w:val="ru-RU"/>
        </w:rPr>
        <w:t>&gt;</w:t>
      </w:r>
      <w:r>
        <w:rPr>
          <w:lang w:val="ru-RU"/>
        </w:rPr>
        <w:t xml:space="preserve"> </w:t>
      </w:r>
    </w:p>
    <w:p w14:paraId="0D418666" w14:textId="77777777" w:rsidR="00BD064E" w:rsidRPr="002821B3" w:rsidRDefault="00BD064E" w:rsidP="00D05C84">
      <w:pPr>
        <w:pStyle w:val="-0"/>
        <w:ind w:firstLine="700"/>
        <w:rPr>
          <w:lang w:val="ru-RU"/>
        </w:rPr>
      </w:pPr>
      <w:r w:rsidRPr="00F00270">
        <w:rPr>
          <w:bCs/>
          <w:lang w:val="ru-RU"/>
        </w:rPr>
        <w:t>&lt;Объявить переменн</w:t>
      </w:r>
      <w:r>
        <w:rPr>
          <w:bCs/>
          <w:lang w:val="ru-RU"/>
        </w:rPr>
        <w:t>ую</w:t>
      </w:r>
      <w:r w:rsidRPr="00F00270">
        <w:rPr>
          <w:bCs/>
          <w:lang w:val="ru-RU"/>
        </w:rPr>
        <w:t xml:space="preserve">&gt; </w:t>
      </w:r>
      <m:oMath>
        <m:r>
          <m:rPr>
            <m:sty m:val="p"/>
          </m:rPr>
          <w:rPr>
            <w:rFonts w:ascii="Cambria Math" w:hAnsi="Cambria Math"/>
            <w:lang w:val="ru-RU"/>
          </w:rPr>
          <m:t>→</m:t>
        </m:r>
      </m:oMath>
      <w:r w:rsidRPr="00F00270">
        <w:rPr>
          <w:bCs/>
          <w:lang w:val="ru-RU"/>
        </w:rPr>
        <w:t xml:space="preserve"> &lt;Имя типа&gt;&lt;Объявить </w:t>
      </w:r>
      <w:r>
        <w:rPr>
          <w:bCs/>
          <w:lang w:val="ru-RU"/>
        </w:rPr>
        <w:t xml:space="preserve">список </w:t>
      </w:r>
      <w:r w:rsidRPr="00F00270">
        <w:rPr>
          <w:bCs/>
          <w:lang w:val="ru-RU"/>
        </w:rPr>
        <w:t>переменн</w:t>
      </w:r>
      <w:r>
        <w:rPr>
          <w:bCs/>
          <w:lang w:val="ru-RU"/>
        </w:rPr>
        <w:t>ых</w:t>
      </w:r>
      <w:r w:rsidRPr="00F00270">
        <w:rPr>
          <w:bCs/>
          <w:lang w:val="ru-RU"/>
        </w:rPr>
        <w:t>&gt;</w:t>
      </w:r>
    </w:p>
    <w:p w14:paraId="25CDA30A" w14:textId="77777777" w:rsidR="00581522" w:rsidRPr="00107CFA" w:rsidRDefault="00581522" w:rsidP="00581522">
      <w:pPr>
        <w:pStyle w:val="-0"/>
        <w:ind w:firstLine="700"/>
        <w:rPr>
          <w:bCs/>
          <w:lang w:val="ru-RU"/>
        </w:rPr>
      </w:pPr>
      <w:r w:rsidRPr="00F00270">
        <w:rPr>
          <w:bCs/>
          <w:lang w:val="ru-RU"/>
        </w:rPr>
        <w:t xml:space="preserve">&lt;Объявить </w:t>
      </w:r>
      <w:r w:rsidR="00BD064E">
        <w:rPr>
          <w:bCs/>
          <w:lang w:val="ru-RU"/>
        </w:rPr>
        <w:t xml:space="preserve">список </w:t>
      </w:r>
      <w:r w:rsidRPr="00F00270">
        <w:rPr>
          <w:bCs/>
          <w:lang w:val="ru-RU"/>
        </w:rPr>
        <w:t>переменн</w:t>
      </w:r>
      <w:r w:rsidR="00BD064E">
        <w:rPr>
          <w:bCs/>
          <w:lang w:val="ru-RU"/>
        </w:rPr>
        <w:t>ых</w:t>
      </w:r>
      <w:r w:rsidRPr="00F00270">
        <w:rPr>
          <w:bCs/>
          <w:lang w:val="ru-RU"/>
        </w:rPr>
        <w:t xml:space="preserve">&gt; </w:t>
      </w:r>
      <m:oMath>
        <m:r>
          <m:rPr>
            <m:sty m:val="p"/>
          </m:rPr>
          <w:rPr>
            <w:rFonts w:ascii="Cambria Math" w:hAnsi="Cambria Math"/>
            <w:lang w:val="ru-RU"/>
          </w:rPr>
          <m:t>→</m:t>
        </m:r>
      </m:oMath>
      <w:r w:rsidRPr="00F00270">
        <w:rPr>
          <w:bCs/>
          <w:lang w:val="ru-RU"/>
        </w:rPr>
        <w:t xml:space="preserve"> &lt;Объявить одну переменную</w:t>
      </w:r>
      <w:r w:rsidR="00BD064E" w:rsidRPr="00F00270">
        <w:rPr>
          <w:bCs/>
          <w:lang w:val="ru-RU"/>
        </w:rPr>
        <w:t>&gt;</w:t>
      </w:r>
      <w:r w:rsidRPr="00F00270">
        <w:rPr>
          <w:bCs/>
          <w:lang w:val="ru-RU"/>
        </w:rPr>
        <w:t xml:space="preserve"> </w:t>
      </w:r>
      <w:r w:rsidR="00FA3DD4" w:rsidRPr="00F00270">
        <w:rPr>
          <w:lang w:val="ru-RU"/>
        </w:rPr>
        <w:t>|</w:t>
      </w:r>
      <w:r w:rsidR="00BD064E">
        <w:rPr>
          <w:lang w:val="ru-RU"/>
        </w:rPr>
        <w:t xml:space="preserve"> </w:t>
      </w:r>
      <w:r w:rsidRPr="00F00270">
        <w:rPr>
          <w:bCs/>
          <w:lang w:val="ru-RU"/>
        </w:rPr>
        <w:t xml:space="preserve">&lt;Объявить </w:t>
      </w:r>
      <w:r w:rsidR="00BD064E">
        <w:rPr>
          <w:bCs/>
          <w:lang w:val="ru-RU"/>
        </w:rPr>
        <w:t xml:space="preserve">список </w:t>
      </w:r>
      <w:r w:rsidRPr="00F00270">
        <w:rPr>
          <w:bCs/>
          <w:lang w:val="ru-RU"/>
        </w:rPr>
        <w:t>переменн</w:t>
      </w:r>
      <w:r w:rsidR="00BD064E">
        <w:rPr>
          <w:bCs/>
          <w:lang w:val="ru-RU"/>
        </w:rPr>
        <w:t>ых</w:t>
      </w:r>
      <w:r w:rsidRPr="00F00270">
        <w:rPr>
          <w:bCs/>
          <w:lang w:val="ru-RU"/>
        </w:rPr>
        <w:t>&gt;, &lt;Объявить переменную&gt;</w:t>
      </w:r>
    </w:p>
    <w:p w14:paraId="5CF48202" w14:textId="77777777" w:rsidR="00581522" w:rsidRDefault="00E428F3" w:rsidP="00E428F3">
      <w:pPr>
        <w:pStyle w:val="-0"/>
        <w:ind w:firstLine="700"/>
        <w:rPr>
          <w:bCs/>
          <w:lang w:val="ru-RU"/>
        </w:rPr>
      </w:pPr>
      <w:r w:rsidRPr="00F00270">
        <w:rPr>
          <w:bCs/>
          <w:lang w:val="ru-RU"/>
        </w:rPr>
        <w:t xml:space="preserve">&lt;Объявить </w:t>
      </w:r>
      <w:r w:rsidR="00581522" w:rsidRPr="00F00270">
        <w:rPr>
          <w:bCs/>
          <w:lang w:val="ru-RU"/>
        </w:rPr>
        <w:t xml:space="preserve">одну </w:t>
      </w:r>
      <w:r w:rsidRPr="00F00270">
        <w:rPr>
          <w:bCs/>
          <w:lang w:val="ru-RU"/>
        </w:rPr>
        <w:t xml:space="preserve">переменную&gt; </w:t>
      </w:r>
      <m:oMath>
        <m:r>
          <m:rPr>
            <m:sty m:val="p"/>
          </m:rPr>
          <w:rPr>
            <w:rFonts w:ascii="Cambria Math" w:hAnsi="Cambria Math"/>
            <w:lang w:val="ru-RU"/>
          </w:rPr>
          <m:t>→</m:t>
        </m:r>
      </m:oMath>
      <w:r w:rsidRPr="00F00270">
        <w:rPr>
          <w:bCs/>
          <w:lang w:val="ru-RU"/>
        </w:rPr>
        <w:t xml:space="preserve"> &lt;Идентификатор</w:t>
      </w:r>
      <w:r w:rsidR="00581522" w:rsidRPr="00F00270">
        <w:rPr>
          <w:bCs/>
          <w:lang w:val="ru-RU"/>
        </w:rPr>
        <w:t xml:space="preserve"> </w:t>
      </w:r>
      <w:r w:rsidRPr="00F00270">
        <w:rPr>
          <w:bCs/>
          <w:lang w:val="ru-RU"/>
        </w:rPr>
        <w:t>| &lt;Имя типа&gt;&lt;Идентификатор&gt; = &lt;</w:t>
      </w:r>
      <w:r w:rsidR="00A87934">
        <w:rPr>
          <w:bCs/>
          <w:lang w:val="ru-RU"/>
        </w:rPr>
        <w:t>Выражение</w:t>
      </w:r>
      <w:r w:rsidR="00581522" w:rsidRPr="00F00270">
        <w:rPr>
          <w:bCs/>
          <w:lang w:val="ru-RU"/>
        </w:rPr>
        <w:t>&gt;</w:t>
      </w:r>
    </w:p>
    <w:p w14:paraId="2B2C7C97" w14:textId="77777777" w:rsidR="00E428F3" w:rsidRPr="002821B3" w:rsidRDefault="00581522" w:rsidP="00E428F3">
      <w:pPr>
        <w:pStyle w:val="-0"/>
        <w:ind w:firstLine="700"/>
        <w:rPr>
          <w:bCs/>
          <w:lang w:val="ru-RU"/>
        </w:rPr>
      </w:pPr>
      <w:r w:rsidRPr="001D7DF9">
        <w:rPr>
          <w:bCs/>
          <w:lang w:val="ru-RU"/>
        </w:rPr>
        <w:t xml:space="preserve"> </w:t>
      </w:r>
      <w:r w:rsidR="00E428F3" w:rsidRPr="001D7DF9">
        <w:rPr>
          <w:bCs/>
          <w:lang w:val="ru-RU"/>
        </w:rPr>
        <w:t>&lt;</w:t>
      </w:r>
      <w:r w:rsidR="00E428F3">
        <w:rPr>
          <w:bCs/>
          <w:lang w:val="ru-RU"/>
        </w:rPr>
        <w:t>Имя типа</w:t>
      </w:r>
      <w:r w:rsidR="00E428F3" w:rsidRPr="001D7DF9">
        <w:rPr>
          <w:bCs/>
          <w:lang w:val="ru-RU"/>
        </w:rPr>
        <w:t>&gt;</w:t>
      </w:r>
      <w:r w:rsidR="00E428F3">
        <w:rPr>
          <w:bCs/>
          <w:lang w:val="ru-RU"/>
        </w:rPr>
        <w:t xml:space="preserve"> </w:t>
      </w:r>
      <m:oMath>
        <m:r>
          <m:rPr>
            <m:sty m:val="p"/>
          </m:rPr>
          <w:rPr>
            <w:rFonts w:ascii="Cambria Math" w:hAnsi="Cambria Math"/>
            <w:lang w:val="ru-RU"/>
          </w:rPr>
          <m:t>→</m:t>
        </m:r>
      </m:oMath>
      <w:r w:rsidR="00E428F3">
        <w:rPr>
          <w:bCs/>
          <w:lang w:val="ru-RU"/>
        </w:rPr>
        <w:t xml:space="preserve"> </w:t>
      </w:r>
      <w:r w:rsidR="00E428F3">
        <w:rPr>
          <w:bCs/>
        </w:rPr>
        <w:t>byte</w:t>
      </w:r>
      <w:r w:rsidR="00E428F3" w:rsidRPr="00EA156E">
        <w:rPr>
          <w:bCs/>
          <w:lang w:val="ru-RU"/>
        </w:rPr>
        <w:t>|</w:t>
      </w:r>
      <w:r w:rsidR="00E428F3">
        <w:rPr>
          <w:bCs/>
        </w:rPr>
        <w:t>short</w:t>
      </w:r>
      <w:r w:rsidR="00E428F3" w:rsidRPr="00EA156E">
        <w:rPr>
          <w:bCs/>
          <w:lang w:val="ru-RU"/>
        </w:rPr>
        <w:t>|</w:t>
      </w:r>
      <w:r w:rsidR="00E428F3">
        <w:rPr>
          <w:bCs/>
        </w:rPr>
        <w:t>int</w:t>
      </w:r>
      <w:r w:rsidR="00E428F3" w:rsidRPr="00EA156E">
        <w:rPr>
          <w:bCs/>
          <w:lang w:val="ru-RU"/>
        </w:rPr>
        <w:t>|</w:t>
      </w:r>
      <w:r w:rsidR="00E428F3">
        <w:rPr>
          <w:bCs/>
        </w:rPr>
        <w:t>long</w:t>
      </w:r>
      <w:r w:rsidR="00E428F3" w:rsidRPr="00EA156E">
        <w:rPr>
          <w:bCs/>
          <w:lang w:val="ru-RU"/>
        </w:rPr>
        <w:t>|</w:t>
      </w:r>
      <w:r w:rsidR="00E428F3">
        <w:rPr>
          <w:bCs/>
        </w:rPr>
        <w:t>float</w:t>
      </w:r>
      <w:r w:rsidR="00E428F3" w:rsidRPr="00EA156E">
        <w:rPr>
          <w:bCs/>
          <w:lang w:val="ru-RU"/>
        </w:rPr>
        <w:t>|</w:t>
      </w:r>
      <w:r w:rsidR="00E428F3">
        <w:rPr>
          <w:bCs/>
        </w:rPr>
        <w:t>double</w:t>
      </w:r>
      <w:r w:rsidR="00E428F3" w:rsidRPr="00EA156E">
        <w:rPr>
          <w:bCs/>
          <w:lang w:val="ru-RU"/>
        </w:rPr>
        <w:t>|</w:t>
      </w:r>
      <w:r w:rsidR="00E428F3">
        <w:rPr>
          <w:bCs/>
        </w:rPr>
        <w:t>char</w:t>
      </w:r>
      <w:r w:rsidR="00E428F3" w:rsidRPr="00EA156E">
        <w:rPr>
          <w:bCs/>
          <w:lang w:val="ru-RU"/>
        </w:rPr>
        <w:t>|</w:t>
      </w:r>
      <w:r w:rsidR="00E428F3">
        <w:rPr>
          <w:bCs/>
        </w:rPr>
        <w:t>boolean</w:t>
      </w:r>
      <w:r w:rsidR="00E428F3" w:rsidRPr="002821B3">
        <w:rPr>
          <w:bCs/>
          <w:lang w:val="ru-RU"/>
        </w:rPr>
        <w:t>|</w:t>
      </w:r>
      <w:r w:rsidR="00E428F3">
        <w:rPr>
          <w:bCs/>
        </w:rPr>
        <w:t>String</w:t>
      </w:r>
    </w:p>
    <w:p w14:paraId="64B47BFA" w14:textId="77777777" w:rsidR="00E428F3" w:rsidRPr="002821B3" w:rsidRDefault="00E428F3" w:rsidP="00E428F3">
      <w:pPr>
        <w:pStyle w:val="-0"/>
        <w:ind w:firstLine="700"/>
        <w:rPr>
          <w:lang w:val="ru-RU"/>
        </w:rPr>
      </w:pPr>
      <w:r w:rsidRPr="00271E1E">
        <w:rPr>
          <w:lang w:val="ru-RU"/>
        </w:rPr>
        <w:t>&lt;Число&gt;</w:t>
      </w:r>
      <w:r w:rsidRPr="00271E1E">
        <w:rPr>
          <w:rFonts w:ascii="Times New Roman" w:hAnsi="Times New Roman" w:cs="Times New Roman"/>
          <w:lang w:val="ru-RU"/>
        </w:rPr>
        <w:t>→</w:t>
      </w:r>
      <w:r w:rsidRPr="00271E1E">
        <w:rPr>
          <w:lang w:val="ru-RU"/>
        </w:rPr>
        <w:t>&lt;Вещественное число&gt;|&lt;Целое число&gt;</w:t>
      </w:r>
    </w:p>
    <w:p w14:paraId="7B051ED4" w14:textId="77777777" w:rsidR="00E428F3" w:rsidRDefault="00E428F3" w:rsidP="00E428F3">
      <w:pPr>
        <w:pStyle w:val="-0"/>
        <w:ind w:firstLine="700"/>
        <w:rPr>
          <w:lang w:val="ru-RU"/>
        </w:rPr>
      </w:pPr>
      <w:r w:rsidRPr="00271E1E">
        <w:rPr>
          <w:lang w:val="ru-RU"/>
        </w:rPr>
        <w:t>&lt;Целое число&gt;→&lt;Цифра&gt;|&lt;Цифра&gt;&lt;Целое число&gt;</w:t>
      </w:r>
    </w:p>
    <w:p w14:paraId="0E7C9245" w14:textId="77777777" w:rsidR="00E428F3" w:rsidRDefault="00E428F3" w:rsidP="00E428F3">
      <w:pPr>
        <w:pStyle w:val="-0"/>
        <w:ind w:firstLine="700"/>
        <w:rPr>
          <w:lang w:val="ru-RU"/>
        </w:rPr>
      </w:pPr>
      <w:r w:rsidRPr="00371097">
        <w:rPr>
          <w:lang w:val="ru-RU"/>
        </w:rPr>
        <w:lastRenderedPageBreak/>
        <w:t>&lt;Вещественное число&gt;</w:t>
      </w:r>
      <w:r w:rsidRPr="00371097">
        <w:rPr>
          <w:rFonts w:ascii="Times New Roman" w:hAnsi="Times New Roman" w:cs="Times New Roman"/>
          <w:lang w:val="ru-RU"/>
        </w:rPr>
        <w:t>→</w:t>
      </w:r>
      <w:r w:rsidR="00371097" w:rsidRPr="00271E1E">
        <w:rPr>
          <w:lang w:val="ru-RU"/>
        </w:rPr>
        <w:t>&lt;Целое число&gt;</w:t>
      </w:r>
      <w:r w:rsidRPr="00371097">
        <w:rPr>
          <w:lang w:val="ru-RU"/>
        </w:rPr>
        <w:t>.</w:t>
      </w:r>
      <w:r w:rsidR="00371097" w:rsidRPr="00271E1E">
        <w:rPr>
          <w:lang w:val="ru-RU"/>
        </w:rPr>
        <w:t>&lt;Целое число&gt;</w:t>
      </w:r>
    </w:p>
    <w:p w14:paraId="5C04203B" w14:textId="77777777" w:rsidR="00E428F3" w:rsidRPr="002821B3" w:rsidRDefault="00E428F3" w:rsidP="00E428F3">
      <w:pPr>
        <w:pStyle w:val="-0"/>
        <w:ind w:firstLine="700"/>
        <w:rPr>
          <w:lang w:val="ru-RU"/>
        </w:rPr>
      </w:pPr>
      <w:r w:rsidRPr="002821B3">
        <w:rPr>
          <w:lang w:val="ru-RU"/>
        </w:rPr>
        <w:t>&lt;Булево значение&gt;→</w:t>
      </w:r>
      <w:r w:rsidRPr="002821B3">
        <w:rPr>
          <w:lang w:val="en"/>
        </w:rPr>
        <w:t>true</w:t>
      </w:r>
      <w:r w:rsidRPr="002821B3">
        <w:rPr>
          <w:lang w:val="ru-RU"/>
        </w:rPr>
        <w:t>|</w:t>
      </w:r>
      <w:r w:rsidRPr="002821B3">
        <w:rPr>
          <w:lang w:val="en"/>
        </w:rPr>
        <w:t>false</w:t>
      </w:r>
    </w:p>
    <w:p w14:paraId="255555FF" w14:textId="77777777" w:rsidR="00E428F3" w:rsidRPr="002821B3" w:rsidRDefault="00E428F3" w:rsidP="00E428F3">
      <w:pPr>
        <w:pStyle w:val="-0"/>
        <w:ind w:firstLine="700"/>
        <w:rPr>
          <w:lang w:val="ru-RU"/>
        </w:rPr>
      </w:pPr>
      <w:r w:rsidRPr="00956ABA">
        <w:rPr>
          <w:lang w:val="ru-RU"/>
        </w:rPr>
        <w:t>&lt;Идентификатор&gt;</w:t>
      </w:r>
      <w:r w:rsidRPr="00956ABA">
        <w:rPr>
          <w:rFonts w:ascii="Times New Roman" w:hAnsi="Times New Roman" w:cs="Times New Roman"/>
          <w:lang w:val="ru-RU"/>
        </w:rPr>
        <w:t>→</w:t>
      </w:r>
      <w:r w:rsidRPr="007B1BB9">
        <w:rPr>
          <w:lang w:val="ru-RU"/>
        </w:rPr>
        <w:t>_&lt;</w:t>
      </w:r>
      <w:r w:rsidR="00982F9B">
        <w:rPr>
          <w:rFonts w:ascii="Sylfaen" w:hAnsi="Sylfaen" w:cs="Sylfaen"/>
          <w:lang w:val="ru-RU"/>
        </w:rPr>
        <w:t>С</w:t>
      </w:r>
      <w:r w:rsidR="007B1BB9">
        <w:rPr>
          <w:rFonts w:ascii="Sylfaen" w:hAnsi="Sylfaen" w:cs="Sylfaen"/>
          <w:lang w:val="ru-RU"/>
        </w:rPr>
        <w:t>имволы ид-ра</w:t>
      </w:r>
      <w:r w:rsidRPr="007B1BB9">
        <w:rPr>
          <w:lang w:val="ru-RU"/>
        </w:rPr>
        <w:t>&gt;|&lt;</w:t>
      </w:r>
      <w:r w:rsidRPr="007B1BB9">
        <w:rPr>
          <w:rFonts w:ascii="Sylfaen" w:hAnsi="Sylfaen" w:cs="Sylfaen"/>
          <w:lang w:val="ru-RU"/>
        </w:rPr>
        <w:t>Буква</w:t>
      </w:r>
      <w:r w:rsidRPr="007B1BB9">
        <w:rPr>
          <w:lang w:val="ru-RU"/>
        </w:rPr>
        <w:t>&gt;&lt;</w:t>
      </w:r>
      <w:r w:rsidR="007B1BB9" w:rsidRPr="007B1BB9">
        <w:rPr>
          <w:lang w:val="ru-RU"/>
        </w:rPr>
        <w:t xml:space="preserve"> </w:t>
      </w:r>
      <w:r w:rsidR="00982F9B">
        <w:rPr>
          <w:rFonts w:ascii="Sylfaen" w:hAnsi="Sylfaen" w:cs="Sylfaen"/>
          <w:lang w:val="ru-RU"/>
        </w:rPr>
        <w:t>С</w:t>
      </w:r>
      <w:r w:rsidR="007B1BB9" w:rsidRPr="007B1BB9">
        <w:rPr>
          <w:rFonts w:ascii="Sylfaen" w:hAnsi="Sylfaen" w:cs="Sylfaen"/>
          <w:lang w:val="ru-RU"/>
        </w:rPr>
        <w:t xml:space="preserve">имволы ид-ра </w:t>
      </w:r>
      <w:r w:rsidRPr="007B1BB9">
        <w:rPr>
          <w:lang w:val="ru-RU"/>
        </w:rPr>
        <w:t>&gt;|&lt;</w:t>
      </w:r>
      <w:r w:rsidRPr="007B1BB9">
        <w:rPr>
          <w:rFonts w:ascii="Sylfaen" w:hAnsi="Sylfaen" w:cs="Sylfaen"/>
          <w:lang w:val="ru-RU"/>
        </w:rPr>
        <w:t>Буква</w:t>
      </w:r>
      <w:r w:rsidRPr="007B1BB9">
        <w:rPr>
          <w:lang w:val="ru-RU"/>
        </w:rPr>
        <w:t>&gt;</w:t>
      </w:r>
    </w:p>
    <w:p w14:paraId="55D0D3F4" w14:textId="77777777" w:rsidR="00E428F3" w:rsidRPr="00FB0997" w:rsidRDefault="00E428F3" w:rsidP="00E428F3">
      <w:pPr>
        <w:pStyle w:val="-0"/>
        <w:ind w:firstLine="700"/>
        <w:rPr>
          <w:lang w:val="ru-RU"/>
        </w:rPr>
      </w:pPr>
      <w:r w:rsidRPr="00FB0997">
        <w:rPr>
          <w:lang w:val="ru-RU"/>
        </w:rPr>
        <w:t>&lt;</w:t>
      </w:r>
      <w:r w:rsidR="00982F9B">
        <w:rPr>
          <w:rFonts w:ascii="Sylfaen" w:hAnsi="Sylfaen" w:cs="Sylfaen"/>
          <w:lang w:val="ru-RU"/>
        </w:rPr>
        <w:t>С</w:t>
      </w:r>
      <w:r w:rsidR="007B1BB9" w:rsidRPr="007B1BB9">
        <w:rPr>
          <w:rFonts w:ascii="Sylfaen" w:hAnsi="Sylfaen" w:cs="Sylfaen"/>
          <w:lang w:val="ru-RU"/>
        </w:rPr>
        <w:t>имволы ид-ра</w:t>
      </w:r>
      <w:r w:rsidRPr="00FB0997">
        <w:rPr>
          <w:lang w:val="ru-RU"/>
        </w:rPr>
        <w:t>&gt;</w:t>
      </w:r>
      <w:r w:rsidR="007B1BB9">
        <w:rPr>
          <w:lang w:val="ru-RU"/>
        </w:rPr>
        <w:t xml:space="preserve"> </w:t>
      </w:r>
      <w:r w:rsidRPr="00FB0997">
        <w:rPr>
          <w:rFonts w:ascii="Times New Roman" w:hAnsi="Times New Roman" w:cs="Times New Roman"/>
          <w:lang w:val="ru-RU"/>
        </w:rPr>
        <w:t>→</w:t>
      </w:r>
      <w:r w:rsidR="007B1BB9">
        <w:rPr>
          <w:rFonts w:ascii="Times New Roman" w:hAnsi="Times New Roman" w:cs="Times New Roman"/>
          <w:lang w:val="ru-RU"/>
        </w:rPr>
        <w:t xml:space="preserve"> </w:t>
      </w:r>
      <w:r w:rsidRPr="00FB0997">
        <w:rPr>
          <w:lang w:val="ru-RU"/>
        </w:rPr>
        <w:t>&lt;Цифра&gt;</w:t>
      </w:r>
      <w:r w:rsidR="007B1BB9">
        <w:rPr>
          <w:lang w:val="ru-RU"/>
        </w:rPr>
        <w:t xml:space="preserve"> </w:t>
      </w:r>
      <w:r w:rsidRPr="00FB0997">
        <w:rPr>
          <w:lang w:val="ru-RU"/>
        </w:rPr>
        <w:t>|</w:t>
      </w:r>
      <w:r w:rsidR="007B1BB9">
        <w:rPr>
          <w:lang w:val="ru-RU"/>
        </w:rPr>
        <w:t xml:space="preserve"> </w:t>
      </w:r>
      <w:r w:rsidRPr="00FB0997">
        <w:rPr>
          <w:lang w:val="ru-RU"/>
        </w:rPr>
        <w:t>&lt;</w:t>
      </w:r>
      <w:r w:rsidR="007B1BB9">
        <w:rPr>
          <w:lang w:val="ru-RU"/>
        </w:rPr>
        <w:t>Буква</w:t>
      </w:r>
      <w:r w:rsidRPr="00FB0997">
        <w:rPr>
          <w:lang w:val="ru-RU"/>
        </w:rPr>
        <w:t>&gt;</w:t>
      </w:r>
      <w:r w:rsidR="007B1BB9">
        <w:rPr>
          <w:lang w:val="ru-RU"/>
        </w:rPr>
        <w:t xml:space="preserve"> </w:t>
      </w:r>
      <w:r w:rsidRPr="00FB0997">
        <w:rPr>
          <w:lang w:val="ru-RU"/>
        </w:rPr>
        <w:t xml:space="preserve">| </w:t>
      </w:r>
      <w:r w:rsidR="007B1BB9">
        <w:rPr>
          <w:lang w:val="ru-RU"/>
        </w:rPr>
        <w:t xml:space="preserve">_ </w:t>
      </w:r>
      <w:r w:rsidR="007B1BB9" w:rsidRPr="00FB0997">
        <w:rPr>
          <w:lang w:val="ru-RU"/>
        </w:rPr>
        <w:t>|&lt;Цифра&gt;&lt;</w:t>
      </w:r>
      <w:r w:rsidR="00B64206">
        <w:rPr>
          <w:rFonts w:ascii="Sylfaen" w:hAnsi="Sylfaen" w:cs="Sylfaen"/>
          <w:lang w:val="ru-RU"/>
        </w:rPr>
        <w:t>С</w:t>
      </w:r>
      <w:r w:rsidR="007B1BB9" w:rsidRPr="007B1BB9">
        <w:rPr>
          <w:rFonts w:ascii="Sylfaen" w:hAnsi="Sylfaen" w:cs="Sylfaen"/>
          <w:lang w:val="ru-RU"/>
        </w:rPr>
        <w:t>имволы ид-ра</w:t>
      </w:r>
      <w:r w:rsidR="007B1BB9" w:rsidRPr="00FB0997">
        <w:rPr>
          <w:lang w:val="ru-RU"/>
        </w:rPr>
        <w:t>&gt;</w:t>
      </w:r>
      <w:r w:rsidR="007B1BB9">
        <w:rPr>
          <w:lang w:val="ru-RU"/>
        </w:rPr>
        <w:t xml:space="preserve"> </w:t>
      </w:r>
      <w:r w:rsidR="007B1BB9" w:rsidRPr="00FB0997">
        <w:rPr>
          <w:lang w:val="ru-RU"/>
        </w:rPr>
        <w:t>|</w:t>
      </w:r>
      <w:r w:rsidR="007B1BB9">
        <w:rPr>
          <w:lang w:val="ru-RU"/>
        </w:rPr>
        <w:t xml:space="preserve"> </w:t>
      </w:r>
      <w:r w:rsidR="007B1BB9" w:rsidRPr="00FB0997">
        <w:rPr>
          <w:lang w:val="ru-RU"/>
        </w:rPr>
        <w:t>&lt;</w:t>
      </w:r>
      <w:r w:rsidR="007B1BB9">
        <w:rPr>
          <w:lang w:val="ru-RU"/>
        </w:rPr>
        <w:t>Буква</w:t>
      </w:r>
      <w:r w:rsidR="007B1BB9" w:rsidRPr="00FB0997">
        <w:rPr>
          <w:lang w:val="ru-RU"/>
        </w:rPr>
        <w:t>&gt;&lt;</w:t>
      </w:r>
      <w:r w:rsidR="00982F9B">
        <w:rPr>
          <w:rFonts w:ascii="Sylfaen" w:hAnsi="Sylfaen" w:cs="Sylfaen"/>
          <w:lang w:val="ru-RU"/>
        </w:rPr>
        <w:t>С</w:t>
      </w:r>
      <w:r w:rsidR="007B1BB9" w:rsidRPr="007B1BB9">
        <w:rPr>
          <w:rFonts w:ascii="Sylfaen" w:hAnsi="Sylfaen" w:cs="Sylfaen"/>
          <w:lang w:val="ru-RU"/>
        </w:rPr>
        <w:t>имволы ид-ра</w:t>
      </w:r>
      <w:r w:rsidR="007B1BB9" w:rsidRPr="00FB0997">
        <w:rPr>
          <w:lang w:val="ru-RU"/>
        </w:rPr>
        <w:t>&gt;</w:t>
      </w:r>
      <w:r w:rsidR="007B1BB9">
        <w:rPr>
          <w:lang w:val="ru-RU"/>
        </w:rPr>
        <w:t xml:space="preserve"> </w:t>
      </w:r>
      <w:r w:rsidR="007B1BB9" w:rsidRPr="00FB0997">
        <w:rPr>
          <w:lang w:val="ru-RU"/>
        </w:rPr>
        <w:t xml:space="preserve">| </w:t>
      </w:r>
      <w:r w:rsidR="007B1BB9">
        <w:rPr>
          <w:lang w:val="ru-RU"/>
        </w:rPr>
        <w:t xml:space="preserve">_ </w:t>
      </w:r>
      <w:r w:rsidR="007B1BB9" w:rsidRPr="00FB0997">
        <w:rPr>
          <w:lang w:val="ru-RU"/>
        </w:rPr>
        <w:t>&lt;</w:t>
      </w:r>
      <w:r w:rsidR="00982F9B">
        <w:rPr>
          <w:rFonts w:ascii="Sylfaen" w:hAnsi="Sylfaen" w:cs="Sylfaen"/>
          <w:lang w:val="ru-RU"/>
        </w:rPr>
        <w:t>С</w:t>
      </w:r>
      <w:r w:rsidR="007B1BB9" w:rsidRPr="007B1BB9">
        <w:rPr>
          <w:rFonts w:ascii="Sylfaen" w:hAnsi="Sylfaen" w:cs="Sylfaen"/>
          <w:lang w:val="ru-RU"/>
        </w:rPr>
        <w:t>имволы ид-ра</w:t>
      </w:r>
      <w:r w:rsidR="007B1BB9" w:rsidRPr="00FB0997">
        <w:rPr>
          <w:lang w:val="ru-RU"/>
        </w:rPr>
        <w:t>&gt;</w:t>
      </w:r>
    </w:p>
    <w:p w14:paraId="476019F2" w14:textId="77777777" w:rsidR="00E428F3" w:rsidRDefault="00E428F3" w:rsidP="00E428F3">
      <w:pPr>
        <w:pStyle w:val="-0"/>
        <w:ind w:firstLine="700"/>
        <w:rPr>
          <w:lang w:val="ru-RU"/>
        </w:rPr>
      </w:pPr>
      <w:r w:rsidRPr="005939FC">
        <w:rPr>
          <w:lang w:val="ru-RU"/>
        </w:rPr>
        <w:t>&lt;Стандартные функции&gt;→</w:t>
      </w:r>
      <w:r w:rsidRPr="005939FC">
        <w:t>Math</w:t>
      </w:r>
      <w:r w:rsidRPr="005939FC">
        <w:rPr>
          <w:lang w:val="ru-RU"/>
        </w:rPr>
        <w:t>.</w:t>
      </w:r>
      <w:r w:rsidRPr="005939FC">
        <w:rPr>
          <w:lang w:val="en"/>
        </w:rPr>
        <w:t>log</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pow</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sqrt</w:t>
      </w:r>
      <w:r w:rsidRPr="005939FC">
        <w:rPr>
          <w:lang w:val="ru-RU"/>
        </w:rPr>
        <w:t>(&lt;</w:t>
      </w:r>
      <w:r w:rsidR="00A2011F">
        <w:rPr>
          <w:lang w:val="ru-RU"/>
        </w:rPr>
        <w:t>Аргументы</w:t>
      </w:r>
      <w:r w:rsidRPr="005939FC">
        <w:rPr>
          <w:lang w:val="ru-RU"/>
        </w:rPr>
        <w:t>&gt;)</w:t>
      </w:r>
    </w:p>
    <w:p w14:paraId="4CD03EBE" w14:textId="77777777" w:rsidR="00094A03" w:rsidRPr="00A2011F" w:rsidRDefault="00094A03" w:rsidP="00E428F3">
      <w:pPr>
        <w:pStyle w:val="-0"/>
        <w:ind w:firstLine="700"/>
        <w:rPr>
          <w:lang w:val="ru-RU"/>
        </w:rPr>
      </w:pPr>
      <w:r w:rsidRPr="005939FC">
        <w:rPr>
          <w:lang w:val="ru-RU"/>
        </w:rPr>
        <w:t>&lt;</w:t>
      </w:r>
      <w:r>
        <w:rPr>
          <w:lang w:val="ru-RU"/>
        </w:rPr>
        <w:t>Аргументы</w:t>
      </w:r>
      <w:r w:rsidRPr="005939FC">
        <w:rPr>
          <w:lang w:val="ru-RU"/>
        </w:rPr>
        <w:t>&gt;→&lt;</w:t>
      </w:r>
      <w:r w:rsidR="00982F9B">
        <w:rPr>
          <w:lang w:val="ru-RU"/>
        </w:rPr>
        <w:t>Выражение</w:t>
      </w:r>
      <w:r w:rsidRPr="005939FC">
        <w:rPr>
          <w:lang w:val="ru-RU"/>
        </w:rPr>
        <w:t>&gt;</w:t>
      </w:r>
      <w:r w:rsidR="00A2011F">
        <w:rPr>
          <w:lang w:val="ru-RU"/>
        </w:rPr>
        <w:t>,</w:t>
      </w:r>
      <w:r w:rsidR="00A2011F" w:rsidRPr="005939FC">
        <w:rPr>
          <w:lang w:val="ru-RU"/>
        </w:rPr>
        <w:t>&lt;</w:t>
      </w:r>
      <w:r w:rsidR="00A2011F">
        <w:rPr>
          <w:lang w:val="ru-RU"/>
        </w:rPr>
        <w:t>Аргументы</w:t>
      </w:r>
      <w:r w:rsidR="00A2011F" w:rsidRPr="005939FC">
        <w:rPr>
          <w:lang w:val="ru-RU"/>
        </w:rPr>
        <w:t>&gt;</w:t>
      </w:r>
      <w:r w:rsidR="00A2011F" w:rsidRPr="00581522">
        <w:rPr>
          <w:lang w:val="ru-RU"/>
        </w:rPr>
        <w:t>|</w:t>
      </w:r>
      <w:r w:rsidR="00A2011F" w:rsidRPr="005939FC">
        <w:rPr>
          <w:lang w:val="ru-RU"/>
        </w:rPr>
        <w:t>&lt;</w:t>
      </w:r>
      <w:r w:rsidR="00982F9B">
        <w:rPr>
          <w:lang w:val="ru-RU"/>
        </w:rPr>
        <w:t>Выражение</w:t>
      </w:r>
      <w:r w:rsidR="00A2011F" w:rsidRPr="005939FC">
        <w:rPr>
          <w:lang w:val="ru-RU"/>
        </w:rPr>
        <w:t>&gt;</w:t>
      </w:r>
    </w:p>
    <w:p w14:paraId="6C03D317" w14:textId="77777777" w:rsidR="00E428F3" w:rsidRPr="00B0003D" w:rsidRDefault="00E428F3" w:rsidP="00E73E53">
      <w:pPr>
        <w:pStyle w:val="-0"/>
        <w:ind w:firstLine="700"/>
        <w:rPr>
          <w:lang w:val="ru-RU"/>
        </w:rPr>
      </w:pPr>
      <w:r w:rsidRPr="005939FC">
        <w:rPr>
          <w:lang w:val="ru-RU"/>
        </w:rPr>
        <w:t>&lt;Функция вывода&gt;</w:t>
      </w:r>
      <w:r w:rsidRPr="005939FC">
        <w:rPr>
          <w:rFonts w:ascii="Times New Roman" w:hAnsi="Times New Roman" w:cs="Times New Roman"/>
          <w:lang w:val="ru-RU"/>
        </w:rPr>
        <w:t>→</w:t>
      </w:r>
      <w:r w:rsidRPr="005939FC">
        <w:rPr>
          <w:lang w:val="en"/>
        </w:rPr>
        <w:t>System</w:t>
      </w:r>
      <w:r w:rsidRPr="005939FC">
        <w:rPr>
          <w:lang w:val="ru-RU"/>
        </w:rPr>
        <w:t>.</w:t>
      </w:r>
      <w:r w:rsidRPr="005939FC">
        <w:rPr>
          <w:lang w:val="en"/>
        </w:rPr>
        <w:t>out</w:t>
      </w:r>
      <w:r w:rsidRPr="005939FC">
        <w:rPr>
          <w:lang w:val="ru-RU"/>
        </w:rPr>
        <w:t>.</w:t>
      </w:r>
      <w:r w:rsidRPr="005939FC">
        <w:rPr>
          <w:lang w:val="en"/>
        </w:rPr>
        <w:t>print</w:t>
      </w:r>
      <w:r w:rsidRPr="005939FC">
        <w:rPr>
          <w:lang w:val="ru-RU"/>
        </w:rPr>
        <w:t>(</w:t>
      </w:r>
      <w:r w:rsidR="00E73E53" w:rsidRPr="009911AC">
        <w:rPr>
          <w:lang w:val="ru-RU"/>
        </w:rPr>
        <w:t>&lt;</w:t>
      </w:r>
      <w:r w:rsidR="00E73E53">
        <w:rPr>
          <w:lang w:val="ru-RU"/>
        </w:rPr>
        <w:t>Символьное выражение</w:t>
      </w:r>
      <w:r w:rsidR="00E73E53" w:rsidRPr="009911AC">
        <w:rPr>
          <w:lang w:val="ru-RU"/>
        </w:rPr>
        <w:t>&gt;</w:t>
      </w:r>
      <w:r w:rsidRPr="005939FC">
        <w:rPr>
          <w:lang w:val="ru-RU"/>
        </w:rPr>
        <w:t>);</w:t>
      </w:r>
    </w:p>
    <w:p w14:paraId="69C611EA" w14:textId="77777777" w:rsidR="00E428F3" w:rsidRDefault="00E428F3" w:rsidP="00E428F3">
      <w:pPr>
        <w:pStyle w:val="-0"/>
        <w:ind w:firstLine="700"/>
        <w:rPr>
          <w:lang w:val="ru-RU"/>
        </w:rPr>
      </w:pPr>
      <w:r w:rsidRPr="00A3548B">
        <w:rPr>
          <w:lang w:val="ru-RU"/>
        </w:rPr>
        <w:t>&lt;Присваивание&gt;→&lt;Идентификатор&gt;</w:t>
      </w:r>
      <w:r w:rsidR="00340223" w:rsidRPr="00340223">
        <w:rPr>
          <w:lang w:val="ru-RU"/>
        </w:rPr>
        <w:t>=</w:t>
      </w:r>
      <w:r w:rsidRPr="00A3548B">
        <w:rPr>
          <w:lang w:val="ru-RU"/>
        </w:rPr>
        <w:t>&lt;</w:t>
      </w:r>
      <w:r w:rsidR="00982F9B">
        <w:rPr>
          <w:lang w:val="ru-RU"/>
        </w:rPr>
        <w:t>Выражение</w:t>
      </w:r>
      <w:r w:rsidRPr="00A3548B">
        <w:rPr>
          <w:lang w:val="ru-RU"/>
        </w:rPr>
        <w:t>&gt;;|</w:t>
      </w:r>
      <w:r w:rsidR="00340223">
        <w:rPr>
          <w:lang w:val="ru-RU"/>
        </w:rPr>
        <w:br/>
      </w:r>
      <w:r w:rsidRPr="00956ABA">
        <w:rPr>
          <w:lang w:val="ru-RU"/>
        </w:rPr>
        <w:t>&lt;</w:t>
      </w:r>
      <w:r w:rsidR="00982F9B">
        <w:rPr>
          <w:lang w:val="ru-RU"/>
        </w:rPr>
        <w:t>Выражение</w:t>
      </w:r>
      <w:r w:rsidRPr="00956ABA">
        <w:rPr>
          <w:lang w:val="ru-RU"/>
        </w:rPr>
        <w:t>&gt;&lt;Унарные операторы&gt;;</w:t>
      </w:r>
    </w:p>
    <w:p w14:paraId="6EAA21E2" w14:textId="77777777" w:rsidR="00BA15F0" w:rsidRDefault="00BA15F0" w:rsidP="00E428F3">
      <w:pPr>
        <w:pStyle w:val="-0"/>
        <w:ind w:firstLine="700"/>
        <w:rPr>
          <w:lang w:val="ru-RU"/>
        </w:rPr>
      </w:pPr>
      <w:r w:rsidRPr="00371097">
        <w:rPr>
          <w:lang w:val="ru-RU"/>
        </w:rPr>
        <w:t>&lt;Унарные операторы&gt;</w:t>
      </w:r>
      <w:r w:rsidRPr="00371097">
        <w:rPr>
          <w:rFonts w:ascii="Times New Roman" w:hAnsi="Times New Roman" w:cs="Times New Roman"/>
          <w:lang w:val="ru-RU"/>
        </w:rPr>
        <w:t>→</w:t>
      </w:r>
      <w:r w:rsidRPr="00371097">
        <w:rPr>
          <w:lang w:val="ru-RU"/>
        </w:rPr>
        <w:t>++|--</w:t>
      </w:r>
    </w:p>
    <w:p w14:paraId="0FE2E02D" w14:textId="77777777" w:rsidR="001E3F4F" w:rsidRDefault="00982F9B" w:rsidP="001E3F4F">
      <w:pPr>
        <w:pStyle w:val="-0"/>
        <w:ind w:firstLine="700"/>
        <w:rPr>
          <w:lang w:val="ru-RU"/>
        </w:rPr>
      </w:pPr>
      <w:r w:rsidRPr="00A3548B">
        <w:rPr>
          <w:lang w:val="ru-RU"/>
        </w:rPr>
        <w:t>&lt;</w:t>
      </w:r>
      <w:r>
        <w:rPr>
          <w:lang w:val="ru-RU"/>
        </w:rPr>
        <w:t>Выражение</w:t>
      </w:r>
      <w:r w:rsidRPr="00A3548B">
        <w:rPr>
          <w:lang w:val="ru-RU"/>
        </w:rPr>
        <w:t>&gt;→</w:t>
      </w:r>
      <w:r w:rsidRPr="009911AC">
        <w:rPr>
          <w:lang w:val="ru-RU"/>
        </w:rPr>
        <w:t>&lt;</w:t>
      </w:r>
      <w:r>
        <w:rPr>
          <w:lang w:val="ru-RU"/>
        </w:rPr>
        <w:t>Арифметическое выражение</w:t>
      </w:r>
      <w:r w:rsidRPr="009911AC">
        <w:rPr>
          <w:lang w:val="ru-RU"/>
        </w:rPr>
        <w:t>&gt;</w:t>
      </w:r>
      <w:r w:rsidRPr="00A3548B">
        <w:rPr>
          <w:lang w:val="ru-RU"/>
        </w:rPr>
        <w:t>|</w:t>
      </w:r>
      <w:r w:rsidRPr="009911AC">
        <w:rPr>
          <w:lang w:val="ru-RU"/>
        </w:rPr>
        <w:t>&lt;</w:t>
      </w:r>
      <w:r>
        <w:rPr>
          <w:lang w:val="ru-RU"/>
        </w:rPr>
        <w:t>Логическое выражение</w:t>
      </w:r>
      <w:r w:rsidRPr="009911AC">
        <w:rPr>
          <w:lang w:val="ru-RU"/>
        </w:rPr>
        <w:t>&gt;</w:t>
      </w:r>
      <w:r w:rsidR="00F00270" w:rsidRPr="00A3548B">
        <w:rPr>
          <w:lang w:val="ru-RU"/>
        </w:rPr>
        <w:t>|</w:t>
      </w:r>
      <w:r w:rsidR="00F00270" w:rsidRPr="009911AC">
        <w:rPr>
          <w:lang w:val="ru-RU"/>
        </w:rPr>
        <w:t>&lt;</w:t>
      </w:r>
      <w:r w:rsidR="00F00270">
        <w:rPr>
          <w:lang w:val="ru-RU"/>
        </w:rPr>
        <w:t>Символьное выражение</w:t>
      </w:r>
      <w:r w:rsidR="00F00270" w:rsidRPr="009911AC">
        <w:rPr>
          <w:lang w:val="ru-RU"/>
        </w:rPr>
        <w:t>&gt;</w:t>
      </w:r>
    </w:p>
    <w:p w14:paraId="0DBEE89B" w14:textId="77777777" w:rsidR="001E3F4F" w:rsidRDefault="001E3F4F" w:rsidP="001E3F4F">
      <w:pPr>
        <w:pStyle w:val="-0"/>
        <w:ind w:firstLine="700"/>
        <w:rPr>
          <w:lang w:val="ru-RU"/>
        </w:rPr>
      </w:pPr>
      <w:r w:rsidRPr="00EF594D">
        <w:rPr>
          <w:lang w:val="ru-RU"/>
        </w:rPr>
        <w:t>&lt;</w:t>
      </w:r>
      <w:r>
        <w:rPr>
          <w:lang w:val="ru-RU"/>
        </w:rPr>
        <w:t>Знак операции символьного сложения</w:t>
      </w:r>
      <w:r w:rsidRPr="00EF594D">
        <w:rPr>
          <w:lang w:val="ru-RU"/>
        </w:rPr>
        <w:t>&gt;</w:t>
      </w:r>
      <w:r w:rsidRPr="00A3548B">
        <w:rPr>
          <w:lang w:val="ru-RU"/>
        </w:rPr>
        <w:t>→</w:t>
      </w:r>
      <w:r>
        <w:rPr>
          <w:lang w:val="ru-RU"/>
        </w:rPr>
        <w:t>+</w:t>
      </w:r>
    </w:p>
    <w:p w14:paraId="6FEE3602" w14:textId="77777777" w:rsidR="00982F9B" w:rsidRDefault="001E3F4F" w:rsidP="001E3F4F">
      <w:pPr>
        <w:pStyle w:val="-0"/>
        <w:ind w:firstLine="700"/>
        <w:rPr>
          <w:lang w:val="ru-RU"/>
        </w:rPr>
      </w:pPr>
      <w:r w:rsidRPr="00EF594D">
        <w:rPr>
          <w:lang w:val="ru-RU"/>
        </w:rPr>
        <w:t>&lt;</w:t>
      </w:r>
      <w:r>
        <w:rPr>
          <w:lang w:val="ru-RU"/>
        </w:rPr>
        <w:t>Знак операции символьного умножения</w:t>
      </w:r>
      <w:r w:rsidRPr="00EF594D">
        <w:rPr>
          <w:lang w:val="ru-RU"/>
        </w:rPr>
        <w:t>&gt;</w:t>
      </w:r>
      <w:r w:rsidRPr="00A3548B">
        <w:rPr>
          <w:lang w:val="ru-RU"/>
        </w:rPr>
        <w:t>→</w:t>
      </w:r>
      <w:r>
        <w:rPr>
          <w:lang w:val="ru-RU"/>
        </w:rPr>
        <w:t>*</w:t>
      </w:r>
    </w:p>
    <w:p w14:paraId="209AD14E" w14:textId="77777777" w:rsidR="00F00270" w:rsidRDefault="00F00270" w:rsidP="00E428F3">
      <w:pPr>
        <w:pStyle w:val="-0"/>
        <w:ind w:firstLine="700"/>
        <w:rPr>
          <w:lang w:val="ru-RU"/>
        </w:rPr>
      </w:pPr>
      <w:r w:rsidRPr="009911AC">
        <w:rPr>
          <w:lang w:val="ru-RU"/>
        </w:rPr>
        <w:t>&lt;</w:t>
      </w:r>
      <w:r>
        <w:rPr>
          <w:lang w:val="ru-RU"/>
        </w:rPr>
        <w:t>Символьное выражение</w:t>
      </w:r>
      <w:r w:rsidRPr="009911AC">
        <w:rPr>
          <w:lang w:val="ru-RU"/>
        </w:rPr>
        <w:t>&gt;</w:t>
      </w:r>
      <w:r>
        <w:rPr>
          <w:lang w:val="ru-RU"/>
        </w:rPr>
        <w:t xml:space="preserve"> </w:t>
      </w:r>
      <w:r w:rsidRPr="00A3548B">
        <w:rPr>
          <w:lang w:val="ru-RU"/>
        </w:rPr>
        <w:t>→</w:t>
      </w:r>
      <w:r>
        <w:rPr>
          <w:lang w:val="ru-RU"/>
        </w:rPr>
        <w:br/>
      </w:r>
      <w:r w:rsidRPr="009911AC">
        <w:rPr>
          <w:lang w:val="ru-RU"/>
        </w:rPr>
        <w:t>&lt;</w:t>
      </w:r>
      <w:r w:rsidR="001E3F4F">
        <w:rPr>
          <w:lang w:val="ru-RU"/>
        </w:rPr>
        <w:t>Символьное</w:t>
      </w:r>
      <w:r>
        <w:rPr>
          <w:lang w:val="ru-RU"/>
        </w:rPr>
        <w:t xml:space="preserve"> слагаемое</w:t>
      </w:r>
      <w:r w:rsidRPr="009911AC">
        <w:rPr>
          <w:lang w:val="ru-RU"/>
        </w:rPr>
        <w:t>&gt;</w:t>
      </w:r>
      <w:r w:rsidRPr="00EF594D">
        <w:rPr>
          <w:lang w:val="ru-RU"/>
        </w:rPr>
        <w:t>&lt;</w:t>
      </w:r>
      <w:r>
        <w:rPr>
          <w:lang w:val="ru-RU"/>
        </w:rPr>
        <w:t xml:space="preserve">Знак операции </w:t>
      </w:r>
      <w:r w:rsidR="001E3F4F">
        <w:rPr>
          <w:lang w:val="ru-RU"/>
        </w:rPr>
        <w:t>символьного</w:t>
      </w:r>
      <w:r>
        <w:rPr>
          <w:lang w:val="ru-RU"/>
        </w:rPr>
        <w:t xml:space="preserve"> сложени</w:t>
      </w:r>
      <w:r w:rsidR="001E3F4F">
        <w:rPr>
          <w:lang w:val="ru-RU"/>
        </w:rPr>
        <w:t>я</w:t>
      </w:r>
      <w:r w:rsidRPr="00EF594D">
        <w:rPr>
          <w:lang w:val="ru-RU"/>
        </w:rPr>
        <w:t>&gt;</w:t>
      </w:r>
      <w:r w:rsidRPr="009911AC">
        <w:rPr>
          <w:lang w:val="ru-RU"/>
        </w:rPr>
        <w:t>&lt;</w:t>
      </w:r>
      <w:r w:rsidR="001E3F4F">
        <w:rPr>
          <w:lang w:val="ru-RU"/>
        </w:rPr>
        <w:t>Символьное</w:t>
      </w:r>
      <w:r>
        <w:rPr>
          <w:lang w:val="ru-RU"/>
        </w:rPr>
        <w:t xml:space="preserve"> выражение</w:t>
      </w:r>
      <w:r w:rsidRPr="009911AC">
        <w:rPr>
          <w:lang w:val="ru-RU"/>
        </w:rPr>
        <w:t>&gt;|</w:t>
      </w:r>
      <w:r>
        <w:rPr>
          <w:lang w:val="ru-RU"/>
        </w:rPr>
        <w:br/>
      </w:r>
      <w:r w:rsidRPr="009911AC">
        <w:rPr>
          <w:lang w:val="ru-RU"/>
        </w:rPr>
        <w:t>&lt;</w:t>
      </w:r>
      <w:r w:rsidR="001E3F4F">
        <w:rPr>
          <w:lang w:val="ru-RU"/>
        </w:rPr>
        <w:t>Символьное</w:t>
      </w:r>
      <w:r>
        <w:rPr>
          <w:lang w:val="ru-RU"/>
        </w:rPr>
        <w:t xml:space="preserve"> слагаемое</w:t>
      </w:r>
      <w:r w:rsidRPr="009911AC">
        <w:rPr>
          <w:lang w:val="ru-RU"/>
        </w:rPr>
        <w:t>&gt;</w:t>
      </w:r>
    </w:p>
    <w:p w14:paraId="6E5C6A6F" w14:textId="77777777" w:rsidR="001E3F4F" w:rsidRPr="009911AC" w:rsidRDefault="001E3F4F" w:rsidP="001E3F4F">
      <w:pPr>
        <w:pStyle w:val="-0"/>
        <w:ind w:firstLine="700"/>
        <w:rPr>
          <w:lang w:val="ru-RU"/>
        </w:rPr>
      </w:pPr>
      <w:r w:rsidRPr="009911AC">
        <w:rPr>
          <w:lang w:val="ru-RU"/>
        </w:rPr>
        <w:t>&lt;</w:t>
      </w:r>
      <w:r>
        <w:rPr>
          <w:lang w:val="ru-RU"/>
        </w:rPr>
        <w:t>Символьное слагаемое</w:t>
      </w:r>
      <w:r w:rsidRPr="009911AC">
        <w:rPr>
          <w:lang w:val="ru-RU"/>
        </w:rPr>
        <w:t>&gt;</w:t>
      </w:r>
      <w:r w:rsidRPr="00A3548B">
        <w:rPr>
          <w:lang w:val="ru-RU"/>
        </w:rPr>
        <w:t xml:space="preserve"> →</w:t>
      </w:r>
      <w:r>
        <w:rPr>
          <w:rFonts w:hint="eastAsia"/>
          <w:lang w:val="ru-RU"/>
        </w:rPr>
        <w:t xml:space="preserve"> </w:t>
      </w:r>
      <w:r>
        <w:rPr>
          <w:lang w:val="ru-RU"/>
        </w:rPr>
        <w:br/>
      </w:r>
      <w:r w:rsidRPr="009911AC">
        <w:rPr>
          <w:lang w:val="ru-RU"/>
        </w:rPr>
        <w:t>&lt;</w:t>
      </w:r>
      <w:r>
        <w:rPr>
          <w:lang w:val="ru-RU"/>
        </w:rPr>
        <w:t>Символьный множитель</w:t>
      </w:r>
      <w:r w:rsidRPr="009911AC">
        <w:rPr>
          <w:lang w:val="ru-RU"/>
        </w:rPr>
        <w:t>&gt;</w:t>
      </w:r>
      <w:r w:rsidRPr="00EF594D">
        <w:rPr>
          <w:lang w:val="ru-RU"/>
        </w:rPr>
        <w:t>&lt;</w:t>
      </w:r>
      <w:r>
        <w:rPr>
          <w:lang w:val="ru-RU"/>
        </w:rPr>
        <w:t xml:space="preserve">Знак операции символьного </w:t>
      </w:r>
      <w:r>
        <w:rPr>
          <w:lang w:val="ru-RU"/>
        </w:rPr>
        <w:lastRenderedPageBreak/>
        <w:t>умножения</w:t>
      </w:r>
      <w:r w:rsidRPr="00EF594D">
        <w:rPr>
          <w:lang w:val="ru-RU"/>
        </w:rPr>
        <w:t>&gt;</w:t>
      </w:r>
      <w:r w:rsidRPr="009911AC">
        <w:rPr>
          <w:lang w:val="ru-RU"/>
        </w:rPr>
        <w:t>&lt;</w:t>
      </w:r>
      <w:r>
        <w:rPr>
          <w:lang w:val="ru-RU"/>
        </w:rPr>
        <w:t>Символьное слагаемое</w:t>
      </w:r>
      <w:r w:rsidRPr="009911AC">
        <w:rPr>
          <w:lang w:val="ru-RU"/>
        </w:rPr>
        <w:t>&gt;|</w:t>
      </w:r>
      <w:r>
        <w:rPr>
          <w:lang w:val="ru-RU"/>
        </w:rPr>
        <w:br/>
      </w:r>
      <w:r w:rsidRPr="009911AC">
        <w:rPr>
          <w:lang w:val="ru-RU"/>
        </w:rPr>
        <w:t>&lt;</w:t>
      </w:r>
      <w:r w:rsidR="004E2E8F">
        <w:rPr>
          <w:lang w:val="ru-RU"/>
        </w:rPr>
        <w:t>Символьны</w:t>
      </w:r>
      <w:r>
        <w:rPr>
          <w:lang w:val="ru-RU"/>
        </w:rPr>
        <w:t>й множитель</w:t>
      </w:r>
      <w:r w:rsidRPr="009911AC">
        <w:rPr>
          <w:lang w:val="ru-RU"/>
        </w:rPr>
        <w:t>&gt;</w:t>
      </w:r>
    </w:p>
    <w:p w14:paraId="6A6C2101" w14:textId="77777777" w:rsidR="001E3F4F" w:rsidRPr="001E3F4F" w:rsidRDefault="001E3F4F" w:rsidP="001E3F4F">
      <w:pPr>
        <w:pStyle w:val="-0"/>
        <w:ind w:firstLine="700"/>
        <w:rPr>
          <w:lang w:val="ru-RU"/>
        </w:rPr>
      </w:pPr>
      <w:r w:rsidRPr="009911AC">
        <w:rPr>
          <w:lang w:val="ru-RU"/>
        </w:rPr>
        <w:t>&lt;</w:t>
      </w:r>
      <w:r>
        <w:rPr>
          <w:lang w:val="ru-RU"/>
        </w:rPr>
        <w:t>Символьный множитель</w:t>
      </w:r>
      <w:r w:rsidRPr="009911AC">
        <w:rPr>
          <w:lang w:val="ru-RU"/>
        </w:rPr>
        <w:t>&gt;</w:t>
      </w:r>
      <w:r>
        <w:rPr>
          <w:lang w:val="ru-RU"/>
        </w:rPr>
        <w:t xml:space="preserve"> </w:t>
      </w:r>
      <w:r w:rsidRPr="00A3548B">
        <w:rPr>
          <w:lang w:val="ru-RU"/>
        </w:rPr>
        <w:t>→</w:t>
      </w:r>
      <w:r>
        <w:rPr>
          <w:lang w:val="ru-RU"/>
        </w:rPr>
        <w:t xml:space="preserve"> (</w:t>
      </w:r>
      <w:r w:rsidRPr="009911AC">
        <w:rPr>
          <w:lang w:val="ru-RU"/>
        </w:rPr>
        <w:t>&lt;</w:t>
      </w:r>
      <w:r>
        <w:rPr>
          <w:lang w:val="ru-RU"/>
        </w:rPr>
        <w:t>Символьное выражение</w:t>
      </w:r>
      <w:r w:rsidRPr="009911AC">
        <w:rPr>
          <w:lang w:val="ru-RU"/>
        </w:rPr>
        <w:t xml:space="preserve"> &gt;</w:t>
      </w:r>
      <w:r>
        <w:rPr>
          <w:lang w:val="ru-RU"/>
        </w:rPr>
        <w:t>)</w:t>
      </w:r>
      <w:r w:rsidRPr="009911AC">
        <w:rPr>
          <w:lang w:val="ru-RU"/>
        </w:rPr>
        <w:t>|&lt;</w:t>
      </w:r>
      <w:r>
        <w:rPr>
          <w:lang w:val="ru-RU"/>
        </w:rPr>
        <w:t>Идентификатор</w:t>
      </w:r>
      <w:r w:rsidRPr="009911AC">
        <w:rPr>
          <w:lang w:val="ru-RU"/>
        </w:rPr>
        <w:t>&gt;</w:t>
      </w:r>
      <w:r w:rsidRPr="00EF594D">
        <w:rPr>
          <w:lang w:val="ru-RU"/>
        </w:rPr>
        <w:t>|</w:t>
      </w:r>
      <w:r w:rsidRPr="001E3F4F">
        <w:rPr>
          <w:lang w:val="ru-RU"/>
        </w:rPr>
        <w:t xml:space="preserve">‘&lt;Строка&gt;’ </w:t>
      </w:r>
      <w:r w:rsidRPr="00EF594D">
        <w:rPr>
          <w:lang w:val="ru-RU"/>
        </w:rPr>
        <w:t>|</w:t>
      </w:r>
      <w:r w:rsidRPr="001E3F4F">
        <w:rPr>
          <w:lang w:val="ru-RU"/>
        </w:rPr>
        <w:t xml:space="preserve"> </w:t>
      </w:r>
      <w:r w:rsidRPr="004E2E8F">
        <w:rPr>
          <w:lang w:val="ru-RU"/>
        </w:rPr>
        <w:t>“</w:t>
      </w:r>
      <w:r w:rsidRPr="001E3F4F">
        <w:rPr>
          <w:lang w:val="ru-RU"/>
        </w:rPr>
        <w:t>&lt;Строка&gt;”</w:t>
      </w:r>
    </w:p>
    <w:p w14:paraId="513B06CB" w14:textId="77777777" w:rsidR="00EF594D" w:rsidRDefault="00EF594D" w:rsidP="00E428F3">
      <w:pPr>
        <w:pStyle w:val="-0"/>
        <w:ind w:firstLine="700"/>
        <w:rPr>
          <w:lang w:val="ru-RU"/>
        </w:rPr>
      </w:pPr>
      <w:r w:rsidRPr="00EF594D">
        <w:rPr>
          <w:lang w:val="ru-RU"/>
        </w:rPr>
        <w:t>&lt;</w:t>
      </w:r>
      <w:r>
        <w:rPr>
          <w:lang w:val="ru-RU"/>
        </w:rPr>
        <w:t>Знак операции типа сложение</w:t>
      </w:r>
      <w:r w:rsidRPr="00EF594D">
        <w:rPr>
          <w:lang w:val="ru-RU"/>
        </w:rPr>
        <w:t>&gt;</w:t>
      </w:r>
      <w:r w:rsidRPr="00A3548B">
        <w:rPr>
          <w:lang w:val="ru-RU"/>
        </w:rPr>
        <w:t>→</w:t>
      </w:r>
      <w:r>
        <w:rPr>
          <w:lang w:val="ru-RU"/>
        </w:rPr>
        <w:t>+</w:t>
      </w:r>
      <w:r w:rsidRPr="009911AC">
        <w:rPr>
          <w:lang w:val="ru-RU"/>
        </w:rPr>
        <w:t>|</w:t>
      </w:r>
      <w:r>
        <w:rPr>
          <w:lang w:val="ru-RU"/>
        </w:rPr>
        <w:t>-</w:t>
      </w:r>
    </w:p>
    <w:p w14:paraId="60807502" w14:textId="77777777" w:rsidR="00EF594D" w:rsidRDefault="00EF594D" w:rsidP="00E428F3">
      <w:pPr>
        <w:pStyle w:val="-0"/>
        <w:ind w:firstLine="700"/>
        <w:rPr>
          <w:lang w:val="ru-RU"/>
        </w:rPr>
      </w:pPr>
      <w:r w:rsidRPr="00EF594D">
        <w:rPr>
          <w:lang w:val="ru-RU"/>
        </w:rPr>
        <w:t>&lt;</w:t>
      </w:r>
      <w:r>
        <w:rPr>
          <w:lang w:val="ru-RU"/>
        </w:rPr>
        <w:t>Знак операции типа умножение</w:t>
      </w:r>
      <w:r w:rsidRPr="00EF594D">
        <w:rPr>
          <w:lang w:val="ru-RU"/>
        </w:rPr>
        <w:t>&gt;</w:t>
      </w:r>
      <w:r w:rsidRPr="00A3548B">
        <w:rPr>
          <w:lang w:val="ru-RU"/>
        </w:rPr>
        <w:t>→</w:t>
      </w:r>
      <w:r>
        <w:rPr>
          <w:lang w:val="ru-RU"/>
        </w:rPr>
        <w:t>*</w:t>
      </w:r>
      <w:r w:rsidRPr="009911AC">
        <w:rPr>
          <w:lang w:val="ru-RU"/>
        </w:rPr>
        <w:t>|</w:t>
      </w:r>
      <w:r>
        <w:rPr>
          <w:lang w:val="ru-RU"/>
        </w:rPr>
        <w:t>/</w:t>
      </w:r>
      <w:r w:rsidRPr="009911AC">
        <w:rPr>
          <w:lang w:val="ru-RU"/>
        </w:rPr>
        <w:t>|</w:t>
      </w:r>
      <w:r>
        <w:rPr>
          <w:lang w:val="ru-RU"/>
        </w:rPr>
        <w:t>%</w:t>
      </w:r>
    </w:p>
    <w:p w14:paraId="3B15B0B5" w14:textId="77777777" w:rsidR="00B3192E" w:rsidRPr="009911AC" w:rsidRDefault="00B3192E" w:rsidP="00FA56E2">
      <w:pPr>
        <w:pStyle w:val="-0"/>
        <w:ind w:firstLine="700"/>
        <w:rPr>
          <w:lang w:val="ru-RU"/>
        </w:rPr>
      </w:pPr>
      <w:r w:rsidRPr="009911AC">
        <w:rPr>
          <w:lang w:val="ru-RU"/>
        </w:rPr>
        <w:t>&lt;</w:t>
      </w:r>
      <w:r>
        <w:rPr>
          <w:lang w:val="ru-RU"/>
        </w:rPr>
        <w:t>Арифметическое выражение</w:t>
      </w:r>
      <w:r w:rsidRPr="009911AC">
        <w:rPr>
          <w:lang w:val="ru-RU"/>
        </w:rPr>
        <w:t>&gt;</w:t>
      </w:r>
      <w:r w:rsidR="009911AC">
        <w:rPr>
          <w:lang w:val="ru-RU"/>
        </w:rPr>
        <w:t xml:space="preserve"> </w:t>
      </w:r>
      <w:r w:rsidRPr="00A3548B">
        <w:rPr>
          <w:lang w:val="ru-RU"/>
        </w:rPr>
        <w:t>→</w:t>
      </w:r>
      <w:r w:rsidR="00FA56E2">
        <w:rPr>
          <w:lang w:val="ru-RU"/>
        </w:rPr>
        <w:br/>
      </w:r>
      <w:r w:rsidR="00FA56E2" w:rsidRPr="009911AC">
        <w:rPr>
          <w:lang w:val="ru-RU"/>
        </w:rPr>
        <w:t>&lt;</w:t>
      </w:r>
      <w:r w:rsidR="00340223">
        <w:rPr>
          <w:lang w:val="ru-RU"/>
        </w:rPr>
        <w:t xml:space="preserve">Арифметическое </w:t>
      </w:r>
      <w:r w:rsidR="00EF594D">
        <w:rPr>
          <w:lang w:val="ru-RU"/>
        </w:rPr>
        <w:t>слагаемое</w:t>
      </w:r>
      <w:r w:rsidR="00FA56E2" w:rsidRPr="009911AC">
        <w:rPr>
          <w:lang w:val="ru-RU"/>
        </w:rPr>
        <w:t>&gt;</w:t>
      </w:r>
      <w:r w:rsidR="00EF594D" w:rsidRPr="00EF594D">
        <w:rPr>
          <w:lang w:val="ru-RU"/>
        </w:rPr>
        <w:t>&lt;</w:t>
      </w:r>
      <w:r w:rsidR="00EF594D">
        <w:rPr>
          <w:lang w:val="ru-RU"/>
        </w:rPr>
        <w:t>Знак операции типа сложение</w:t>
      </w:r>
      <w:r w:rsidR="00EF594D" w:rsidRPr="00EF594D">
        <w:rPr>
          <w:lang w:val="ru-RU"/>
        </w:rPr>
        <w:t>&gt;</w:t>
      </w:r>
      <w:r w:rsidRPr="009911AC">
        <w:rPr>
          <w:lang w:val="ru-RU"/>
        </w:rPr>
        <w:t>&lt;</w:t>
      </w:r>
      <w:r w:rsidR="00FA56E2">
        <w:rPr>
          <w:lang w:val="ru-RU"/>
        </w:rPr>
        <w:t xml:space="preserve">Арифметический </w:t>
      </w:r>
      <w:r w:rsidR="00EF594D">
        <w:rPr>
          <w:lang w:val="ru-RU"/>
        </w:rPr>
        <w:t>выражение</w:t>
      </w:r>
      <w:r w:rsidRPr="009911AC">
        <w:rPr>
          <w:lang w:val="ru-RU"/>
        </w:rPr>
        <w:t>&gt;</w:t>
      </w:r>
      <w:r w:rsidR="009911AC" w:rsidRPr="009911AC">
        <w:rPr>
          <w:lang w:val="ru-RU"/>
        </w:rPr>
        <w:t>|</w:t>
      </w:r>
      <w:r w:rsidR="00FA56E2">
        <w:rPr>
          <w:lang w:val="ru-RU"/>
        </w:rPr>
        <w:br/>
      </w:r>
      <w:r w:rsidR="00FA56E2" w:rsidRPr="009911AC">
        <w:rPr>
          <w:lang w:val="ru-RU"/>
        </w:rPr>
        <w:t>&lt;</w:t>
      </w:r>
      <w:r w:rsidR="00FA56E2">
        <w:rPr>
          <w:lang w:val="ru-RU"/>
        </w:rPr>
        <w:t>Арифметическ</w:t>
      </w:r>
      <w:r w:rsidR="00EF594D">
        <w:rPr>
          <w:lang w:val="ru-RU"/>
        </w:rPr>
        <w:t>ое слагаемое</w:t>
      </w:r>
      <w:r w:rsidR="00FA56E2" w:rsidRPr="009911AC">
        <w:rPr>
          <w:lang w:val="ru-RU"/>
        </w:rPr>
        <w:t>&gt;</w:t>
      </w:r>
    </w:p>
    <w:p w14:paraId="4A28E792" w14:textId="77777777" w:rsidR="009911AC" w:rsidRPr="009911AC" w:rsidRDefault="009911AC" w:rsidP="009911AC">
      <w:pPr>
        <w:pStyle w:val="-0"/>
        <w:ind w:firstLine="700"/>
        <w:rPr>
          <w:lang w:val="ru-RU"/>
        </w:rPr>
      </w:pPr>
      <w:r w:rsidRPr="009911AC">
        <w:rPr>
          <w:lang w:val="ru-RU"/>
        </w:rPr>
        <w:t>&lt;</w:t>
      </w:r>
      <w:r>
        <w:rPr>
          <w:lang w:val="ru-RU"/>
        </w:rPr>
        <w:t>Арифметическ</w:t>
      </w:r>
      <w:r w:rsidR="00EF594D">
        <w:rPr>
          <w:lang w:val="ru-RU"/>
        </w:rPr>
        <w:t>ое слагаемое</w:t>
      </w:r>
      <w:r w:rsidRPr="009911AC">
        <w:rPr>
          <w:lang w:val="ru-RU"/>
        </w:rPr>
        <w:t>&gt;</w:t>
      </w:r>
      <w:r w:rsidRPr="00A3548B">
        <w:rPr>
          <w:lang w:val="ru-RU"/>
        </w:rPr>
        <w:t xml:space="preserve"> →</w:t>
      </w:r>
      <w:r>
        <w:rPr>
          <w:rFonts w:hint="eastAsia"/>
          <w:lang w:val="ru-RU"/>
        </w:rPr>
        <w:t xml:space="preserve"> </w:t>
      </w:r>
      <w:r w:rsidR="007765E9">
        <w:rPr>
          <w:lang w:val="ru-RU"/>
        </w:rPr>
        <w:br/>
      </w:r>
      <w:r w:rsidR="00EF594D" w:rsidRPr="009911AC">
        <w:rPr>
          <w:lang w:val="ru-RU"/>
        </w:rPr>
        <w:t>&lt;</w:t>
      </w:r>
      <w:r w:rsidR="00EF594D">
        <w:rPr>
          <w:lang w:val="ru-RU"/>
        </w:rPr>
        <w:t>Арифметический множитель</w:t>
      </w:r>
      <w:r w:rsidR="00EF594D" w:rsidRPr="009911AC">
        <w:rPr>
          <w:lang w:val="ru-RU"/>
        </w:rPr>
        <w:t>&gt;</w:t>
      </w:r>
      <w:r w:rsidR="00EF594D" w:rsidRPr="00EF594D">
        <w:rPr>
          <w:lang w:val="ru-RU"/>
        </w:rPr>
        <w:t>&lt;</w:t>
      </w:r>
      <w:r w:rsidR="00EF594D">
        <w:rPr>
          <w:lang w:val="ru-RU"/>
        </w:rPr>
        <w:t>Знак операции типа умножение</w:t>
      </w:r>
      <w:r w:rsidR="00EF594D" w:rsidRPr="00EF594D">
        <w:rPr>
          <w:lang w:val="ru-RU"/>
        </w:rPr>
        <w:t>&gt;</w:t>
      </w:r>
      <w:r w:rsidRPr="009911AC">
        <w:rPr>
          <w:lang w:val="ru-RU"/>
        </w:rPr>
        <w:t>&lt;</w:t>
      </w:r>
      <w:r w:rsidR="007765E9">
        <w:rPr>
          <w:lang w:val="ru-RU"/>
        </w:rPr>
        <w:t>Арифметическое слагаемое</w:t>
      </w:r>
      <w:r w:rsidRPr="009911AC">
        <w:rPr>
          <w:lang w:val="ru-RU"/>
        </w:rPr>
        <w:t>&gt;|</w:t>
      </w:r>
      <w:r w:rsidR="00340223">
        <w:rPr>
          <w:lang w:val="ru-RU"/>
        </w:rPr>
        <w:br/>
      </w:r>
      <w:r w:rsidR="00EF594D" w:rsidRPr="009911AC">
        <w:rPr>
          <w:lang w:val="ru-RU"/>
        </w:rPr>
        <w:t>&lt;</w:t>
      </w:r>
      <w:r w:rsidR="00EF594D">
        <w:rPr>
          <w:lang w:val="ru-RU"/>
        </w:rPr>
        <w:t>Арифметический множитель</w:t>
      </w:r>
      <w:r w:rsidR="00EF594D" w:rsidRPr="009911AC">
        <w:rPr>
          <w:lang w:val="ru-RU"/>
        </w:rPr>
        <w:t>&gt;</w:t>
      </w:r>
    </w:p>
    <w:p w14:paraId="1E48A163" w14:textId="77777777" w:rsidR="009911AC" w:rsidRDefault="009911AC" w:rsidP="009911AC">
      <w:pPr>
        <w:pStyle w:val="-0"/>
        <w:ind w:firstLine="700"/>
        <w:rPr>
          <w:lang w:val="ru-RU"/>
        </w:rPr>
      </w:pPr>
      <w:r w:rsidRPr="009911AC">
        <w:rPr>
          <w:lang w:val="ru-RU"/>
        </w:rPr>
        <w:t>&lt;</w:t>
      </w:r>
      <w:r>
        <w:rPr>
          <w:lang w:val="ru-RU"/>
        </w:rPr>
        <w:t>Арифметическ</w:t>
      </w:r>
      <w:r w:rsidR="00EF594D">
        <w:rPr>
          <w:lang w:val="ru-RU"/>
        </w:rPr>
        <w:t>ий множитель</w:t>
      </w:r>
      <w:r w:rsidRPr="009911AC">
        <w:rPr>
          <w:lang w:val="ru-RU"/>
        </w:rPr>
        <w:t>&gt;</w:t>
      </w:r>
      <w:r>
        <w:rPr>
          <w:lang w:val="ru-RU"/>
        </w:rPr>
        <w:t xml:space="preserve"> </w:t>
      </w:r>
      <w:r w:rsidR="00DD11B5" w:rsidRPr="00A3548B">
        <w:rPr>
          <w:lang w:val="ru-RU"/>
        </w:rPr>
        <w:t>→</w:t>
      </w:r>
      <w:r>
        <w:rPr>
          <w:lang w:val="ru-RU"/>
        </w:rPr>
        <w:t xml:space="preserve"> </w:t>
      </w:r>
      <w:r w:rsidR="001B48B9">
        <w:rPr>
          <w:lang w:val="ru-RU"/>
        </w:rPr>
        <w:t>(</w:t>
      </w:r>
      <w:r w:rsidRPr="009911AC">
        <w:rPr>
          <w:lang w:val="ru-RU"/>
        </w:rPr>
        <w:t>&lt;</w:t>
      </w:r>
      <w:r w:rsidR="001B48B9">
        <w:rPr>
          <w:lang w:val="ru-RU"/>
        </w:rPr>
        <w:t>Арифметическое выражение</w:t>
      </w:r>
      <w:r w:rsidR="001B48B9" w:rsidRPr="009911AC">
        <w:rPr>
          <w:lang w:val="ru-RU"/>
        </w:rPr>
        <w:t xml:space="preserve"> </w:t>
      </w:r>
      <w:r w:rsidRPr="009911AC">
        <w:rPr>
          <w:lang w:val="ru-RU"/>
        </w:rPr>
        <w:t>&gt;</w:t>
      </w:r>
      <w:r w:rsidR="001B48B9">
        <w:rPr>
          <w:lang w:val="ru-RU"/>
        </w:rPr>
        <w:t>)</w:t>
      </w:r>
      <w:r w:rsidRPr="009911AC">
        <w:rPr>
          <w:lang w:val="ru-RU"/>
        </w:rPr>
        <w:t>|&lt;</w:t>
      </w:r>
      <w:r w:rsidR="001B48B9">
        <w:rPr>
          <w:lang w:val="ru-RU"/>
        </w:rPr>
        <w:t>Идентификатор</w:t>
      </w:r>
      <w:r w:rsidRPr="009911AC">
        <w:rPr>
          <w:lang w:val="ru-RU"/>
        </w:rPr>
        <w:t>&gt;</w:t>
      </w:r>
      <w:r w:rsidR="00EF594D" w:rsidRPr="00EF594D">
        <w:rPr>
          <w:lang w:val="ru-RU"/>
        </w:rPr>
        <w:t>|&lt;</w:t>
      </w:r>
      <w:r w:rsidR="00EF594D">
        <w:rPr>
          <w:lang w:val="ru-RU"/>
        </w:rPr>
        <w:t>Число</w:t>
      </w:r>
      <w:r w:rsidR="00EF594D" w:rsidRPr="00EF594D">
        <w:rPr>
          <w:lang w:val="ru-RU"/>
        </w:rPr>
        <w:t>&gt;</w:t>
      </w:r>
      <w:r w:rsidR="00066C49" w:rsidRPr="00EF594D">
        <w:rPr>
          <w:lang w:val="ru-RU"/>
        </w:rPr>
        <w:t>|</w:t>
      </w:r>
      <w:r w:rsidR="00066C49" w:rsidRPr="0048745C">
        <w:rPr>
          <w:lang w:val="ru-RU"/>
        </w:rPr>
        <w:t>&lt;Стандартные функции&gt;</w:t>
      </w:r>
    </w:p>
    <w:p w14:paraId="6364022B" w14:textId="77777777" w:rsidR="00982F9B" w:rsidRPr="003174E6" w:rsidRDefault="00982F9B" w:rsidP="009911AC">
      <w:pPr>
        <w:pStyle w:val="-0"/>
        <w:ind w:firstLine="700"/>
        <w:rPr>
          <w:lang w:val="ru-RU"/>
        </w:rPr>
      </w:pPr>
      <w:r w:rsidRPr="003174E6">
        <w:rPr>
          <w:lang w:val="ru-RU"/>
        </w:rPr>
        <w:t>&lt;Знак операции логического сложения&gt;</w:t>
      </w:r>
      <w:r w:rsidR="003174E6">
        <w:rPr>
          <w:lang w:val="ru-RU"/>
        </w:rPr>
        <w:t xml:space="preserve"> </w:t>
      </w:r>
      <w:r w:rsidR="003174E6" w:rsidRPr="00A3548B">
        <w:rPr>
          <w:lang w:val="ru-RU"/>
        </w:rPr>
        <w:t>→</w:t>
      </w:r>
      <w:r w:rsidR="003174E6">
        <w:rPr>
          <w:lang w:val="ru-RU"/>
        </w:rPr>
        <w:t xml:space="preserve"> </w:t>
      </w:r>
      <w:r w:rsidR="003174E6" w:rsidRPr="003174E6">
        <w:rPr>
          <w:lang w:val="ru-RU"/>
        </w:rPr>
        <w:t>||</w:t>
      </w:r>
    </w:p>
    <w:p w14:paraId="0EB41619" w14:textId="77777777" w:rsidR="003174E6" w:rsidRPr="003174E6" w:rsidRDefault="00982F9B" w:rsidP="003174E6">
      <w:pPr>
        <w:pStyle w:val="-0"/>
        <w:ind w:firstLine="700"/>
        <w:rPr>
          <w:lang w:val="ru-RU"/>
        </w:rPr>
      </w:pPr>
      <w:r w:rsidRPr="003174E6">
        <w:rPr>
          <w:lang w:val="ru-RU"/>
        </w:rPr>
        <w:t>&lt;Знак операции логического умножения&gt;</w:t>
      </w:r>
      <w:r w:rsidR="003174E6" w:rsidRPr="003174E6">
        <w:rPr>
          <w:lang w:val="ru-RU"/>
        </w:rPr>
        <w:t xml:space="preserve"> </w:t>
      </w:r>
      <w:r w:rsidR="003174E6" w:rsidRPr="00A3548B">
        <w:rPr>
          <w:lang w:val="ru-RU"/>
        </w:rPr>
        <w:t>→</w:t>
      </w:r>
      <w:r w:rsidR="003174E6">
        <w:rPr>
          <w:lang w:val="ru-RU"/>
        </w:rPr>
        <w:t xml:space="preserve"> </w:t>
      </w:r>
      <w:r w:rsidR="003174E6" w:rsidRPr="003174E6">
        <w:rPr>
          <w:lang w:val="ru-RU"/>
        </w:rPr>
        <w:t>&amp;</w:t>
      </w:r>
      <w:r w:rsidR="003174E6" w:rsidRPr="00D11617">
        <w:rPr>
          <w:lang w:val="ru-RU"/>
        </w:rPr>
        <w:t>&amp;</w:t>
      </w:r>
    </w:p>
    <w:p w14:paraId="2DC074D5" w14:textId="77777777" w:rsidR="00982F9B" w:rsidRPr="00EF594D" w:rsidRDefault="003174E6" w:rsidP="003174E6">
      <w:pPr>
        <w:pStyle w:val="-0"/>
        <w:ind w:firstLine="700"/>
        <w:rPr>
          <w:lang w:val="ru-RU"/>
        </w:rPr>
      </w:pPr>
      <w:r w:rsidRPr="008B708F">
        <w:rPr>
          <w:lang w:val="ru-RU"/>
        </w:rPr>
        <w:t>&lt;</w:t>
      </w:r>
      <w:r>
        <w:rPr>
          <w:lang w:val="ru-RU"/>
        </w:rPr>
        <w:t>Знак операции сравнения</w:t>
      </w:r>
      <w:r w:rsidRPr="008B708F">
        <w:rPr>
          <w:lang w:val="ru-RU"/>
        </w:rPr>
        <w:t xml:space="preserve"> &gt;→==|!=|&gt;|&lt;|&gt;=|&lt;=</w:t>
      </w:r>
    </w:p>
    <w:p w14:paraId="4B4EC840" w14:textId="77777777" w:rsidR="009911AC" w:rsidRPr="009911AC" w:rsidRDefault="009911AC" w:rsidP="009911AC">
      <w:pPr>
        <w:pStyle w:val="-0"/>
        <w:ind w:firstLine="700"/>
        <w:rPr>
          <w:lang w:val="ru-RU"/>
        </w:rPr>
      </w:pPr>
      <w:r w:rsidRPr="009911AC">
        <w:rPr>
          <w:lang w:val="ru-RU"/>
        </w:rPr>
        <w:t>&lt;</w:t>
      </w:r>
      <w:r>
        <w:rPr>
          <w:lang w:val="ru-RU"/>
        </w:rPr>
        <w:t>Логическое выражение</w:t>
      </w:r>
      <w:r w:rsidRPr="009911AC">
        <w:rPr>
          <w:lang w:val="ru-RU"/>
        </w:rPr>
        <w:t>&gt;</w:t>
      </w:r>
      <w:r>
        <w:rPr>
          <w:lang w:val="ru-RU"/>
        </w:rPr>
        <w:t xml:space="preserve"> </w:t>
      </w:r>
      <w:r w:rsidRPr="00A3548B">
        <w:rPr>
          <w:lang w:val="ru-RU"/>
        </w:rPr>
        <w:t>→</w:t>
      </w:r>
      <w:r w:rsidR="00913628">
        <w:rPr>
          <w:lang w:val="ru-RU"/>
        </w:rPr>
        <w:br/>
      </w:r>
      <w:r w:rsidR="00913628" w:rsidRPr="009911AC">
        <w:rPr>
          <w:lang w:val="ru-RU"/>
        </w:rPr>
        <w:t>&lt;</w:t>
      </w:r>
      <w:r w:rsidR="00913628">
        <w:rPr>
          <w:lang w:val="ru-RU"/>
        </w:rPr>
        <w:t>Логическое слагаемое</w:t>
      </w:r>
      <w:r w:rsidR="00913628" w:rsidRPr="009911AC">
        <w:rPr>
          <w:lang w:val="ru-RU"/>
        </w:rPr>
        <w:t>&gt;</w:t>
      </w:r>
      <w:r w:rsidR="00913628" w:rsidRPr="00913628">
        <w:rPr>
          <w:lang w:val="ru-RU"/>
        </w:rPr>
        <w:t>&lt;</w:t>
      </w:r>
      <w:r w:rsidR="00913628">
        <w:rPr>
          <w:lang w:val="ru-RU"/>
        </w:rPr>
        <w:t>Знак операции логического сложения</w:t>
      </w:r>
      <w:r w:rsidR="00913628" w:rsidRPr="00913628">
        <w:rPr>
          <w:lang w:val="ru-RU"/>
        </w:rPr>
        <w:t>&gt;</w:t>
      </w:r>
      <w:r w:rsidR="00913628" w:rsidRPr="009911AC">
        <w:rPr>
          <w:lang w:val="ru-RU"/>
        </w:rPr>
        <w:t>&lt;</w:t>
      </w:r>
      <w:r w:rsidR="00913628">
        <w:rPr>
          <w:lang w:val="ru-RU"/>
        </w:rPr>
        <w:t>Логическое выражение</w:t>
      </w:r>
      <w:r w:rsidR="00913628" w:rsidRPr="009911AC">
        <w:rPr>
          <w:lang w:val="ru-RU"/>
        </w:rPr>
        <w:t>&gt;</w:t>
      </w:r>
      <w:r w:rsidR="00913628"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ое слагаемое</w:t>
      </w:r>
      <w:r w:rsidR="007765E9" w:rsidRPr="009911AC">
        <w:rPr>
          <w:lang w:val="ru-RU"/>
        </w:rPr>
        <w:t>&gt;</w:t>
      </w:r>
    </w:p>
    <w:p w14:paraId="286513EC" w14:textId="77777777" w:rsidR="009911AC" w:rsidRPr="009911AC" w:rsidRDefault="009911AC" w:rsidP="009911AC">
      <w:pPr>
        <w:pStyle w:val="-0"/>
        <w:ind w:firstLine="700"/>
        <w:rPr>
          <w:lang w:val="ru-RU"/>
        </w:rPr>
      </w:pPr>
      <w:r w:rsidRPr="009911AC">
        <w:rPr>
          <w:lang w:val="ru-RU"/>
        </w:rPr>
        <w:t>&lt;</w:t>
      </w:r>
      <w:r>
        <w:rPr>
          <w:lang w:val="ru-RU"/>
        </w:rPr>
        <w:t>Логическ</w:t>
      </w:r>
      <w:r w:rsidR="00913628">
        <w:rPr>
          <w:lang w:val="ru-RU"/>
        </w:rPr>
        <w:t>ое слагаемое</w:t>
      </w:r>
      <w:r w:rsidRPr="009911AC">
        <w:rPr>
          <w:lang w:val="ru-RU"/>
        </w:rPr>
        <w:t>&gt;</w:t>
      </w:r>
      <w:r>
        <w:rPr>
          <w:lang w:val="ru-RU"/>
        </w:rPr>
        <w:t xml:space="preserve"> </w:t>
      </w:r>
      <w:r w:rsidRPr="00A3548B">
        <w:rPr>
          <w:lang w:val="ru-RU"/>
        </w:rPr>
        <w:t>→</w:t>
      </w:r>
      <w:r w:rsidR="0009300E">
        <w:rPr>
          <w:lang w:val="ru-RU"/>
        </w:rPr>
        <w:t xml:space="preserve"> </w:t>
      </w:r>
      <w:r w:rsidR="00340223">
        <w:rPr>
          <w:lang w:val="ru-RU"/>
        </w:rPr>
        <w:br/>
      </w:r>
      <w:r w:rsidR="00340223" w:rsidRPr="009911AC">
        <w:rPr>
          <w:lang w:val="ru-RU"/>
        </w:rPr>
        <w:t>&lt;</w:t>
      </w:r>
      <w:r w:rsidR="00340223">
        <w:rPr>
          <w:lang w:val="ru-RU"/>
        </w:rPr>
        <w:t>Логический множитель</w:t>
      </w:r>
      <w:r w:rsidR="00340223" w:rsidRPr="009911AC">
        <w:rPr>
          <w:lang w:val="ru-RU"/>
        </w:rPr>
        <w:t>&gt;</w:t>
      </w:r>
      <w:r w:rsidR="00913628" w:rsidRPr="00913628">
        <w:rPr>
          <w:lang w:val="ru-RU"/>
        </w:rPr>
        <w:t>&lt;</w:t>
      </w:r>
      <w:r w:rsidR="00913628">
        <w:rPr>
          <w:lang w:val="ru-RU"/>
        </w:rPr>
        <w:t xml:space="preserve">Знак операции логического </w:t>
      </w:r>
      <w:r w:rsidR="00913628">
        <w:rPr>
          <w:lang w:val="ru-RU"/>
        </w:rPr>
        <w:lastRenderedPageBreak/>
        <w:t>умножения</w:t>
      </w:r>
      <w:r w:rsidR="00913628" w:rsidRPr="00913628">
        <w:rPr>
          <w:lang w:val="ru-RU"/>
        </w:rPr>
        <w:t>&gt;</w:t>
      </w:r>
      <w:r w:rsidR="00340223" w:rsidRPr="009911AC">
        <w:rPr>
          <w:lang w:val="ru-RU"/>
        </w:rPr>
        <w:t>&lt;</w:t>
      </w:r>
      <w:r w:rsidR="00340223">
        <w:rPr>
          <w:lang w:val="ru-RU"/>
        </w:rPr>
        <w:t>Логическое слагаемое</w:t>
      </w:r>
      <w:r w:rsidR="00340223" w:rsidRPr="009911AC">
        <w:rPr>
          <w:lang w:val="ru-RU"/>
        </w:rPr>
        <w:t>&gt;</w:t>
      </w:r>
      <w:r w:rsidR="00340223"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ий множитель</w:t>
      </w:r>
      <w:r w:rsidR="007765E9" w:rsidRPr="009911AC">
        <w:rPr>
          <w:lang w:val="ru-RU"/>
        </w:rPr>
        <w:t>&gt;</w:t>
      </w:r>
    </w:p>
    <w:p w14:paraId="48BA01F3" w14:textId="77777777" w:rsidR="009911AC" w:rsidRPr="009911AC" w:rsidRDefault="009911AC" w:rsidP="009911AC">
      <w:pPr>
        <w:pStyle w:val="-0"/>
        <w:ind w:firstLine="700"/>
        <w:rPr>
          <w:lang w:val="ru-RU"/>
        </w:rPr>
      </w:pPr>
      <w:r w:rsidRPr="009911AC">
        <w:rPr>
          <w:lang w:val="ru-RU"/>
        </w:rPr>
        <w:t>&lt;</w:t>
      </w:r>
      <w:r>
        <w:rPr>
          <w:lang w:val="ru-RU"/>
        </w:rPr>
        <w:t>Логическ</w:t>
      </w:r>
      <w:r w:rsidR="00913628">
        <w:rPr>
          <w:lang w:val="ru-RU"/>
        </w:rPr>
        <w:t>ий множитель</w:t>
      </w:r>
      <w:r w:rsidRPr="009911AC">
        <w:rPr>
          <w:lang w:val="ru-RU"/>
        </w:rPr>
        <w:t>&gt;</w:t>
      </w:r>
      <w:r>
        <w:rPr>
          <w:lang w:val="ru-RU"/>
        </w:rPr>
        <w:t xml:space="preserve"> </w:t>
      </w:r>
      <w:r w:rsidRPr="00A3548B">
        <w:rPr>
          <w:lang w:val="ru-RU"/>
        </w:rPr>
        <w:t>→</w:t>
      </w:r>
      <w:r w:rsidR="0009300E">
        <w:rPr>
          <w:lang w:val="ru-RU"/>
        </w:rPr>
        <w:t xml:space="preserve"> </w:t>
      </w:r>
      <w:r w:rsidR="00913628">
        <w:rPr>
          <w:lang w:val="ru-RU"/>
        </w:rPr>
        <w:br/>
      </w:r>
      <w:r w:rsidR="00913628" w:rsidRPr="009911AC">
        <w:rPr>
          <w:lang w:val="ru-RU"/>
        </w:rPr>
        <w:t>&lt;</w:t>
      </w:r>
      <w:r w:rsidR="00913628">
        <w:rPr>
          <w:lang w:val="ru-RU"/>
        </w:rPr>
        <w:t>Арифметическое выражение</w:t>
      </w:r>
      <w:r w:rsidR="00913628" w:rsidRPr="009911AC">
        <w:rPr>
          <w:lang w:val="ru-RU"/>
        </w:rPr>
        <w:t>&gt;</w:t>
      </w:r>
      <w:r w:rsidR="00913628" w:rsidRPr="00913628">
        <w:rPr>
          <w:lang w:val="ru-RU"/>
        </w:rPr>
        <w:t>&lt;</w:t>
      </w:r>
      <w:r w:rsidR="00913628">
        <w:rPr>
          <w:lang w:val="ru-RU"/>
        </w:rPr>
        <w:t>Знак операции сравнения</w:t>
      </w:r>
      <w:r w:rsidR="00913628" w:rsidRPr="00913628">
        <w:rPr>
          <w:lang w:val="ru-RU"/>
        </w:rPr>
        <w:t>&gt;</w:t>
      </w:r>
      <w:r w:rsidR="00913628" w:rsidRPr="009911AC">
        <w:rPr>
          <w:lang w:val="ru-RU"/>
        </w:rPr>
        <w:t>&lt;</w:t>
      </w:r>
      <w:r w:rsidR="00913628" w:rsidRPr="00913628">
        <w:rPr>
          <w:lang w:val="ru-RU"/>
        </w:rPr>
        <w:t xml:space="preserve"> </w:t>
      </w:r>
      <w:r w:rsidR="00913628">
        <w:rPr>
          <w:lang w:val="ru-RU"/>
        </w:rPr>
        <w:t>Арифметическое выражение</w:t>
      </w:r>
      <w:r w:rsidR="00913628" w:rsidRPr="009911AC">
        <w:rPr>
          <w:lang w:val="ru-RU"/>
        </w:rPr>
        <w:t>&gt;|</w:t>
      </w:r>
      <w:r w:rsidR="004E2E8F">
        <w:rPr>
          <w:lang w:val="ru-RU"/>
        </w:rPr>
        <w:br/>
      </w:r>
      <w:r w:rsidR="004E2E8F" w:rsidRPr="009911AC">
        <w:rPr>
          <w:lang w:val="ru-RU"/>
        </w:rPr>
        <w:t>&lt;</w:t>
      </w:r>
      <w:r w:rsidR="002468EA">
        <w:rPr>
          <w:lang w:val="ru-RU"/>
        </w:rPr>
        <w:t>Логическое</w:t>
      </w:r>
      <w:r w:rsidR="004E2E8F">
        <w:rPr>
          <w:lang w:val="ru-RU"/>
        </w:rPr>
        <w:t xml:space="preserve"> выражение</w:t>
      </w:r>
      <w:r w:rsidR="004E2E8F" w:rsidRPr="009911AC">
        <w:rPr>
          <w:lang w:val="ru-RU"/>
        </w:rPr>
        <w:t>&gt;</w:t>
      </w:r>
      <w:r w:rsidR="004E2E8F" w:rsidRPr="00913628">
        <w:rPr>
          <w:lang w:val="ru-RU"/>
        </w:rPr>
        <w:t>&lt;</w:t>
      </w:r>
      <w:r w:rsidR="004E2E8F">
        <w:rPr>
          <w:lang w:val="ru-RU"/>
        </w:rPr>
        <w:t>Знак операции сравнения</w:t>
      </w:r>
      <w:r w:rsidR="004E2E8F" w:rsidRPr="00913628">
        <w:rPr>
          <w:lang w:val="ru-RU"/>
        </w:rPr>
        <w:t>&gt;</w:t>
      </w:r>
      <w:r w:rsidR="004E2E8F" w:rsidRPr="009911AC">
        <w:rPr>
          <w:lang w:val="ru-RU"/>
        </w:rPr>
        <w:t>&lt;</w:t>
      </w:r>
      <w:r w:rsidR="004E2E8F" w:rsidRPr="00913628">
        <w:rPr>
          <w:lang w:val="ru-RU"/>
        </w:rPr>
        <w:t xml:space="preserve"> </w:t>
      </w:r>
      <w:r w:rsidR="002468EA">
        <w:rPr>
          <w:lang w:val="ru-RU"/>
        </w:rPr>
        <w:t>Логическое</w:t>
      </w:r>
      <w:r w:rsidR="004E2E8F">
        <w:rPr>
          <w:lang w:val="ru-RU"/>
        </w:rPr>
        <w:t xml:space="preserve"> выражение</w:t>
      </w:r>
      <w:r w:rsidR="004E2E8F" w:rsidRPr="009911AC">
        <w:rPr>
          <w:lang w:val="ru-RU"/>
        </w:rPr>
        <w:t>&gt;|</w:t>
      </w:r>
      <w:r w:rsidR="00913628">
        <w:rPr>
          <w:lang w:val="ru-RU"/>
        </w:rPr>
        <w:br/>
      </w:r>
      <w:r w:rsidR="0009300E">
        <w:rPr>
          <w:lang w:val="ru-RU"/>
        </w:rPr>
        <w:t>(</w:t>
      </w:r>
      <w:r w:rsidRPr="009911AC">
        <w:rPr>
          <w:lang w:val="ru-RU"/>
        </w:rPr>
        <w:t>&lt;</w:t>
      </w:r>
      <w:r w:rsidR="0009300E">
        <w:rPr>
          <w:lang w:val="ru-RU"/>
        </w:rPr>
        <w:t>Логическое выражение</w:t>
      </w:r>
      <w:r w:rsidRPr="009911AC">
        <w:rPr>
          <w:lang w:val="ru-RU"/>
        </w:rPr>
        <w:t>&gt;</w:t>
      </w:r>
      <w:r w:rsidR="0009300E">
        <w:rPr>
          <w:lang w:val="ru-RU"/>
        </w:rPr>
        <w:t>)</w:t>
      </w:r>
      <w:r w:rsidRPr="009911AC">
        <w:rPr>
          <w:lang w:val="ru-RU"/>
        </w:rPr>
        <w:t>|</w:t>
      </w:r>
      <w:r w:rsidR="00913628">
        <w:rPr>
          <w:lang w:val="ru-RU"/>
        </w:rPr>
        <w:br/>
      </w:r>
      <w:r w:rsidRPr="009911AC">
        <w:rPr>
          <w:lang w:val="ru-RU"/>
        </w:rPr>
        <w:t>&lt;</w:t>
      </w:r>
      <w:r w:rsidR="0009300E">
        <w:rPr>
          <w:lang w:val="ru-RU"/>
        </w:rPr>
        <w:t>Идентификатор</w:t>
      </w:r>
      <w:r w:rsidRPr="009911AC">
        <w:rPr>
          <w:lang w:val="ru-RU"/>
        </w:rPr>
        <w:t>&gt;|</w:t>
      </w:r>
      <w:r w:rsidR="00913628">
        <w:rPr>
          <w:lang w:val="ru-RU"/>
        </w:rPr>
        <w:br/>
      </w:r>
      <w:r w:rsidR="00913628" w:rsidRPr="009911AC">
        <w:rPr>
          <w:lang w:val="ru-RU"/>
        </w:rPr>
        <w:t>&lt;</w:t>
      </w:r>
      <w:r w:rsidR="00913628">
        <w:rPr>
          <w:lang w:val="ru-RU"/>
        </w:rPr>
        <w:t>Булево значение</w:t>
      </w:r>
      <w:r w:rsidR="00913628" w:rsidRPr="009911AC">
        <w:rPr>
          <w:lang w:val="ru-RU"/>
        </w:rPr>
        <w:t>&gt;</w:t>
      </w:r>
    </w:p>
    <w:p w14:paraId="22E9B07B" w14:textId="77777777" w:rsidR="00E428F3" w:rsidRDefault="00E428F3" w:rsidP="00E428F3">
      <w:pPr>
        <w:pStyle w:val="-0"/>
        <w:ind w:firstLine="700"/>
        <w:rPr>
          <w:lang w:val="ru-RU"/>
        </w:rPr>
      </w:pPr>
      <w:r w:rsidRPr="008B708F">
        <w:rPr>
          <w:lang w:val="ru-RU"/>
        </w:rPr>
        <w:t xml:space="preserve">&lt;Цикл&gt;→&lt;Цикл </w:t>
      </w:r>
      <w:r w:rsidRPr="008B708F">
        <w:rPr>
          <w:lang w:val="en"/>
        </w:rPr>
        <w:t>for</w:t>
      </w:r>
      <w:r w:rsidRPr="008B708F">
        <w:rPr>
          <w:lang w:val="ru-RU"/>
        </w:rPr>
        <w:t xml:space="preserve">&gt;|&lt;Цикл </w:t>
      </w:r>
      <w:r w:rsidRPr="008B708F">
        <w:rPr>
          <w:lang w:val="en"/>
        </w:rPr>
        <w:t>while</w:t>
      </w:r>
      <w:r w:rsidRPr="008B708F">
        <w:rPr>
          <w:lang w:val="ru-RU"/>
        </w:rPr>
        <w:t xml:space="preserve">&gt;|&lt;Цикл </w:t>
      </w:r>
      <w:r w:rsidRPr="008B708F">
        <w:rPr>
          <w:lang w:val="en"/>
        </w:rPr>
        <w:t>do</w:t>
      </w:r>
      <w:r w:rsidRPr="008B708F">
        <w:rPr>
          <w:lang w:val="ru-RU"/>
        </w:rPr>
        <w:t>&gt;</w:t>
      </w:r>
    </w:p>
    <w:p w14:paraId="7A24130E" w14:textId="77777777" w:rsidR="00E428F3" w:rsidRPr="00391156" w:rsidRDefault="00E428F3" w:rsidP="00E428F3">
      <w:pPr>
        <w:pStyle w:val="-0"/>
        <w:ind w:firstLine="700"/>
        <w:rPr>
          <w:lang w:val="ru-RU"/>
        </w:rPr>
      </w:pPr>
      <w:r w:rsidRPr="00391156">
        <w:rPr>
          <w:lang w:val="ru-RU"/>
        </w:rPr>
        <w:t xml:space="preserve">&lt;Цикл </w:t>
      </w:r>
      <w:r w:rsidRPr="00391156">
        <w:rPr>
          <w:lang w:val="en"/>
        </w:rPr>
        <w:t>for</w:t>
      </w:r>
      <w:r w:rsidRPr="00391156">
        <w:rPr>
          <w:lang w:val="ru-RU"/>
        </w:rPr>
        <w:t>&gt;</w:t>
      </w:r>
      <w:r w:rsidRPr="00391156">
        <w:rPr>
          <w:rFonts w:ascii="Times New Roman" w:hAnsi="Times New Roman" w:cs="Times New Roman"/>
          <w:lang w:val="ru-RU"/>
        </w:rPr>
        <w:t>→</w:t>
      </w:r>
      <w:r w:rsidRPr="00391156">
        <w:rPr>
          <w:lang w:val="en"/>
        </w:rPr>
        <w:t>for</w:t>
      </w:r>
      <w:r w:rsidRPr="00391156">
        <w:rPr>
          <w:lang w:val="ru-RU"/>
        </w:rPr>
        <w:t xml:space="preserve"> (&lt;Инициализация счётчика&gt;;&lt;Условие&gt;;&lt;Изменение счётчика&gt;){&lt;</w:t>
      </w:r>
      <w:r w:rsidR="009A79B2">
        <w:rPr>
          <w:lang w:val="ru-RU"/>
        </w:rPr>
        <w:t>Список п</w:t>
      </w:r>
      <w:r w:rsidRPr="009A79B2">
        <w:rPr>
          <w:lang w:val="ru-RU"/>
        </w:rPr>
        <w:t>редложени</w:t>
      </w:r>
      <w:r w:rsidR="009A79B2">
        <w:rPr>
          <w:lang w:val="ru-RU"/>
        </w:rPr>
        <w:t>й</w:t>
      </w:r>
      <w:r w:rsidRPr="00391156">
        <w:rPr>
          <w:lang w:val="ru-RU"/>
        </w:rPr>
        <w:t>&gt;}|</w:t>
      </w:r>
      <w:r w:rsidRPr="00391156">
        <w:rPr>
          <w:lang w:val="en"/>
        </w:rPr>
        <w:t>for</w:t>
      </w:r>
      <w:r w:rsidRPr="00391156">
        <w:rPr>
          <w:lang w:val="ru-RU"/>
        </w:rPr>
        <w:t xml:space="preserve"> (&lt;Инициализация счётчика&gt;;&lt;Условие&gt;;&lt;Изменение счётчика&gt;)&lt;</w:t>
      </w:r>
      <w:r w:rsidR="009A79B2" w:rsidRPr="009A79B2">
        <w:rPr>
          <w:lang w:val="ru-RU"/>
        </w:rPr>
        <w:t xml:space="preserve"> Предложение</w:t>
      </w:r>
      <w:r w:rsidR="009A79B2" w:rsidRPr="00391156">
        <w:rPr>
          <w:lang w:val="ru-RU"/>
        </w:rPr>
        <w:t xml:space="preserve"> </w:t>
      </w:r>
      <w:r w:rsidRPr="00391156">
        <w:rPr>
          <w:lang w:val="ru-RU"/>
        </w:rPr>
        <w:t>&gt;</w:t>
      </w:r>
    </w:p>
    <w:p w14:paraId="54FBFF03" w14:textId="77777777" w:rsidR="00E428F3" w:rsidRPr="00391156" w:rsidRDefault="00E428F3" w:rsidP="00E428F3">
      <w:pPr>
        <w:pStyle w:val="-0"/>
        <w:ind w:firstLine="700"/>
        <w:rPr>
          <w:lang w:val="ru-RU"/>
        </w:rPr>
      </w:pPr>
      <w:r w:rsidRPr="00391156">
        <w:rPr>
          <w:lang w:val="ru-RU"/>
        </w:rPr>
        <w:t>&lt;Инициализация счётчика&gt;</w:t>
      </w:r>
      <w:r w:rsidRPr="00391156">
        <w:rPr>
          <w:rFonts w:ascii="Times New Roman" w:hAnsi="Times New Roman" w:cs="Times New Roman"/>
          <w:lang w:val="ru-RU"/>
        </w:rPr>
        <w:t>→</w:t>
      </w:r>
      <m:oMath>
        <m:r>
          <m:rPr>
            <m:sty m:val="p"/>
          </m:rPr>
          <w:rPr>
            <w:rFonts w:ascii="Cambria Math" w:hAnsi="Cambria Math"/>
            <w:lang w:val="en"/>
          </w:rPr>
          <m:t>λ</m:t>
        </m:r>
      </m:oMath>
      <w:r w:rsidRPr="00391156">
        <w:rPr>
          <w:lang w:val="ru-RU"/>
        </w:rPr>
        <w:t>|&lt;Объявить переменную&gt;|&lt;Присваивание&gt;</w:t>
      </w:r>
    </w:p>
    <w:p w14:paraId="62730AE7" w14:textId="77777777" w:rsidR="00E428F3" w:rsidRDefault="00E428F3" w:rsidP="00E428F3">
      <w:pPr>
        <w:pStyle w:val="-0"/>
        <w:ind w:firstLine="700"/>
        <w:rPr>
          <w:lang w:val="ru-RU"/>
        </w:rPr>
      </w:pPr>
      <w:r w:rsidRPr="00391156">
        <w:rPr>
          <w:lang w:val="ru-RU"/>
        </w:rPr>
        <w:t>&lt;Изменение счётчика&gt;</w:t>
      </w:r>
      <w:r w:rsidRPr="00391156">
        <w:rPr>
          <w:rFonts w:ascii="Times New Roman" w:hAnsi="Times New Roman" w:cs="Times New Roman"/>
          <w:lang w:val="ru-RU"/>
        </w:rPr>
        <w:t>→</w:t>
      </w:r>
      <m:oMath>
        <m:r>
          <m:rPr>
            <m:sty m:val="p"/>
          </m:rPr>
          <w:rPr>
            <w:rFonts w:ascii="Cambria Math" w:hAnsi="Cambria Math"/>
            <w:lang w:val="en"/>
          </w:rPr>
          <m:t>λ</m:t>
        </m:r>
      </m:oMath>
      <w:r w:rsidRPr="00391156">
        <w:rPr>
          <w:lang w:val="ru-RU"/>
        </w:rPr>
        <w:t>|&lt;Присваивание&gt;</w:t>
      </w:r>
    </w:p>
    <w:p w14:paraId="72762093" w14:textId="77777777" w:rsidR="00E428F3" w:rsidRPr="002B6044" w:rsidRDefault="00E428F3" w:rsidP="003174E6">
      <w:pPr>
        <w:pStyle w:val="-0"/>
        <w:ind w:firstLine="700"/>
        <w:rPr>
          <w:lang w:val="ru-RU"/>
        </w:rPr>
      </w:pPr>
      <w:r w:rsidRPr="00BA3CFF">
        <w:rPr>
          <w:lang w:val="ru-RU"/>
        </w:rPr>
        <w:t>&lt;Условие&gt;</w:t>
      </w:r>
      <w:r w:rsidRPr="00BA3CFF">
        <w:rPr>
          <w:rFonts w:ascii="Times New Roman" w:hAnsi="Times New Roman" w:cs="Times New Roman"/>
          <w:lang w:val="ru-RU"/>
        </w:rPr>
        <w:t>→</w:t>
      </w:r>
      <w:r w:rsidRPr="00BA3CFF">
        <w:rPr>
          <w:lang w:val="ru-RU"/>
        </w:rPr>
        <w:t>&lt;</w:t>
      </w:r>
      <w:r w:rsidR="00B803AE">
        <w:rPr>
          <w:lang w:val="ru-RU"/>
        </w:rPr>
        <w:t>Логическое в</w:t>
      </w:r>
      <w:r w:rsidR="003174E6">
        <w:rPr>
          <w:lang w:val="ru-RU"/>
        </w:rPr>
        <w:t>ыражение</w:t>
      </w:r>
      <w:r w:rsidRPr="00BA3CFF">
        <w:rPr>
          <w:lang w:val="ru-RU"/>
        </w:rPr>
        <w:t>&gt;</w:t>
      </w:r>
      <w:r w:rsidR="00581522">
        <w:rPr>
          <w:lang w:val="ru-RU"/>
        </w:rPr>
        <w:t xml:space="preserve"> </w:t>
      </w:r>
    </w:p>
    <w:p w14:paraId="38CC8D61" w14:textId="77777777" w:rsidR="00E428F3" w:rsidRPr="00BA3CFF" w:rsidRDefault="00E428F3" w:rsidP="00E428F3">
      <w:pPr>
        <w:pStyle w:val="-0"/>
        <w:ind w:firstLine="700"/>
        <w:rPr>
          <w:lang w:val="ru-RU"/>
        </w:rPr>
      </w:pPr>
      <w:r w:rsidRPr="00BA3CFF">
        <w:rPr>
          <w:rFonts w:cs="Times New Roman [TMC ]"/>
          <w:szCs w:val="28"/>
          <w:lang w:val="ru-RU"/>
        </w:rPr>
        <w:t xml:space="preserve">&lt;Цикл </w:t>
      </w:r>
      <w:r w:rsidRPr="00BA3CFF">
        <w:rPr>
          <w:rFonts w:cs="Times New Roman [TMC ]"/>
          <w:szCs w:val="28"/>
          <w:lang w:val="en"/>
        </w:rPr>
        <w:t>while</w:t>
      </w:r>
      <w:r w:rsidRPr="00BA3CFF">
        <w:rPr>
          <w:rFonts w:cs="Times New Roman [TMC ]"/>
          <w:szCs w:val="28"/>
          <w:lang w:val="ru-RU"/>
        </w:rPr>
        <w:t>&gt;</w:t>
      </w:r>
      <w:r w:rsidRPr="00BA3CFF">
        <w:rPr>
          <w:lang w:val="ru-RU"/>
        </w:rPr>
        <w:t>→</w:t>
      </w:r>
      <w:r w:rsidRPr="00BA3CFF">
        <w:rPr>
          <w:lang w:val="en"/>
        </w:rPr>
        <w:t>While</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p>
    <w:p w14:paraId="1A58A452" w14:textId="77777777" w:rsidR="00E428F3" w:rsidRPr="00BA3CFF" w:rsidRDefault="00E428F3" w:rsidP="00E428F3">
      <w:pPr>
        <w:pStyle w:val="-0"/>
        <w:ind w:firstLine="700"/>
        <w:rPr>
          <w:lang w:val="ru-RU"/>
        </w:rPr>
      </w:pPr>
      <w:r w:rsidRPr="00BA3CFF">
        <w:rPr>
          <w:lang w:val="ru-RU"/>
        </w:rPr>
        <w:t xml:space="preserve">&lt;Цикл </w:t>
      </w:r>
      <w:r w:rsidRPr="00BA3CFF">
        <w:rPr>
          <w:lang w:val="en"/>
        </w:rPr>
        <w:t>do</w:t>
      </w:r>
      <w:r w:rsidRPr="00BA3CFF">
        <w:rPr>
          <w:lang w:val="ru-RU"/>
        </w:rPr>
        <w:t>&gt;→</w:t>
      </w:r>
      <w:r w:rsidRPr="00BA3CFF">
        <w:rPr>
          <w:lang w:val="en"/>
        </w:rPr>
        <w:t>do</w:t>
      </w:r>
      <w:r w:rsidRPr="00BA3CFF">
        <w:rPr>
          <w:lang w:val="ru-RU"/>
        </w:rPr>
        <w:t xml:space="preserve">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 xml:space="preserve">&gt;} </w:t>
      </w:r>
      <w:r w:rsidRPr="00BA3CFF">
        <w:rPr>
          <w:lang w:val="en"/>
        </w:rPr>
        <w:t>while</w:t>
      </w:r>
      <w:r w:rsidRPr="00BA3CFF">
        <w:rPr>
          <w:lang w:val="ru-RU"/>
        </w:rPr>
        <w:t xml:space="preserve"> (&lt;Условие&gt;);</w:t>
      </w:r>
    </w:p>
    <w:p w14:paraId="55A4AEB6" w14:textId="77777777" w:rsidR="00E428F3" w:rsidRDefault="00E428F3" w:rsidP="00E428F3">
      <w:pPr>
        <w:pStyle w:val="-0"/>
        <w:ind w:firstLine="700"/>
        <w:rPr>
          <w:lang w:val="ru-RU"/>
        </w:rPr>
      </w:pPr>
      <w:r w:rsidRPr="00BA3CFF">
        <w:rPr>
          <w:lang w:val="ru-RU"/>
        </w:rPr>
        <w:t>&lt;Оператор ветвления&gt;→</w:t>
      </w:r>
      <w:r w:rsidRPr="00BA3CFF">
        <w:rPr>
          <w:lang w:val="en"/>
        </w:rPr>
        <w:t>if</w:t>
      </w:r>
      <w:r w:rsidRPr="00BA3CFF">
        <w:rPr>
          <w:lang w:val="ru-RU"/>
        </w:rPr>
        <w:t xml:space="preserve"> (&lt;Условие&gt;)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 xml:space="preserve"> </w:t>
      </w:r>
      <w:r w:rsidRPr="00BA3CFF">
        <w:rPr>
          <w:lang w:val="ru-RU"/>
        </w:rPr>
        <w:lastRenderedPageBreak/>
        <w:t>&lt;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Pr>
          <w:lang w:val="ru-RU"/>
        </w:rPr>
        <w:t>Предложение</w:t>
      </w:r>
      <w:r w:rsidRPr="00BA3CFF">
        <w:rPr>
          <w:lang w:val="ru-RU"/>
        </w:rPr>
        <w:t>&gt;}</w:t>
      </w:r>
    </w:p>
    <w:p w14:paraId="29CF5C8D" w14:textId="77777777" w:rsidR="00E428F3" w:rsidRPr="00BA3CFF" w:rsidRDefault="00E428F3" w:rsidP="00E428F3">
      <w:pPr>
        <w:pStyle w:val="-0"/>
        <w:ind w:firstLine="700"/>
        <w:rPr>
          <w:lang w:val="ru-RU"/>
        </w:rPr>
      </w:pPr>
      <w:r w:rsidRPr="00DB43CC">
        <w:rPr>
          <w:lang w:val="ru-RU"/>
        </w:rPr>
        <w:t>&lt;</w:t>
      </w:r>
      <w:r>
        <w:rPr>
          <w:lang w:val="ru-RU"/>
        </w:rPr>
        <w:t>Операторы останова</w:t>
      </w:r>
      <w:r w:rsidRPr="00DB43CC">
        <w:rPr>
          <w:lang w:val="ru-RU"/>
        </w:rPr>
        <w:t>&gt;</w:t>
      </w:r>
      <w:r w:rsidRPr="00E520FC">
        <w:rPr>
          <w:lang w:val="ru-RU"/>
        </w:rPr>
        <w:t>→</w:t>
      </w:r>
      <w:r w:rsidRPr="00DB43CC">
        <w:rPr>
          <w:lang w:val="ru-RU"/>
        </w:rPr>
        <w:t>break</w:t>
      </w:r>
      <w:r>
        <w:t>|</w:t>
      </w:r>
      <w:r w:rsidRPr="00DB43CC">
        <w:rPr>
          <w:lang w:val="ru-RU"/>
        </w:rPr>
        <w:t>continue</w:t>
      </w:r>
    </w:p>
    <w:p w14:paraId="131E5E4C" w14:textId="77777777" w:rsidR="00E428F3" w:rsidRDefault="00E428F3" w:rsidP="00E428F3">
      <w:pPr>
        <w:pStyle w:val="-0"/>
        <w:ind w:firstLine="700"/>
        <w:rPr>
          <w:lang w:val="ru-RU"/>
        </w:rPr>
      </w:pPr>
    </w:p>
    <w:p w14:paraId="0F14519E" w14:textId="77777777" w:rsidR="001C6A20" w:rsidRDefault="00740C1A">
      <w:pPr>
        <w:pStyle w:val="a"/>
        <w:rPr>
          <w:lang w:val="ru-RU"/>
        </w:rPr>
      </w:pPr>
      <w:bookmarkStart w:id="8" w:name="_Toc61983588"/>
      <w:r>
        <w:rPr>
          <w:lang w:val="ru-RU"/>
        </w:rPr>
        <w:lastRenderedPageBreak/>
        <w:t>Контекстные условия</w:t>
      </w:r>
      <w:bookmarkEnd w:id="8"/>
    </w:p>
    <w:p w14:paraId="198BE33B" w14:textId="77777777"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14:paraId="26991731" w14:textId="77777777"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14:paraId="5A1B7496" w14:textId="77777777"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14:paraId="6A548AC3" w14:textId="77777777"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14:paraId="485C46BD" w14:textId="77777777" w:rsidR="001C6A20" w:rsidRDefault="00740C1A">
      <w:pPr>
        <w:pStyle w:val="-0"/>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14:paraId="171289B8" w14:textId="77777777"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14:paraId="3D3A0F24" w14:textId="77777777"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14:paraId="7763B3DD" w14:textId="77777777"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14:paraId="46F812AE" w14:textId="77777777"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14:paraId="35F17E8B"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соответствует первому формальному, второй фактический- второму формальному и т.д).</w:t>
      </w:r>
    </w:p>
    <w:p w14:paraId="0C907277"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14:paraId="1C83FC26"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14:paraId="0E6D0B22"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14:paraId="0850DC37"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14:paraId="211CDAB0" w14:textId="77777777"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При операции присваивания и т.д типы данных должны соответствовать.</w:t>
      </w:r>
    </w:p>
    <w:p w14:paraId="6AFE47F5" w14:textId="77777777"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14:paraId="381B80C9"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14:paraId="12285F63"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14:paraId="31E00D91"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14:paraId="7B753AC8"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14:paraId="5B5CF2F5" w14:textId="77777777"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14:paraId="17E174DA" w14:textId="77777777" w:rsidR="001C6A20" w:rsidRDefault="00740C1A">
      <w:pPr>
        <w:pStyle w:val="a"/>
        <w:rPr>
          <w:lang w:val="ru-RU"/>
        </w:rPr>
      </w:pPr>
      <w:bookmarkStart w:id="9" w:name="_Toc61983589"/>
      <w:r>
        <w:rPr>
          <w:lang w:val="ru-RU"/>
        </w:rPr>
        <w:lastRenderedPageBreak/>
        <w:t>Таблица соответствия</w:t>
      </w:r>
      <w:bookmarkEnd w:id="9"/>
    </w:p>
    <w:p w14:paraId="3F4C8C7D" w14:textId="77777777"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14:paraId="4C933385" w14:textId="77777777">
        <w:tc>
          <w:tcPr>
            <w:tcW w:w="4589" w:type="dxa"/>
          </w:tcPr>
          <w:p w14:paraId="76B66136" w14:textId="77777777"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14:paraId="4DBC5199" w14:textId="77777777"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14:paraId="30637AFC" w14:textId="77777777">
        <w:tc>
          <w:tcPr>
            <w:tcW w:w="8755" w:type="dxa"/>
            <w:gridSpan w:val="2"/>
          </w:tcPr>
          <w:p w14:paraId="462C6675"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14:paraId="3D3C0315" w14:textId="77777777">
        <w:tc>
          <w:tcPr>
            <w:tcW w:w="4589" w:type="dxa"/>
          </w:tcPr>
          <w:p w14:paraId="7371DF46"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14:paraId="728F7670"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public static void main(String[] args) {</w:t>
            </w:r>
          </w:p>
          <w:p w14:paraId="04BFAA3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14:paraId="47F0C4E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14:paraId="7ABDFCF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14:paraId="659DD0DD"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14:paraId="72629F59"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14:paraId="4C881D3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14:paraId="1CD5481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14:paraId="70207FA0" w14:textId="77777777">
        <w:tc>
          <w:tcPr>
            <w:tcW w:w="8755" w:type="dxa"/>
            <w:gridSpan w:val="2"/>
          </w:tcPr>
          <w:p w14:paraId="424F1D36" w14:textId="77777777"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14:paraId="7D9BE786" w14:textId="77777777">
        <w:tc>
          <w:tcPr>
            <w:tcW w:w="4589" w:type="dxa"/>
          </w:tcPr>
          <w:p w14:paraId="29CD034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14:paraId="39029E4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347E85BF"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74DDD19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7CBD981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do{</w:t>
            </w:r>
          </w:p>
          <w:p w14:paraId="107FAFB3"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0D8432AF"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399101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14:paraId="420ACB6C"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14:paraId="332AC740"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0B2AB400"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14:paraId="00481E00"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14:paraId="69B389BD"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27B80A27"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5A6A510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14:paraId="3BB2A79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14:paraId="4FD370D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14:paraId="72DEBEAC" w14:textId="77777777">
        <w:tc>
          <w:tcPr>
            <w:tcW w:w="8755" w:type="dxa"/>
            <w:gridSpan w:val="2"/>
          </w:tcPr>
          <w:p w14:paraId="610E0B92"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14:paraId="5E26A0B9" w14:textId="77777777">
        <w:tc>
          <w:tcPr>
            <w:tcW w:w="4589" w:type="dxa"/>
          </w:tcPr>
          <w:p w14:paraId="6645B6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14:paraId="1B6914B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14:paraId="294B71B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14:paraId="4E5641C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14:paraId="0AF0B7D8" w14:textId="77777777" w:rsidR="001C6A20" w:rsidRDefault="00740C1A">
      <w:pPr>
        <w:pStyle w:val="af5"/>
      </w:pPr>
      <w:bookmarkStart w:id="10" w:name="_Ref1321987734"/>
      <w:r>
        <w:t xml:space="preserve">Таблица </w:t>
      </w:r>
      <w:fldSimple w:instr=" SEQ Таблица \* ARABIC ">
        <w:r>
          <w:t>6</w:t>
        </w:r>
      </w:fldSimple>
      <w:bookmarkEnd w:id="10"/>
      <w:r>
        <w:t xml:space="preserve">-Таблица соответствия </w:t>
      </w:r>
      <w:r>
        <w:rPr>
          <w:lang w:val="en"/>
        </w:rPr>
        <w:t>Java</w:t>
      </w:r>
      <w:r>
        <w:t>-</w:t>
      </w:r>
      <w:r>
        <w:rPr>
          <w:lang w:val="en"/>
        </w:rPr>
        <w:t>Go</w:t>
      </w:r>
      <w:r>
        <w:t xml:space="preserve"> </w:t>
      </w:r>
    </w:p>
    <w:p w14:paraId="4FC99CC1" w14:textId="77777777" w:rsidR="001C6A20" w:rsidRDefault="00740C1A">
      <w:pPr>
        <w:rPr>
          <w:lang w:val="ru-RU"/>
        </w:rPr>
      </w:pPr>
      <w:r>
        <w:rPr>
          <w:lang w:val="ru-RU"/>
        </w:rPr>
        <w:br w:type="page"/>
      </w:r>
    </w:p>
    <w:p w14:paraId="048F764D" w14:textId="77777777"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14:paraId="19674121" w14:textId="77777777">
        <w:tc>
          <w:tcPr>
            <w:tcW w:w="4377" w:type="dxa"/>
          </w:tcPr>
          <w:p w14:paraId="0EBA27D1"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1696271D"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3CDACC78" w14:textId="77777777">
        <w:tc>
          <w:tcPr>
            <w:tcW w:w="8755" w:type="dxa"/>
            <w:gridSpan w:val="3"/>
          </w:tcPr>
          <w:p w14:paraId="293A4E4E"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14:paraId="0B43FB1E" w14:textId="77777777">
        <w:tc>
          <w:tcPr>
            <w:tcW w:w="4589" w:type="dxa"/>
            <w:gridSpan w:val="2"/>
          </w:tcPr>
          <w:p w14:paraId="30E2F20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14:paraId="0D6BFFF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14:paraId="03475F2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14:paraId="641A2C6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14:paraId="5B25CE46"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14:paraId="54672B0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14:paraId="14EA459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14:paraId="7A7DA054"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14:paraId="407C9FD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14:paraId="080DCA1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14:paraId="140F726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14:paraId="2FA5D3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14:paraId="07A18BC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14:paraId="5B7C359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14:paraId="4721F6E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14:paraId="7D0A6D4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14:paraId="140E7FA8" w14:textId="77777777" w:rsidR="001C6A20" w:rsidRDefault="001C6A20">
            <w:pPr>
              <w:pStyle w:val="-0"/>
              <w:ind w:firstLineChars="0" w:firstLine="0"/>
              <w:rPr>
                <w:rFonts w:ascii="Times New Roman" w:hAnsi="Times New Roman" w:cs="Times New Roman"/>
                <w:sz w:val="24"/>
                <w:szCs w:val="24"/>
                <w:lang w:val="en"/>
              </w:rPr>
            </w:pPr>
          </w:p>
        </w:tc>
      </w:tr>
      <w:tr w:rsidR="001C6A20" w14:paraId="4E01F430" w14:textId="77777777">
        <w:tc>
          <w:tcPr>
            <w:tcW w:w="8755" w:type="dxa"/>
            <w:gridSpan w:val="3"/>
          </w:tcPr>
          <w:p w14:paraId="4A057262"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14:paraId="7FBDEDC1" w14:textId="77777777">
        <w:tc>
          <w:tcPr>
            <w:tcW w:w="4589" w:type="dxa"/>
            <w:gridSpan w:val="2"/>
          </w:tcPr>
          <w:p w14:paraId="3C01C66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14:paraId="2B26408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14:paraId="758566D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14:paraId="19C6EEA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14:paraId="089C2FCD" w14:textId="77777777">
        <w:tc>
          <w:tcPr>
            <w:tcW w:w="8755" w:type="dxa"/>
            <w:gridSpan w:val="3"/>
          </w:tcPr>
          <w:p w14:paraId="3456FFB2"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14:paraId="50D3F8E6" w14:textId="77777777">
        <w:tc>
          <w:tcPr>
            <w:tcW w:w="4589" w:type="dxa"/>
            <w:gridSpan w:val="2"/>
          </w:tcPr>
          <w:p w14:paraId="6AE280A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0E6F1EF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14:paraId="5804243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31EEA2E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AEB7B77"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14:paraId="26EC4306"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14:paraId="7C8208C0" w14:textId="77777777">
        <w:tc>
          <w:tcPr>
            <w:tcW w:w="8755" w:type="dxa"/>
            <w:gridSpan w:val="3"/>
          </w:tcPr>
          <w:p w14:paraId="6F00607A" w14:textId="77777777"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14:paraId="1578D51C" w14:textId="77777777">
        <w:tc>
          <w:tcPr>
            <w:tcW w:w="4589" w:type="dxa"/>
            <w:gridSpan w:val="2"/>
          </w:tcPr>
          <w:p w14:paraId="2396A54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54ECA6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1AB72A0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7FD353B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940384C"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5FBCB61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5A3761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4AF5237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95F974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33A637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1206B7AE"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6C153D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1B96F5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21F0299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14:paraId="579456AE" w14:textId="77777777" w:rsidR="001C6A20" w:rsidRDefault="00740C1A">
      <w:r>
        <w:br w:type="page"/>
      </w:r>
    </w:p>
    <w:p w14:paraId="70CE444C" w14:textId="77777777"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14:paraId="0B05AF10" w14:textId="77777777">
        <w:tc>
          <w:tcPr>
            <w:tcW w:w="4377" w:type="dxa"/>
          </w:tcPr>
          <w:p w14:paraId="341F17D0"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27E15850"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1597BFB7" w14:textId="77777777">
        <w:tc>
          <w:tcPr>
            <w:tcW w:w="8755" w:type="dxa"/>
            <w:gridSpan w:val="3"/>
          </w:tcPr>
          <w:p w14:paraId="74199C8D"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14:paraId="7FE048D4" w14:textId="77777777">
        <w:tc>
          <w:tcPr>
            <w:tcW w:w="4589" w:type="dxa"/>
            <w:gridSpan w:val="2"/>
          </w:tcPr>
          <w:p w14:paraId="79A297E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6DAB9E76"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6BEB11C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415AAF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E4D0EC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14:paraId="2D3C35C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14:paraId="79E8763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14:paraId="660D565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28B6CA7C"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0782C05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E1922B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14:paraId="6555BC44"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14:paraId="25246B3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14:paraId="0132407A"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14:paraId="5619208F" w14:textId="77777777">
        <w:tc>
          <w:tcPr>
            <w:tcW w:w="8755" w:type="dxa"/>
            <w:gridSpan w:val="3"/>
          </w:tcPr>
          <w:p w14:paraId="5A56FC47"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14:paraId="4D8839CC" w14:textId="77777777">
        <w:tc>
          <w:tcPr>
            <w:tcW w:w="4589" w:type="dxa"/>
            <w:gridSpan w:val="2"/>
          </w:tcPr>
          <w:p w14:paraId="1D02F5F4"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15A2499D"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0DEED9D0"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1F26C8D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14:paraId="2DF4D15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24104855"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14:paraId="1FB3A82B"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4A47317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840A241"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529D682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14:paraId="7BB1D0D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14:paraId="6FA5FA8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14:paraId="66080EC2" w14:textId="77777777">
        <w:tc>
          <w:tcPr>
            <w:tcW w:w="8755" w:type="dxa"/>
            <w:gridSpan w:val="3"/>
          </w:tcPr>
          <w:p w14:paraId="7E1E2896"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14:paraId="693DCAE1" w14:textId="77777777">
        <w:tc>
          <w:tcPr>
            <w:tcW w:w="4589" w:type="dxa"/>
            <w:gridSpan w:val="2"/>
          </w:tcPr>
          <w:p w14:paraId="5E2B0383"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332AD08"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A24C9B9"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305B926D"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440D3FBB"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14:paraId="4B52C47F"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14:paraId="414914A1"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14:paraId="2BA92BD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1402EE22"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4F7655D5"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09C7B129" w14:textId="77777777"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14:paraId="4CE43122"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%[Выражение]</w:t>
            </w:r>
          </w:p>
        </w:tc>
      </w:tr>
    </w:tbl>
    <w:p w14:paraId="029CF84D" w14:textId="77777777" w:rsidR="001C6A20" w:rsidRDefault="00740C1A">
      <w:r>
        <w:br w:type="page"/>
      </w:r>
    </w:p>
    <w:p w14:paraId="5AEE5E4A" w14:textId="77777777"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14:paraId="29FF2F12" w14:textId="77777777">
        <w:tc>
          <w:tcPr>
            <w:tcW w:w="4377" w:type="dxa"/>
          </w:tcPr>
          <w:p w14:paraId="05A41F32"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14:paraId="044D7146" w14:textId="77777777"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14:paraId="2D9289AE" w14:textId="77777777">
        <w:tc>
          <w:tcPr>
            <w:tcW w:w="8755" w:type="dxa"/>
            <w:gridSpan w:val="3"/>
          </w:tcPr>
          <w:p w14:paraId="3DBD988F" w14:textId="77777777"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14:paraId="42328683" w14:textId="77777777">
        <w:tc>
          <w:tcPr>
            <w:tcW w:w="4589" w:type="dxa"/>
            <w:gridSpan w:val="2"/>
          </w:tcPr>
          <w:p w14:paraId="69B8A8FB"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6C379E0A"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14:paraId="2CB6E550"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7F87F551"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14:paraId="1DDB1AAA"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14:paraId="799AB782"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14:paraId="3F7EE891" w14:textId="77777777" w:rsidR="001C6A20" w:rsidRDefault="001C6A20">
            <w:pPr>
              <w:pStyle w:val="-0"/>
              <w:ind w:firstLineChars="0" w:firstLine="0"/>
              <w:rPr>
                <w:rFonts w:ascii="Times New Roman" w:hAnsi="Times New Roman" w:cs="Times New Roman"/>
                <w:sz w:val="24"/>
                <w:szCs w:val="24"/>
                <w:lang w:val="en"/>
              </w:rPr>
            </w:pPr>
          </w:p>
        </w:tc>
        <w:tc>
          <w:tcPr>
            <w:tcW w:w="4166" w:type="dxa"/>
          </w:tcPr>
          <w:p w14:paraId="02ACE3B6"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14:paraId="3DA87936"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14:paraId="033EDA06"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14:paraId="1D3ED4A6" w14:textId="77777777" w:rsidR="001C6A20" w:rsidRDefault="00740C1A">
            <w:pPr>
              <w:pStyle w:val="-9"/>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14:paraId="0E70AE31" w14:textId="77777777"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time.Now()</w:t>
            </w:r>
          </w:p>
          <w:p w14:paraId="13D735AA" w14:textId="77777777"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14:paraId="275F1B92" w14:textId="77777777" w:rsidR="001C6A20" w:rsidRDefault="001C6A20"/>
    <w:p w14:paraId="06B16A90" w14:textId="77777777" w:rsidR="001C6A20" w:rsidRDefault="00740C1A">
      <w:pPr>
        <w:pStyle w:val="a"/>
        <w:rPr>
          <w:lang w:val="ru-RU"/>
        </w:rPr>
      </w:pPr>
      <w:bookmarkStart w:id="11" w:name="_Toc61983590"/>
      <w:r>
        <w:rPr>
          <w:lang w:val="ru-RU"/>
        </w:rPr>
        <w:lastRenderedPageBreak/>
        <w:t>Проект лексического анализатора</w:t>
      </w:r>
      <w:bookmarkEnd w:id="11"/>
    </w:p>
    <w:p w14:paraId="5F51C477" w14:textId="77777777" w:rsidR="001C6A20" w:rsidRDefault="00740C1A">
      <w:pPr>
        <w:pStyle w:val="1"/>
        <w:rPr>
          <w:lang w:val="ru-RU"/>
        </w:rPr>
      </w:pPr>
      <w:bookmarkStart w:id="12" w:name="_Toc61983591"/>
      <w:r>
        <w:rPr>
          <w:lang w:val="ru-RU"/>
        </w:rPr>
        <w:t>Таблица ключевых слов</w:t>
      </w:r>
      <w:bookmarkEnd w:id="12"/>
    </w:p>
    <w:p w14:paraId="5EEB053C" w14:textId="77777777"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14:paraId="11EE977E" w14:textId="77777777">
        <w:tc>
          <w:tcPr>
            <w:tcW w:w="4261" w:type="dxa"/>
          </w:tcPr>
          <w:p w14:paraId="7934C03C" w14:textId="77777777"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14:paraId="77BFBE25" w14:textId="77777777"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14:paraId="4824D587" w14:textId="77777777">
        <w:tc>
          <w:tcPr>
            <w:tcW w:w="4261" w:type="dxa"/>
          </w:tcPr>
          <w:p w14:paraId="09366E9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14:paraId="083DDBC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14:paraId="31E72050" w14:textId="77777777">
        <w:tc>
          <w:tcPr>
            <w:tcW w:w="4261" w:type="dxa"/>
          </w:tcPr>
          <w:p w14:paraId="48208864"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14:paraId="231D30D5"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14:paraId="56419D1F" w14:textId="77777777">
        <w:tc>
          <w:tcPr>
            <w:tcW w:w="4261" w:type="dxa"/>
          </w:tcPr>
          <w:p w14:paraId="0ACF7B1A"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14:paraId="54B24659"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14:paraId="091F4FA0" w14:textId="77777777">
        <w:tc>
          <w:tcPr>
            <w:tcW w:w="4261" w:type="dxa"/>
          </w:tcPr>
          <w:p w14:paraId="2E359178"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14:paraId="581A6EF3"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14:paraId="6A78B861" w14:textId="77777777">
        <w:tc>
          <w:tcPr>
            <w:tcW w:w="4261" w:type="dxa"/>
          </w:tcPr>
          <w:p w14:paraId="113E5D75"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14:paraId="20940B0D"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14:paraId="04F18182" w14:textId="77777777">
        <w:tc>
          <w:tcPr>
            <w:tcW w:w="4261" w:type="dxa"/>
          </w:tcPr>
          <w:p w14:paraId="34464618"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14:paraId="06FBCCEE"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14:paraId="2413C1C5" w14:textId="77777777">
        <w:tc>
          <w:tcPr>
            <w:tcW w:w="4261" w:type="dxa"/>
          </w:tcPr>
          <w:p w14:paraId="400210CC"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14:paraId="2A4B4145"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14:paraId="035AC04A" w14:textId="77777777">
        <w:tc>
          <w:tcPr>
            <w:tcW w:w="4261" w:type="dxa"/>
          </w:tcPr>
          <w:p w14:paraId="24FD63E8"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14:paraId="27EE7DBF"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14:paraId="3F750AE1" w14:textId="77777777">
        <w:tc>
          <w:tcPr>
            <w:tcW w:w="4261" w:type="dxa"/>
          </w:tcPr>
          <w:p w14:paraId="4B8F7754"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14:paraId="59E19DF1"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14:paraId="4BEC39F1" w14:textId="77777777">
        <w:tc>
          <w:tcPr>
            <w:tcW w:w="4261" w:type="dxa"/>
          </w:tcPr>
          <w:p w14:paraId="082F3BE6"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14:paraId="17199816"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14:paraId="21DE67A3" w14:textId="77777777">
        <w:tc>
          <w:tcPr>
            <w:tcW w:w="4261" w:type="dxa"/>
          </w:tcPr>
          <w:p w14:paraId="4077A400"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14:paraId="48DB587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14:paraId="51FAB823" w14:textId="77777777">
        <w:tc>
          <w:tcPr>
            <w:tcW w:w="4261" w:type="dxa"/>
          </w:tcPr>
          <w:p w14:paraId="6C3AA2D7"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14:paraId="20860F03"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14:paraId="582E5629" w14:textId="77777777">
        <w:tc>
          <w:tcPr>
            <w:tcW w:w="4261" w:type="dxa"/>
          </w:tcPr>
          <w:p w14:paraId="1A76EC96"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14:paraId="5F5EF01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14:paraId="4779166D" w14:textId="77777777">
        <w:tc>
          <w:tcPr>
            <w:tcW w:w="4261" w:type="dxa"/>
          </w:tcPr>
          <w:p w14:paraId="04AC43A2" w14:textId="77777777"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14:paraId="5FAB3E12"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14:paraId="0B5E1DEE" w14:textId="77777777" w:rsidR="001C6A20" w:rsidRDefault="00740C1A">
      <w:pPr>
        <w:pStyle w:val="af5"/>
      </w:pPr>
      <w:bookmarkStart w:id="13" w:name="_Ref146432549"/>
      <w:r>
        <w:t xml:space="preserve">Таблица </w:t>
      </w:r>
      <w:fldSimple w:instr=" SEQ Таблица \* ARABIC ">
        <w:r>
          <w:t>7</w:t>
        </w:r>
      </w:fldSimple>
      <w:bookmarkEnd w:id="13"/>
      <w:r>
        <w:t>-Таблица ключевых слов</w:t>
      </w:r>
    </w:p>
    <w:p w14:paraId="34AEEE21" w14:textId="77777777"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14:paraId="567151C1" w14:textId="77777777">
        <w:tc>
          <w:tcPr>
            <w:tcW w:w="4658" w:type="dxa"/>
          </w:tcPr>
          <w:p w14:paraId="35F24A72" w14:textId="77777777"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14:paraId="2B1EC4D1" w14:textId="77777777"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14:paraId="4F02A483" w14:textId="77777777">
        <w:tc>
          <w:tcPr>
            <w:tcW w:w="4658" w:type="dxa"/>
          </w:tcPr>
          <w:p w14:paraId="545A2C0F"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boolean</w:t>
            </w:r>
          </w:p>
        </w:tc>
        <w:tc>
          <w:tcPr>
            <w:tcW w:w="4097" w:type="dxa"/>
          </w:tcPr>
          <w:p w14:paraId="22591836"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rsidR="001C6A20" w14:paraId="43604581" w14:textId="77777777">
        <w:tc>
          <w:tcPr>
            <w:tcW w:w="4658" w:type="dxa"/>
          </w:tcPr>
          <w:p w14:paraId="336E07B6"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14:paraId="1F2AADF5"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rsidR="001C6A20" w14:paraId="17341A7B" w14:textId="77777777">
        <w:tc>
          <w:tcPr>
            <w:tcW w:w="4658" w:type="dxa"/>
          </w:tcPr>
          <w:p w14:paraId="5F5733DD"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14:paraId="2F6D827F"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rsidR="001C6A20" w14:paraId="0524D36E" w14:textId="77777777">
        <w:tc>
          <w:tcPr>
            <w:tcW w:w="4658" w:type="dxa"/>
          </w:tcPr>
          <w:p w14:paraId="44E89A14"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14:paraId="2A6BD05A"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rsidR="001C6A20" w14:paraId="69E7E0B8" w14:textId="77777777">
        <w:tc>
          <w:tcPr>
            <w:tcW w:w="4658" w:type="dxa"/>
          </w:tcPr>
          <w:p w14:paraId="70CFE86B"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14:paraId="73143951"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bl>
    <w:p w14:paraId="7FA4DC44" w14:textId="77777777" w:rsidR="001C6A20" w:rsidRDefault="00740C1A">
      <w:pPr>
        <w:pStyle w:val="af5"/>
      </w:pPr>
      <w:bookmarkStart w:id="14" w:name="_Ref2117231010"/>
      <w:r>
        <w:t xml:space="preserve">Таблица </w:t>
      </w:r>
      <w:fldSimple w:instr=" SEQ Таблица \* ARABIC ">
        <w:r>
          <w:t>8</w:t>
        </w:r>
      </w:fldSimple>
      <w:bookmarkEnd w:id="14"/>
      <w:r>
        <w:t>-Таблица зарезервированных имён</w:t>
      </w:r>
    </w:p>
    <w:p w14:paraId="72A30C58" w14:textId="77777777" w:rsidR="001C6A20" w:rsidRDefault="001C6A20"/>
    <w:p w14:paraId="741D7EAE" w14:textId="77777777"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14:paraId="65283DB9" w14:textId="77777777">
        <w:tc>
          <w:tcPr>
            <w:tcW w:w="4658" w:type="dxa"/>
          </w:tcPr>
          <w:p w14:paraId="2A91DD03" w14:textId="77777777"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14:paraId="38D8830C" w14:textId="77777777"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14:paraId="2BE57704" w14:textId="77777777">
        <w:tc>
          <w:tcPr>
            <w:tcW w:w="4658" w:type="dxa"/>
          </w:tcPr>
          <w:p w14:paraId="53D4BE4B"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14:paraId="23952627"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rsidR="001C6A20" w14:paraId="0B8AB350" w14:textId="77777777">
        <w:tc>
          <w:tcPr>
            <w:tcW w:w="4658" w:type="dxa"/>
          </w:tcPr>
          <w:p w14:paraId="1D13ADEC"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14:paraId="1703E591"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rsidR="001C6A20" w14:paraId="548E15E8" w14:textId="77777777">
        <w:tc>
          <w:tcPr>
            <w:tcW w:w="4658" w:type="dxa"/>
          </w:tcPr>
          <w:p w14:paraId="630DAA0D" w14:textId="77777777"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14:paraId="1E419216"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rsidR="001C6A20" w14:paraId="05BD2C9B" w14:textId="77777777">
        <w:tc>
          <w:tcPr>
            <w:tcW w:w="4658" w:type="dxa"/>
          </w:tcPr>
          <w:p w14:paraId="69EB3CCC" w14:textId="77777777"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14:paraId="00883DF2"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14:paraId="31E91CC9" w14:textId="77777777">
        <w:tc>
          <w:tcPr>
            <w:tcW w:w="4658" w:type="dxa"/>
          </w:tcPr>
          <w:p w14:paraId="4564F8EC" w14:textId="77777777"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14:paraId="4DAE4710"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14:paraId="19D5B9EF" w14:textId="77777777">
        <w:tc>
          <w:tcPr>
            <w:tcW w:w="4658" w:type="dxa"/>
          </w:tcPr>
          <w:p w14:paraId="57021B0B" w14:textId="77777777"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14:paraId="06D44E8A"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14:paraId="5A9D67EE" w14:textId="77777777">
        <w:tc>
          <w:tcPr>
            <w:tcW w:w="4658" w:type="dxa"/>
          </w:tcPr>
          <w:p w14:paraId="374AC956" w14:textId="77777777"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14:paraId="4B1AB4F8"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14:paraId="726FFB44" w14:textId="77777777">
        <w:tc>
          <w:tcPr>
            <w:tcW w:w="4658" w:type="dxa"/>
          </w:tcPr>
          <w:p w14:paraId="63A90D7F" w14:textId="77777777"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14:paraId="67779A86"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14:paraId="5CD23E74" w14:textId="77777777">
        <w:tc>
          <w:tcPr>
            <w:tcW w:w="4658" w:type="dxa"/>
          </w:tcPr>
          <w:p w14:paraId="4D0751D2" w14:textId="77777777"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14:paraId="2CDAB158" w14:textId="77777777"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14:paraId="0AD5D3BF" w14:textId="77777777">
        <w:tc>
          <w:tcPr>
            <w:tcW w:w="4658" w:type="dxa"/>
          </w:tcPr>
          <w:p w14:paraId="08B2DEE8"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14:paraId="511E19EF"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(логический</w:t>
            </w:r>
            <w:r>
              <w:rPr>
                <w:rFonts w:ascii="Times New Roman [TMC ]" w:hAnsi="Times New Roman [TMC ]" w:cs="Times New Roman [TMC ]"/>
                <w:sz w:val="24"/>
                <w:szCs w:val="24"/>
                <w:lang w:eastAsia="ru-RU"/>
              </w:rPr>
              <w:t xml:space="preserve"> тип)</w:t>
            </w:r>
          </w:p>
        </w:tc>
      </w:tr>
      <w:tr w:rsidR="001C6A20" w14:paraId="6F18C042" w14:textId="77777777">
        <w:tc>
          <w:tcPr>
            <w:tcW w:w="4658" w:type="dxa"/>
          </w:tcPr>
          <w:p w14:paraId="48290BC5"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14:paraId="69B5660C" w14:textId="77777777"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(логический</w:t>
            </w:r>
            <w:r>
              <w:rPr>
                <w:rFonts w:ascii="Times New Roman [TMC ]" w:hAnsi="Times New Roman [TMC ]" w:cs="Times New Roman [TMC ]"/>
                <w:sz w:val="24"/>
                <w:szCs w:val="24"/>
                <w:lang w:eastAsia="ru-RU"/>
              </w:rPr>
              <w:t xml:space="preserve"> тип)</w:t>
            </w:r>
          </w:p>
        </w:tc>
      </w:tr>
    </w:tbl>
    <w:p w14:paraId="2394A561" w14:textId="77777777" w:rsidR="001C6A20" w:rsidRDefault="001C6A20">
      <w:pPr>
        <w:pStyle w:val="af5"/>
      </w:pPr>
    </w:p>
    <w:p w14:paraId="18994864" w14:textId="77777777"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14:paraId="4B7AE91D" w14:textId="77777777" w:rsidR="001C6A20" w:rsidRDefault="00740C1A">
      <w:pPr>
        <w:pStyle w:val="1"/>
        <w:rPr>
          <w:lang w:val="ru-RU"/>
        </w:rPr>
      </w:pPr>
      <w:bookmarkStart w:id="15" w:name="_Toc61983592"/>
      <w:r>
        <w:rPr>
          <w:lang w:val="ru-RU"/>
        </w:rPr>
        <w:lastRenderedPageBreak/>
        <w:t>Типы лексем</w:t>
      </w:r>
      <w:bookmarkEnd w:id="15"/>
    </w:p>
    <w:p w14:paraId="454DCDA2" w14:textId="77777777"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14:paraId="5854B61D" w14:textId="77777777">
        <w:tc>
          <w:tcPr>
            <w:tcW w:w="4261" w:type="dxa"/>
          </w:tcPr>
          <w:p w14:paraId="54D6A05C"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14:paraId="48D2C176"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14:paraId="13C17C8B" w14:textId="77777777">
        <w:tc>
          <w:tcPr>
            <w:tcW w:w="4261" w:type="dxa"/>
            <w:vMerge w:val="restart"/>
          </w:tcPr>
          <w:p w14:paraId="44DB661A"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14:paraId="2FE8DF0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14:paraId="3083A8C0" w14:textId="77777777">
        <w:tc>
          <w:tcPr>
            <w:tcW w:w="4261" w:type="dxa"/>
            <w:vMerge/>
          </w:tcPr>
          <w:p w14:paraId="00D3A84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2EB861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14:paraId="5A7AEB71" w14:textId="77777777">
        <w:tc>
          <w:tcPr>
            <w:tcW w:w="4261" w:type="dxa"/>
            <w:vMerge/>
          </w:tcPr>
          <w:p w14:paraId="45ED99E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735153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14:paraId="1FFB2BEC" w14:textId="77777777">
        <w:tc>
          <w:tcPr>
            <w:tcW w:w="4261" w:type="dxa"/>
            <w:vMerge/>
          </w:tcPr>
          <w:p w14:paraId="38A72472"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7F2DED7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14:paraId="7E45B747" w14:textId="77777777">
        <w:tc>
          <w:tcPr>
            <w:tcW w:w="4261" w:type="dxa"/>
            <w:vMerge/>
          </w:tcPr>
          <w:p w14:paraId="01D0B9C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F74C8BC"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14:paraId="39400F54" w14:textId="77777777">
        <w:tc>
          <w:tcPr>
            <w:tcW w:w="4261" w:type="dxa"/>
            <w:vMerge/>
          </w:tcPr>
          <w:p w14:paraId="53950D9C"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8380C64"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14:paraId="7B732026" w14:textId="77777777">
        <w:tc>
          <w:tcPr>
            <w:tcW w:w="4261" w:type="dxa"/>
            <w:vMerge/>
          </w:tcPr>
          <w:p w14:paraId="6998C96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574587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14:paraId="2F86965D" w14:textId="77777777">
        <w:tc>
          <w:tcPr>
            <w:tcW w:w="4261" w:type="dxa"/>
            <w:vMerge/>
          </w:tcPr>
          <w:p w14:paraId="0AA55E39"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51C737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14:paraId="065CA159" w14:textId="77777777">
        <w:tc>
          <w:tcPr>
            <w:tcW w:w="4261" w:type="dxa"/>
            <w:vMerge/>
          </w:tcPr>
          <w:p w14:paraId="59434A7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58CD1E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14:paraId="772CB292" w14:textId="77777777">
        <w:tc>
          <w:tcPr>
            <w:tcW w:w="4261" w:type="dxa"/>
            <w:vMerge/>
          </w:tcPr>
          <w:p w14:paraId="2AA6896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1F32058"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14:paraId="3A36CC3D" w14:textId="77777777">
        <w:tc>
          <w:tcPr>
            <w:tcW w:w="4261" w:type="dxa"/>
            <w:vMerge/>
          </w:tcPr>
          <w:p w14:paraId="08CB8CB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3E318B0"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14:paraId="0CCF76E8" w14:textId="77777777">
        <w:tc>
          <w:tcPr>
            <w:tcW w:w="4261" w:type="dxa"/>
            <w:vMerge/>
          </w:tcPr>
          <w:p w14:paraId="634611C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22411E7"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14:paraId="5069474C" w14:textId="77777777">
        <w:tc>
          <w:tcPr>
            <w:tcW w:w="4261" w:type="dxa"/>
            <w:vMerge/>
          </w:tcPr>
          <w:p w14:paraId="0E11474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7E8FE1C"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tc>
      </w:tr>
      <w:tr w:rsidR="001C6A20" w14:paraId="152660D1" w14:textId="77777777">
        <w:tc>
          <w:tcPr>
            <w:tcW w:w="4261" w:type="dxa"/>
            <w:vMerge/>
          </w:tcPr>
          <w:p w14:paraId="71E10141"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FFA01DD"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14:paraId="5E4EC4EE" w14:textId="77777777">
        <w:tc>
          <w:tcPr>
            <w:tcW w:w="4261" w:type="dxa"/>
            <w:vMerge/>
          </w:tcPr>
          <w:p w14:paraId="7C5CEA1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38E89F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14:paraId="1F4CC0AC" w14:textId="77777777">
        <w:tc>
          <w:tcPr>
            <w:tcW w:w="4261" w:type="dxa"/>
            <w:vMerge/>
          </w:tcPr>
          <w:p w14:paraId="0EE5CB43"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0B372ED"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tc>
      </w:tr>
      <w:tr w:rsidR="001C6A20" w14:paraId="39C63F9F" w14:textId="77777777">
        <w:tc>
          <w:tcPr>
            <w:tcW w:w="4261" w:type="dxa"/>
            <w:vMerge/>
          </w:tcPr>
          <w:p w14:paraId="5E884067"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C1B98E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14:paraId="1998BFB4" w14:textId="77777777">
        <w:tc>
          <w:tcPr>
            <w:tcW w:w="4261" w:type="dxa"/>
            <w:vMerge/>
          </w:tcPr>
          <w:p w14:paraId="05837ED9"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0A5F44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14:paraId="7259FABF" w14:textId="77777777">
        <w:tc>
          <w:tcPr>
            <w:tcW w:w="4261" w:type="dxa"/>
            <w:vMerge/>
          </w:tcPr>
          <w:p w14:paraId="13FF1E8E"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D43EFF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14:paraId="4553E731" w14:textId="77777777">
        <w:tc>
          <w:tcPr>
            <w:tcW w:w="4261" w:type="dxa"/>
            <w:vMerge/>
          </w:tcPr>
          <w:p w14:paraId="00F562A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60D7794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14:paraId="2C3A48B0" w14:textId="77777777">
        <w:tc>
          <w:tcPr>
            <w:tcW w:w="4261" w:type="dxa"/>
            <w:vMerge/>
          </w:tcPr>
          <w:p w14:paraId="3ED91EA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2A7A2DC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14:paraId="3BA4F74F" w14:textId="77777777">
        <w:tc>
          <w:tcPr>
            <w:tcW w:w="4261" w:type="dxa"/>
            <w:vMerge/>
          </w:tcPr>
          <w:p w14:paraId="53036047"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391638D"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14:paraId="42B0586F" w14:textId="77777777" w:rsidR="001C6A20" w:rsidRDefault="00740C1A">
      <w:pPr>
        <w:pStyle w:val="af5"/>
      </w:pPr>
      <w:bookmarkStart w:id="16" w:name="_Ref1205101595"/>
      <w:r>
        <w:t xml:space="preserve">Таблица </w:t>
      </w:r>
      <w:fldSimple w:instr=" SEQ Таблица \* ARABIC ">
        <w:r>
          <w:t>9</w:t>
        </w:r>
      </w:fldSimple>
      <w:bookmarkEnd w:id="16"/>
      <w:r>
        <w:t>-Типы лексем</w:t>
      </w:r>
    </w:p>
    <w:p w14:paraId="023D5FC9" w14:textId="77777777" w:rsidR="001C6A20" w:rsidRDefault="001C6A20"/>
    <w:p w14:paraId="0790641C" w14:textId="77777777"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14:paraId="310A52E8" w14:textId="77777777">
        <w:tc>
          <w:tcPr>
            <w:tcW w:w="4261" w:type="dxa"/>
            <w:vMerge w:val="restart"/>
          </w:tcPr>
          <w:p w14:paraId="495D4198"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9AA3044"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14:paraId="2EFD7D0E" w14:textId="77777777">
        <w:tc>
          <w:tcPr>
            <w:tcW w:w="4261" w:type="dxa"/>
            <w:vMerge/>
          </w:tcPr>
          <w:p w14:paraId="741B5C9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8BB92D9"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14:paraId="11BFDE1D" w14:textId="77777777">
        <w:tc>
          <w:tcPr>
            <w:tcW w:w="4261" w:type="dxa"/>
            <w:vMerge/>
          </w:tcPr>
          <w:p w14:paraId="4DB33CFB"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70373A2E"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14:paraId="5F062B0E" w14:textId="77777777">
        <w:tc>
          <w:tcPr>
            <w:tcW w:w="4261" w:type="dxa"/>
            <w:vMerge/>
          </w:tcPr>
          <w:p w14:paraId="08B8CB7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46342C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14:paraId="7BEDD1F8" w14:textId="77777777">
        <w:tc>
          <w:tcPr>
            <w:tcW w:w="4261" w:type="dxa"/>
            <w:vMerge/>
          </w:tcPr>
          <w:p w14:paraId="0AAE929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663AE19B"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14:paraId="5BD45384" w14:textId="77777777">
        <w:tc>
          <w:tcPr>
            <w:tcW w:w="4261" w:type="dxa"/>
            <w:vMerge/>
          </w:tcPr>
          <w:p w14:paraId="6D9D0F0D"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3D575E95"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14:paraId="448ABE4D" w14:textId="77777777">
        <w:tc>
          <w:tcPr>
            <w:tcW w:w="4261" w:type="dxa"/>
            <w:vMerge/>
          </w:tcPr>
          <w:p w14:paraId="7B94E38A"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19EA1740"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14:paraId="08708ABE" w14:textId="77777777">
        <w:tc>
          <w:tcPr>
            <w:tcW w:w="4261" w:type="dxa"/>
            <w:vMerge w:val="restart"/>
          </w:tcPr>
          <w:p w14:paraId="19B377D3"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14:paraId="1508AA0E"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14:paraId="083C8A13" w14:textId="77777777">
        <w:tc>
          <w:tcPr>
            <w:tcW w:w="4261" w:type="dxa"/>
            <w:vMerge/>
          </w:tcPr>
          <w:p w14:paraId="6087629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44DDB383"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14:paraId="3E53AC6E" w14:textId="77777777">
        <w:tc>
          <w:tcPr>
            <w:tcW w:w="4261" w:type="dxa"/>
            <w:vMerge/>
          </w:tcPr>
          <w:p w14:paraId="1589BA72"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FC25C16"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14:paraId="191FB4BF" w14:textId="77777777">
        <w:tc>
          <w:tcPr>
            <w:tcW w:w="4261" w:type="dxa"/>
            <w:vMerge/>
          </w:tcPr>
          <w:p w14:paraId="2B0ADC24"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AAC254C"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(D4)</w:t>
            </w:r>
          </w:p>
        </w:tc>
      </w:tr>
      <w:tr w:rsidR="001C6A20" w14:paraId="55E8CCF4" w14:textId="77777777">
        <w:tc>
          <w:tcPr>
            <w:tcW w:w="4261" w:type="dxa"/>
            <w:vMerge/>
          </w:tcPr>
          <w:p w14:paraId="7065B895"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09672AFC"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14:paraId="0982DEA8" w14:textId="77777777">
        <w:tc>
          <w:tcPr>
            <w:tcW w:w="4261" w:type="dxa"/>
            <w:vMerge/>
          </w:tcPr>
          <w:p w14:paraId="5F0B8A73"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8CB4780"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(D6)</w:t>
            </w:r>
          </w:p>
        </w:tc>
      </w:tr>
      <w:tr w:rsidR="001C6A20" w14:paraId="718FA2EA" w14:textId="77777777">
        <w:tc>
          <w:tcPr>
            <w:tcW w:w="4261" w:type="dxa"/>
            <w:vMerge/>
          </w:tcPr>
          <w:p w14:paraId="7CA48EBF" w14:textId="77777777" w:rsidR="001C6A20" w:rsidRDefault="001C6A20">
            <w:pPr>
              <w:spacing w:after="0" w:line="360" w:lineRule="auto"/>
              <w:rPr>
                <w:rFonts w:ascii="Times New Roman [TMC ]" w:hAnsi="Times New Roman [TMC ]" w:cs="Times New Roman [TMC ]"/>
                <w:sz w:val="24"/>
                <w:szCs w:val="24"/>
                <w:lang w:val="ru-RU"/>
              </w:rPr>
            </w:pPr>
          </w:p>
        </w:tc>
        <w:tc>
          <w:tcPr>
            <w:tcW w:w="4494" w:type="dxa"/>
          </w:tcPr>
          <w:p w14:paraId="50052CAC"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14:paraId="1EC672CF" w14:textId="77777777">
        <w:tc>
          <w:tcPr>
            <w:tcW w:w="4261" w:type="dxa"/>
          </w:tcPr>
          <w:p w14:paraId="2E69E27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14:paraId="2F20F792"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14:paraId="295F78AF" w14:textId="77777777">
        <w:tc>
          <w:tcPr>
            <w:tcW w:w="4261" w:type="dxa"/>
          </w:tcPr>
          <w:p w14:paraId="3E2F2FB7" w14:textId="77777777"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14:paraId="33464205" w14:textId="77777777"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14:paraId="4EA59443" w14:textId="77777777" w:rsidR="001C6A20" w:rsidRDefault="001C6A20">
      <w:pPr>
        <w:rPr>
          <w:lang w:val="ru-RU"/>
        </w:rPr>
      </w:pPr>
    </w:p>
    <w:p w14:paraId="41359B24" w14:textId="77777777" w:rsidR="001C6A20" w:rsidRDefault="00740C1A">
      <w:pPr>
        <w:pStyle w:val="1"/>
        <w:rPr>
          <w:lang w:val="ru-RU"/>
        </w:rPr>
      </w:pPr>
      <w:bookmarkStart w:id="17" w:name="_Toc61983593"/>
      <w:r>
        <w:rPr>
          <w:lang w:val="ru-RU"/>
        </w:rPr>
        <w:t>Ошибки лексического анализатора</w:t>
      </w:r>
      <w:bookmarkEnd w:id="17"/>
    </w:p>
    <w:p w14:paraId="408D94E3" w14:textId="77777777"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14:paraId="12959605" w14:textId="77777777" w:rsidR="001C6A20" w:rsidRDefault="00740C1A">
      <w:pPr>
        <w:pStyle w:val="-"/>
        <w:numPr>
          <w:ilvl w:val="0"/>
          <w:numId w:val="18"/>
        </w:numPr>
        <w:ind w:left="1060" w:firstLineChars="0"/>
        <w:rPr>
          <w:lang w:val="ru-RU"/>
        </w:rPr>
      </w:pPr>
      <w:r>
        <w:rPr>
          <w:lang w:val="ru-RU"/>
        </w:rPr>
        <w:t>Ошибка в образовании вещественного числа;</w:t>
      </w:r>
    </w:p>
    <w:p w14:paraId="0FA8F138" w14:textId="77777777" w:rsidR="001C6A20" w:rsidRDefault="00740C1A">
      <w:pPr>
        <w:pStyle w:val="-"/>
        <w:ind w:firstLine="700"/>
      </w:pPr>
      <w:r>
        <w:rPr>
          <w:lang w:val="ru-RU"/>
        </w:rPr>
        <w:t>Неправильное формирование символа</w:t>
      </w:r>
      <w:r>
        <w:rPr>
          <w:lang w:val="en"/>
        </w:rPr>
        <w:t>;</w:t>
      </w:r>
    </w:p>
    <w:p w14:paraId="5F3ABC0C" w14:textId="77777777" w:rsidR="001C6A20" w:rsidRDefault="00740C1A">
      <w:pPr>
        <w:pStyle w:val="-"/>
        <w:ind w:firstLine="700"/>
      </w:pPr>
      <w:r>
        <w:rPr>
          <w:lang w:val="ru-RU"/>
        </w:rPr>
        <w:t>Н</w:t>
      </w:r>
      <w:r>
        <w:t>еправильное формирование оператора;</w:t>
      </w:r>
    </w:p>
    <w:p w14:paraId="6B4CF5DE" w14:textId="77777777" w:rsidR="001C6A20" w:rsidRDefault="00740C1A">
      <w:pPr>
        <w:pStyle w:val="-"/>
        <w:ind w:firstLine="700"/>
      </w:pPr>
      <w:r>
        <w:rPr>
          <w:lang w:val="ru-RU"/>
        </w:rPr>
        <w:t>Н</w:t>
      </w:r>
      <w:r>
        <w:t>еверное образование имен переменных;</w:t>
      </w:r>
      <w:r>
        <w:rPr>
          <w:lang w:val="ru-RU"/>
        </w:rPr>
        <w:t xml:space="preserve"> </w:t>
      </w:r>
      <w:r>
        <w:rPr>
          <w:lang w:val="ru-RU"/>
        </w:rPr>
        <w:tab/>
      </w:r>
    </w:p>
    <w:p w14:paraId="028139DE" w14:textId="77777777" w:rsidR="001C6A20" w:rsidRDefault="00740C1A">
      <w:pPr>
        <w:pStyle w:val="-"/>
        <w:ind w:firstLine="700"/>
      </w:pPr>
      <w:r>
        <w:rPr>
          <w:lang w:val="ru-RU"/>
        </w:rPr>
        <w:t>Недопустимый грамматикой символ</w:t>
      </w:r>
      <w:r>
        <w:rPr>
          <w:lang w:val="en"/>
        </w:rPr>
        <w:t>;</w:t>
      </w:r>
    </w:p>
    <w:p w14:paraId="3295A2A3" w14:textId="77777777" w:rsidR="001C6A20" w:rsidRDefault="00740C1A">
      <w:pPr>
        <w:pStyle w:val="1"/>
        <w:rPr>
          <w:lang w:val="ru-RU"/>
        </w:rPr>
      </w:pPr>
      <w:bookmarkStart w:id="18" w:name="_Toc61983594"/>
      <w:r>
        <w:rPr>
          <w:lang w:val="ru-RU"/>
        </w:rPr>
        <w:lastRenderedPageBreak/>
        <w:t>Конечный автомат лексического анализатора</w:t>
      </w:r>
      <w:bookmarkEnd w:id="18"/>
    </w:p>
    <w:p w14:paraId="318D0868" w14:textId="77777777" w:rsidR="001C6A20" w:rsidRDefault="00740C1A">
      <w:pPr>
        <w:keepNext/>
        <w:jc w:val="center"/>
      </w:pPr>
      <w:r>
        <w:rPr>
          <w:noProof/>
          <w:lang w:val="ru-RU" w:eastAsia="ru-RU"/>
        </w:rPr>
        <w:drawing>
          <wp:inline distT="0" distB="0" distL="114300" distR="114300" wp14:anchorId="1B1EEF19" wp14:editId="0CC75765">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14:paraId="0A884950" w14:textId="77777777" w:rsidR="001C6A20" w:rsidRDefault="00740C1A">
      <w:pPr>
        <w:pStyle w:val="af5"/>
      </w:pPr>
      <w:r>
        <w:t xml:space="preserve">Рисунок </w:t>
      </w:r>
      <w:fldSimple w:instr=" SEQ Рисунок \* ARABIC ">
        <w:r>
          <w:t>1</w:t>
        </w:r>
      </w:fldSimple>
      <w:r>
        <w:t>- Конечный автомат 1 часть</w:t>
      </w:r>
    </w:p>
    <w:p w14:paraId="29713923" w14:textId="77777777"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14:paraId="77A9BA98" w14:textId="77777777" w:rsidR="001C6A20" w:rsidRDefault="00740C1A">
      <w:pPr>
        <w:keepNext/>
        <w:jc w:val="center"/>
        <w:rPr>
          <w:lang w:val="en"/>
        </w:rPr>
      </w:pPr>
      <w:r>
        <w:rPr>
          <w:noProof/>
          <w:lang w:val="ru-RU" w:eastAsia="ru-RU"/>
        </w:rPr>
        <w:lastRenderedPageBreak/>
        <w:drawing>
          <wp:inline distT="0" distB="0" distL="114300" distR="114300" wp14:anchorId="567071D7" wp14:editId="32CC2F21">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14:paraId="456852FA" w14:textId="77777777" w:rsidR="001C6A20" w:rsidRDefault="00740C1A">
      <w:pPr>
        <w:pStyle w:val="af5"/>
        <w:rPr>
          <w:lang w:val="en"/>
        </w:rPr>
      </w:pPr>
      <w:r>
        <w:t xml:space="preserve">Рисунок </w:t>
      </w:r>
      <w:fldSimple w:instr=" SEQ Рисунок \* ARABIC ">
        <w:r>
          <w:t>2</w:t>
        </w:r>
      </w:fldSimple>
      <w:r>
        <w:t>-Конечный автомат 2 часть</w:t>
      </w:r>
    </w:p>
    <w:p w14:paraId="4E44211A" w14:textId="77777777"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14:paraId="26B6CBF2" w14:textId="77777777" w:rsidR="001C6A20" w:rsidRDefault="00740C1A">
      <w:pPr>
        <w:keepNext/>
        <w:jc w:val="center"/>
      </w:pPr>
      <w:r>
        <w:rPr>
          <w:noProof/>
          <w:lang w:val="ru-RU" w:eastAsia="ru-RU"/>
        </w:rPr>
        <w:lastRenderedPageBreak/>
        <w:drawing>
          <wp:inline distT="0" distB="0" distL="114300" distR="114300" wp14:anchorId="5E38DFA6" wp14:editId="46E8DB44">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14:paraId="4DBAD329" w14:textId="77777777" w:rsidR="001C6A20" w:rsidRDefault="00740C1A">
      <w:pPr>
        <w:pStyle w:val="af5"/>
      </w:pPr>
      <w:r>
        <w:t xml:space="preserve">Рисунок </w:t>
      </w:r>
      <w:fldSimple w:instr=" SEQ Рисунок \* ARABIC ">
        <w:r>
          <w:t>3</w:t>
        </w:r>
      </w:fldSimple>
      <w:r>
        <w:t>-Конечный автомат 3 часть</w:t>
      </w:r>
    </w:p>
    <w:p w14:paraId="1343BA58" w14:textId="77777777" w:rsidR="001C6A20" w:rsidRDefault="00740C1A">
      <w:pPr>
        <w:keepNext/>
        <w:jc w:val="center"/>
      </w:pPr>
      <w:r>
        <w:rPr>
          <w:noProof/>
          <w:lang w:val="ru-RU" w:eastAsia="ru-RU"/>
        </w:rPr>
        <w:lastRenderedPageBreak/>
        <w:drawing>
          <wp:inline distT="0" distB="0" distL="114300" distR="114300" wp14:anchorId="6E30921F" wp14:editId="5862A7F8">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14:paraId="28506B68" w14:textId="77777777" w:rsidR="001C6A20" w:rsidRDefault="00740C1A">
      <w:pPr>
        <w:pStyle w:val="af5"/>
      </w:pPr>
      <w:r>
        <w:t xml:space="preserve">Рисунок </w:t>
      </w:r>
      <w:fldSimple w:instr=" SEQ Рисунок \* ARABIC ">
        <w:r>
          <w:t>4</w:t>
        </w:r>
      </w:fldSimple>
      <w:r>
        <w:t>-Конечный автомат 4 часть</w:t>
      </w:r>
    </w:p>
    <w:p w14:paraId="3035396B" w14:textId="77777777" w:rsidR="001C6A20" w:rsidRDefault="00740C1A">
      <w:pPr>
        <w:keepNext/>
        <w:jc w:val="center"/>
        <w:rPr>
          <w:lang w:val="en"/>
        </w:rPr>
      </w:pPr>
      <w:r>
        <w:rPr>
          <w:noProof/>
          <w:lang w:val="ru-RU" w:eastAsia="ru-RU"/>
        </w:rPr>
        <w:lastRenderedPageBreak/>
        <w:drawing>
          <wp:inline distT="0" distB="0" distL="114300" distR="114300" wp14:anchorId="5BD2C6E9" wp14:editId="4025AF1D">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14:paraId="04E88009" w14:textId="77777777" w:rsidR="001C6A20" w:rsidRDefault="00740C1A">
      <w:pPr>
        <w:pStyle w:val="af5"/>
      </w:pPr>
      <w:r>
        <w:t xml:space="preserve">Рисунок </w:t>
      </w:r>
      <w:fldSimple w:instr=" SEQ Рисунок \* ARABIC ">
        <w:r>
          <w:t>5</w:t>
        </w:r>
      </w:fldSimple>
      <w:r>
        <w:t>-Конечный автомат часть 5</w:t>
      </w:r>
    </w:p>
    <w:p w14:paraId="66849BA7" w14:textId="77777777" w:rsidR="001C6A20" w:rsidRDefault="00740C1A">
      <w:pPr>
        <w:keepNext/>
      </w:pPr>
      <w:r>
        <w:rPr>
          <w:noProof/>
          <w:lang w:val="ru-RU" w:eastAsia="ru-RU"/>
        </w:rPr>
        <w:lastRenderedPageBreak/>
        <w:drawing>
          <wp:inline distT="0" distB="0" distL="114300" distR="114300" wp14:anchorId="00BBB68B" wp14:editId="3C569F27">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14:paraId="08545354" w14:textId="77777777" w:rsidR="001C6A20" w:rsidRDefault="00740C1A">
      <w:pPr>
        <w:pStyle w:val="af5"/>
      </w:pPr>
      <w:r>
        <w:t xml:space="preserve">Рисунок </w:t>
      </w:r>
      <w:fldSimple w:instr=" SEQ Рисунок \* ARABIC ">
        <w:r>
          <w:t>6</w:t>
        </w:r>
      </w:fldSimple>
      <w:r>
        <w:t>-Конечный автомат 6 часть</w:t>
      </w:r>
    </w:p>
    <w:p w14:paraId="260D6215" w14:textId="77777777" w:rsidR="001C6A20" w:rsidRDefault="00740C1A">
      <w:pPr>
        <w:keepNext/>
        <w:jc w:val="center"/>
        <w:rPr>
          <w:lang w:val="en"/>
        </w:rPr>
      </w:pPr>
      <w:r>
        <w:rPr>
          <w:noProof/>
          <w:lang w:val="ru-RU" w:eastAsia="ru-RU"/>
        </w:rPr>
        <w:lastRenderedPageBreak/>
        <w:drawing>
          <wp:inline distT="0" distB="0" distL="114300" distR="114300" wp14:anchorId="62247EE6" wp14:editId="2D2519CB">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14:paraId="6A788BAE" w14:textId="77777777" w:rsidR="001C6A20" w:rsidRDefault="00740C1A">
      <w:pPr>
        <w:pStyle w:val="af5"/>
      </w:pPr>
      <w:r>
        <w:t xml:space="preserve">Рисунок </w:t>
      </w:r>
      <w:fldSimple w:instr=" SEQ Рисунок \* ARABIC ">
        <w:r>
          <w:t>7</w:t>
        </w:r>
      </w:fldSimple>
      <w:r>
        <w:t>-Конечный автомат 7 часть</w:t>
      </w:r>
    </w:p>
    <w:p w14:paraId="2D937A10" w14:textId="77777777" w:rsidR="001C6A20" w:rsidRDefault="00740C1A">
      <w:pPr>
        <w:pStyle w:val="a"/>
        <w:rPr>
          <w:lang w:val="ru-RU"/>
        </w:rPr>
      </w:pPr>
      <w:bookmarkStart w:id="19" w:name="_Toc61983595"/>
      <w:r>
        <w:rPr>
          <w:lang w:val="ru-RU"/>
        </w:rPr>
        <w:lastRenderedPageBreak/>
        <w:t>Проект синтаксического анализатора</w:t>
      </w:r>
      <w:bookmarkEnd w:id="19"/>
    </w:p>
    <w:p w14:paraId="0DBE8837" w14:textId="77777777"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14:paraId="617C55A2" w14:textId="77777777"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14:paraId="79EE15C5" w14:textId="77777777" w:rsidR="001C6A20" w:rsidRDefault="00740C1A">
      <w:pPr>
        <w:pStyle w:val="-0"/>
        <w:ind w:firstLine="703"/>
        <w:rPr>
          <w:b/>
          <w:bCs/>
          <w:lang w:val="ru-RU"/>
        </w:rPr>
      </w:pPr>
      <w:r>
        <w:rPr>
          <w:b/>
          <w:bCs/>
          <w:lang w:val="ru-RU"/>
        </w:rPr>
        <w:t>Модель данных</w:t>
      </w:r>
    </w:p>
    <w:p w14:paraId="3DC61250" w14:textId="77777777"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14:paraId="72B968B1" w14:textId="77777777" w:rsidR="001C6A20" w:rsidRDefault="00740C1A">
      <w:pPr>
        <w:pStyle w:val="-0"/>
        <w:keepNext/>
        <w:ind w:firstLine="700"/>
      </w:pPr>
      <w:r>
        <w:rPr>
          <w:noProof/>
          <w:lang w:val="ru-RU" w:eastAsia="ru-RU"/>
        </w:rPr>
        <w:drawing>
          <wp:inline distT="0" distB="0" distL="0" distR="0" wp14:anchorId="035B4B3B" wp14:editId="6061B8AD">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14:paraId="4DF24224" w14:textId="77777777" w:rsidR="001C6A20" w:rsidRDefault="00740C1A">
      <w:pPr>
        <w:pStyle w:val="af5"/>
      </w:pPr>
      <w:r>
        <w:t xml:space="preserve">Рисунок </w:t>
      </w:r>
      <w:fldSimple w:instr=" SEQ Рисунок \* ARABIC ">
        <w:r>
          <w:t>8</w:t>
        </w:r>
      </w:fldSimple>
      <w:r>
        <w:t xml:space="preserve"> – Диаграмма потока данных</w:t>
      </w:r>
    </w:p>
    <w:p w14:paraId="61E03206" w14:textId="77777777" w:rsidR="001C6A20" w:rsidRDefault="001C6A20">
      <w:pPr>
        <w:rPr>
          <w:lang w:val="ru-RU" w:eastAsia="ru-RU"/>
        </w:rPr>
      </w:pPr>
    </w:p>
    <w:p w14:paraId="70EBECF0" w14:textId="77777777" w:rsidR="001C6A20" w:rsidRDefault="001C6A20">
      <w:pPr>
        <w:rPr>
          <w:lang w:val="ru-RU" w:eastAsia="ru-RU"/>
        </w:rPr>
      </w:pPr>
    </w:p>
    <w:p w14:paraId="091CBDFD" w14:textId="71B45585" w:rsidR="00A25218" w:rsidRDefault="00A25218">
      <w:pPr>
        <w:pStyle w:val="-0"/>
        <w:ind w:firstLine="703"/>
        <w:rPr>
          <w:b/>
          <w:bCs/>
        </w:rPr>
      </w:pPr>
      <w:r>
        <w:rPr>
          <w:b/>
          <w:bCs/>
          <w:lang w:val="ru-RU"/>
        </w:rPr>
        <w:lastRenderedPageBreak/>
        <w:t>Класс</w:t>
      </w:r>
      <w:r w:rsidRPr="00A25218">
        <w:rPr>
          <w:b/>
          <w:bCs/>
        </w:rPr>
        <w:t xml:space="preserve"> </w:t>
      </w:r>
      <w:r>
        <w:rPr>
          <w:b/>
          <w:bCs/>
        </w:rPr>
        <w:t>FileReader</w:t>
      </w:r>
    </w:p>
    <w:p w14:paraId="5CCFC976" w14:textId="17711E36" w:rsidR="00A25218" w:rsidRDefault="00A25218" w:rsidP="00A25218">
      <w:pPr>
        <w:pStyle w:val="-0"/>
        <w:ind w:firstLine="700"/>
        <w:rPr>
          <w:lang w:val="ru-RU"/>
        </w:rPr>
      </w:pPr>
      <w:r w:rsidRPr="00A25218">
        <w:t>read</w:t>
      </w:r>
      <w:r w:rsidRPr="00A25218">
        <w:rPr>
          <w:lang w:val="ru-RU"/>
        </w:rPr>
        <w:t>(</w:t>
      </w:r>
      <w:r w:rsidRPr="00A25218">
        <w:t>filepath</w:t>
      </w:r>
      <w:r w:rsidRPr="00A25218">
        <w:rPr>
          <w:lang w:val="ru-RU"/>
        </w:rPr>
        <w:t xml:space="preserve">, </w:t>
      </w:r>
      <w:r w:rsidRPr="00A25218">
        <w:t>pathdir</w:t>
      </w:r>
      <w:r w:rsidRPr="00A25218">
        <w:rPr>
          <w:lang w:val="ru-RU"/>
        </w:rPr>
        <w:t xml:space="preserve">, </w:t>
      </w:r>
      <w:r w:rsidRPr="00A25218">
        <w:t>namepattern</w:t>
      </w:r>
      <w:r w:rsidRPr="00A25218">
        <w:rPr>
          <w:lang w:val="ru-RU"/>
        </w:rPr>
        <w:t>)</w:t>
      </w:r>
      <w:r w:rsidRPr="00A25218">
        <w:rPr>
          <w:lang w:val="ru-RU"/>
        </w:rPr>
        <w:t xml:space="preserve"> // </w:t>
      </w:r>
      <w:r>
        <w:rPr>
          <w:lang w:val="ru-RU"/>
        </w:rPr>
        <w:t>метод</w:t>
      </w:r>
      <w:r w:rsidRPr="00A25218">
        <w:rPr>
          <w:lang w:val="ru-RU"/>
        </w:rPr>
        <w:t xml:space="preserve"> </w:t>
      </w:r>
      <w:r>
        <w:rPr>
          <w:lang w:val="ru-RU"/>
        </w:rPr>
        <w:t>читает</w:t>
      </w:r>
      <w:r w:rsidRPr="00A25218">
        <w:rPr>
          <w:lang w:val="ru-RU"/>
        </w:rPr>
        <w:t xml:space="preserve"> </w:t>
      </w:r>
      <w:r>
        <w:rPr>
          <w:lang w:val="ru-RU"/>
        </w:rPr>
        <w:t>файлы</w:t>
      </w:r>
      <w:r w:rsidRPr="00A25218">
        <w:rPr>
          <w:lang w:val="ru-RU"/>
        </w:rPr>
        <w:t xml:space="preserve"> </w:t>
      </w:r>
      <w:r>
        <w:rPr>
          <w:lang w:val="ru-RU"/>
        </w:rPr>
        <w:t>с</w:t>
      </w:r>
      <w:r w:rsidRPr="00A25218">
        <w:rPr>
          <w:lang w:val="ru-RU"/>
        </w:rPr>
        <w:t xml:space="preserve"> </w:t>
      </w:r>
      <w:r>
        <w:rPr>
          <w:lang w:val="ru-RU"/>
        </w:rPr>
        <w:t>программами и директории</w:t>
      </w:r>
      <w:r w:rsidRPr="00A25218">
        <w:rPr>
          <w:lang w:val="ru-RU"/>
        </w:rPr>
        <w:t xml:space="preserve"> </w:t>
      </w:r>
      <w:r>
        <w:rPr>
          <w:lang w:val="ru-RU"/>
        </w:rPr>
        <w:t>и</w:t>
      </w:r>
      <w:r w:rsidRPr="00A25218">
        <w:rPr>
          <w:lang w:val="ru-RU"/>
        </w:rPr>
        <w:t xml:space="preserve"> </w:t>
      </w:r>
      <w:r>
        <w:rPr>
          <w:lang w:val="ru-RU"/>
        </w:rPr>
        <w:t>возвращает их в виде массива строк</w:t>
      </w:r>
    </w:p>
    <w:p w14:paraId="5793B669" w14:textId="2F674AF7" w:rsidR="00A25218" w:rsidRDefault="00A25218" w:rsidP="00A25218">
      <w:pPr>
        <w:pStyle w:val="-0"/>
        <w:ind w:firstLine="703"/>
        <w:rPr>
          <w:b/>
          <w:bCs/>
        </w:rPr>
      </w:pPr>
      <w:r>
        <w:rPr>
          <w:b/>
          <w:bCs/>
          <w:lang w:val="ru-RU"/>
        </w:rPr>
        <w:t xml:space="preserve">Класс </w:t>
      </w:r>
      <w:r>
        <w:rPr>
          <w:b/>
          <w:bCs/>
        </w:rPr>
        <w:t>LexicalAnalyzer</w:t>
      </w:r>
    </w:p>
    <w:p w14:paraId="28B3BAA0" w14:textId="5E73770D" w:rsidR="00A25218" w:rsidRDefault="00A25218" w:rsidP="00A25218">
      <w:pPr>
        <w:pStyle w:val="-0"/>
        <w:ind w:firstLine="700"/>
        <w:rPr>
          <w:lang w:val="ru-RU"/>
        </w:rPr>
      </w:pPr>
      <w:r w:rsidRPr="00A25218">
        <w:rPr>
          <w:lang w:val="ru-RU"/>
        </w:rPr>
        <w:t>check(str)</w:t>
      </w:r>
      <w:r>
        <w:rPr>
          <w:lang w:val="ru-RU"/>
        </w:rPr>
        <w:t xml:space="preserve"> // метод проверяет строку на наличие недопустимых символов</w:t>
      </w:r>
    </w:p>
    <w:p w14:paraId="0EAB28FC" w14:textId="7C1E51E8" w:rsidR="00A25218" w:rsidRPr="005A7F27" w:rsidRDefault="00A25218" w:rsidP="00A25218">
      <w:pPr>
        <w:pStyle w:val="-0"/>
        <w:ind w:firstLine="700"/>
        <w:rPr>
          <w:lang w:val="ru-RU"/>
        </w:rPr>
      </w:pPr>
      <w:r w:rsidRPr="005A7F27">
        <w:t>deletecomments</w:t>
      </w:r>
      <w:r w:rsidRPr="005A7F27">
        <w:rPr>
          <w:lang w:val="ru-RU"/>
        </w:rPr>
        <w:t>(</w:t>
      </w:r>
      <w:r w:rsidRPr="005A7F27">
        <w:t>instr</w:t>
      </w:r>
      <w:r w:rsidRPr="005A7F27">
        <w:rPr>
          <w:lang w:val="ru-RU"/>
        </w:rPr>
        <w:t>)</w:t>
      </w:r>
      <w:r w:rsidRPr="005A7F27">
        <w:rPr>
          <w:lang w:val="ru-RU"/>
        </w:rPr>
        <w:t xml:space="preserve"> // </w:t>
      </w:r>
      <w:r w:rsidR="005A7F27">
        <w:rPr>
          <w:lang w:val="ru-RU"/>
        </w:rPr>
        <w:t>метод</w:t>
      </w:r>
      <w:r w:rsidR="005A7F27" w:rsidRPr="005A7F27">
        <w:rPr>
          <w:lang w:val="ru-RU"/>
        </w:rPr>
        <w:t xml:space="preserve"> </w:t>
      </w:r>
      <w:r w:rsidR="005A7F27">
        <w:rPr>
          <w:lang w:val="ru-RU"/>
        </w:rPr>
        <w:t>удаляет</w:t>
      </w:r>
      <w:r w:rsidR="005A7F27" w:rsidRPr="005A7F27">
        <w:rPr>
          <w:lang w:val="ru-RU"/>
        </w:rPr>
        <w:t xml:space="preserve"> </w:t>
      </w:r>
      <w:r w:rsidR="005A7F27">
        <w:rPr>
          <w:lang w:val="ru-RU"/>
        </w:rPr>
        <w:t>комментарии из текста программы</w:t>
      </w:r>
    </w:p>
    <w:p w14:paraId="507754C6" w14:textId="6D7366C2" w:rsidR="00A25218" w:rsidRDefault="005A7F27" w:rsidP="00A25218">
      <w:pPr>
        <w:pStyle w:val="-0"/>
        <w:ind w:firstLine="700"/>
        <w:rPr>
          <w:lang w:val="ru-RU"/>
        </w:rPr>
      </w:pPr>
      <w:r w:rsidRPr="005A7F27">
        <w:t>skan</w:t>
      </w:r>
      <w:r w:rsidRPr="005A7F27">
        <w:rPr>
          <w:lang w:val="ru-RU"/>
        </w:rPr>
        <w:t>(</w:t>
      </w:r>
      <w:r w:rsidRPr="005A7F27">
        <w:t>indata</w:t>
      </w:r>
      <w:r w:rsidRPr="005A7F27">
        <w:rPr>
          <w:lang w:val="ru-RU"/>
        </w:rPr>
        <w:t>)</w:t>
      </w:r>
      <w:r w:rsidR="00A25218">
        <w:rPr>
          <w:lang w:val="ru-RU"/>
        </w:rPr>
        <w:t xml:space="preserve"> // метод возвращает множество токенов входной цепочки.</w:t>
      </w:r>
    </w:p>
    <w:p w14:paraId="306D4FEA" w14:textId="3C3A3325" w:rsidR="005A7F27" w:rsidRPr="005A7F27" w:rsidRDefault="005A7F27" w:rsidP="005A7F27">
      <w:pPr>
        <w:pStyle w:val="-0"/>
        <w:ind w:firstLine="703"/>
        <w:rPr>
          <w:b/>
          <w:bCs/>
          <w:lang w:val="ru-RU"/>
        </w:rPr>
      </w:pPr>
      <w:r>
        <w:rPr>
          <w:b/>
          <w:bCs/>
          <w:lang w:val="ru-RU"/>
        </w:rPr>
        <w:t xml:space="preserve">Класс </w:t>
      </w:r>
      <w:r>
        <w:rPr>
          <w:b/>
          <w:bCs/>
        </w:rPr>
        <w:t>Env</w:t>
      </w:r>
    </w:p>
    <w:p w14:paraId="7F3A1D61" w14:textId="45B9C949" w:rsidR="005A7F27" w:rsidRDefault="005A7F27" w:rsidP="005A7F27">
      <w:pPr>
        <w:pStyle w:val="-0"/>
        <w:ind w:firstLine="700"/>
        <w:rPr>
          <w:lang w:val="ru-RU"/>
        </w:rPr>
      </w:pPr>
      <w:r w:rsidRPr="005A7F27">
        <w:t>insertnewscope</w:t>
      </w:r>
      <w:r w:rsidRPr="005A7F27">
        <w:rPr>
          <w:lang w:val="ru-RU"/>
        </w:rPr>
        <w:t>(</w:t>
      </w:r>
      <w:r w:rsidRPr="005A7F27">
        <w:t>ptr</w:t>
      </w:r>
      <w:r w:rsidRPr="005A7F27">
        <w:rPr>
          <w:lang w:val="ru-RU"/>
        </w:rPr>
        <w:t xml:space="preserve">) // </w:t>
      </w:r>
      <w:r>
        <w:rPr>
          <w:lang w:val="ru-RU"/>
        </w:rPr>
        <w:t>добавляет новую таблицу имен в текущее окружение</w:t>
      </w:r>
    </w:p>
    <w:p w14:paraId="036BD86E" w14:textId="3BB69356" w:rsidR="005A7F27" w:rsidRPr="005A7F27" w:rsidRDefault="005A7F27" w:rsidP="005A7F27">
      <w:pPr>
        <w:pStyle w:val="-0"/>
        <w:ind w:firstLine="700"/>
        <w:rPr>
          <w:lang w:val="ru-RU"/>
        </w:rPr>
      </w:pPr>
      <w:r w:rsidRPr="005A7F27">
        <w:t>searchelem</w:t>
      </w:r>
      <w:r w:rsidRPr="005A7F27">
        <w:rPr>
          <w:lang w:val="ru-RU"/>
        </w:rPr>
        <w:t>(</w:t>
      </w:r>
      <w:r w:rsidRPr="005A7F27">
        <w:t>ptr</w:t>
      </w:r>
      <w:r w:rsidRPr="005A7F27">
        <w:rPr>
          <w:lang w:val="ru-RU"/>
        </w:rPr>
        <w:t xml:space="preserve">, </w:t>
      </w:r>
      <w:r w:rsidRPr="005A7F27">
        <w:t>id</w:t>
      </w:r>
      <w:r w:rsidRPr="005A7F27">
        <w:rPr>
          <w:lang w:val="ru-RU"/>
        </w:rPr>
        <w:t>)</w:t>
      </w:r>
      <w:r w:rsidRPr="005A7F27">
        <w:rPr>
          <w:lang w:val="ru-RU"/>
        </w:rPr>
        <w:t xml:space="preserve"> // </w:t>
      </w:r>
      <w:r>
        <w:rPr>
          <w:lang w:val="ru-RU"/>
        </w:rPr>
        <w:t>поиск</w:t>
      </w:r>
      <w:r w:rsidRPr="005A7F27">
        <w:rPr>
          <w:lang w:val="ru-RU"/>
        </w:rPr>
        <w:t xml:space="preserve"> </w:t>
      </w:r>
      <w:r>
        <w:rPr>
          <w:lang w:val="ru-RU"/>
        </w:rPr>
        <w:t>иденификатора в текущем окружении</w:t>
      </w:r>
    </w:p>
    <w:p w14:paraId="69A0C433" w14:textId="77777777" w:rsidR="00A25218" w:rsidRPr="005A7F27" w:rsidRDefault="00A25218" w:rsidP="00A25218">
      <w:pPr>
        <w:pStyle w:val="-0"/>
        <w:ind w:firstLine="700"/>
        <w:rPr>
          <w:lang w:val="ru-RU"/>
        </w:rPr>
      </w:pPr>
    </w:p>
    <w:p w14:paraId="25EDAE72" w14:textId="0D9ADCFE" w:rsidR="001C6A20" w:rsidRPr="00A25218" w:rsidRDefault="00740C1A">
      <w:pPr>
        <w:pStyle w:val="-0"/>
        <w:ind w:firstLine="703"/>
        <w:rPr>
          <w:b/>
          <w:bCs/>
        </w:rPr>
      </w:pPr>
      <w:r>
        <w:rPr>
          <w:b/>
          <w:bCs/>
          <w:lang w:val="ru-RU"/>
        </w:rPr>
        <w:t>Класс</w:t>
      </w:r>
      <w:r w:rsidRPr="00A25218">
        <w:rPr>
          <w:b/>
          <w:bCs/>
        </w:rPr>
        <w:t xml:space="preserve"> </w:t>
      </w:r>
      <w:r>
        <w:rPr>
          <w:b/>
          <w:bCs/>
        </w:rPr>
        <w:t>SyntaxAnalyzer</w:t>
      </w:r>
    </w:p>
    <w:p w14:paraId="642058DF" w14:textId="67F72737" w:rsidR="002F592E" w:rsidRDefault="005A7F27">
      <w:pPr>
        <w:pStyle w:val="-0"/>
        <w:ind w:firstLine="700"/>
      </w:pPr>
      <w:r w:rsidRPr="005A7F27">
        <w:t>earley</w:t>
      </w:r>
      <w:r w:rsidRPr="002F592E">
        <w:t>(</w:t>
      </w:r>
      <w:r w:rsidRPr="005A7F27">
        <w:t>rule</w:t>
      </w:r>
      <w:r w:rsidRPr="002F592E">
        <w:t xml:space="preserve">, </w:t>
      </w:r>
      <w:r w:rsidRPr="005A7F27">
        <w:t>text</w:t>
      </w:r>
      <w:r w:rsidRPr="002F592E">
        <w:t>)</w:t>
      </w:r>
      <w:r w:rsidR="00740C1A" w:rsidRPr="002F592E">
        <w:t xml:space="preserve"> // </w:t>
      </w:r>
      <w:r w:rsidR="00740C1A">
        <w:rPr>
          <w:lang w:val="ru-RU"/>
        </w:rPr>
        <w:t>метод</w:t>
      </w:r>
      <w:r w:rsidR="00740C1A" w:rsidRPr="002F592E">
        <w:t xml:space="preserve"> </w:t>
      </w:r>
      <w:r w:rsidR="00740C1A">
        <w:rPr>
          <w:lang w:val="ru-RU"/>
        </w:rPr>
        <w:t>возвращает</w:t>
      </w:r>
      <w:r w:rsidR="00740C1A" w:rsidRPr="002F592E">
        <w:t xml:space="preserve"> </w:t>
      </w:r>
      <w:r>
        <w:rPr>
          <w:lang w:val="ru-RU"/>
        </w:rPr>
        <w:t>список</w:t>
      </w:r>
      <w:r w:rsidRPr="002F592E">
        <w:t xml:space="preserve"> </w:t>
      </w:r>
      <w:r>
        <w:rPr>
          <w:lang w:val="ru-RU"/>
        </w:rPr>
        <w:t>разбора</w:t>
      </w:r>
      <w:r w:rsidR="002F592E" w:rsidRPr="002F592E">
        <w:t xml:space="preserve"> </w:t>
      </w:r>
      <w:r w:rsidR="002F592E">
        <w:rPr>
          <w:lang w:val="ru-RU"/>
        </w:rPr>
        <w:t>цепочки</w:t>
      </w:r>
      <w:r w:rsidR="002F592E" w:rsidRPr="002F592E">
        <w:t xml:space="preserve"> </w:t>
      </w:r>
      <w:r w:rsidR="002F592E" w:rsidRPr="005A7F27">
        <w:t>text</w:t>
      </w:r>
      <w:r w:rsidR="002F592E" w:rsidRPr="002F592E">
        <w:t xml:space="preserve">, </w:t>
      </w:r>
      <w:r w:rsidR="002F592E">
        <w:rPr>
          <w:lang w:val="ru-RU"/>
        </w:rPr>
        <w:t>где</w:t>
      </w:r>
      <w:r w:rsidR="002F592E" w:rsidRPr="002F592E">
        <w:t xml:space="preserve"> </w:t>
      </w:r>
      <w:r w:rsidR="002F592E" w:rsidRPr="005A7F27">
        <w:t>rule</w:t>
      </w:r>
      <w:r w:rsidRPr="002F592E">
        <w:t xml:space="preserve"> – </w:t>
      </w:r>
      <w:r>
        <w:rPr>
          <w:lang w:val="ru-RU"/>
        </w:rPr>
        <w:t>аксиома</w:t>
      </w:r>
      <w:r w:rsidRPr="002F592E">
        <w:t xml:space="preserve"> </w:t>
      </w:r>
      <w:r>
        <w:rPr>
          <w:lang w:val="ru-RU"/>
        </w:rPr>
        <w:t>грамматики</w:t>
      </w:r>
      <w:r w:rsidR="002F592E" w:rsidRPr="002F592E">
        <w:t>.</w:t>
      </w:r>
    </w:p>
    <w:p w14:paraId="2A4A1D9D" w14:textId="265D82B1" w:rsidR="001C6A20" w:rsidRPr="002F592E" w:rsidRDefault="002F592E">
      <w:pPr>
        <w:pStyle w:val="-0"/>
        <w:ind w:firstLine="700"/>
        <w:rPr>
          <w:lang w:val="ru-RU"/>
        </w:rPr>
      </w:pPr>
      <w:r w:rsidRPr="002F592E">
        <w:t>right</w:t>
      </w:r>
      <w:r w:rsidRPr="002F592E">
        <w:rPr>
          <w:lang w:val="ru-RU"/>
        </w:rPr>
        <w:t>_</w:t>
      </w:r>
      <w:r w:rsidRPr="002F592E">
        <w:t>parsing</w:t>
      </w:r>
      <w:r w:rsidRPr="002F592E">
        <w:rPr>
          <w:lang w:val="ru-RU"/>
        </w:rPr>
        <w:t>(</w:t>
      </w:r>
      <w:r w:rsidRPr="002F592E">
        <w:t>table</w:t>
      </w:r>
      <w:r w:rsidRPr="002F592E">
        <w:rPr>
          <w:lang w:val="ru-RU"/>
        </w:rPr>
        <w:t>)</w:t>
      </w:r>
      <w:r w:rsidRPr="002F592E">
        <w:rPr>
          <w:lang w:val="ru-RU"/>
        </w:rPr>
        <w:t xml:space="preserve"> // </w:t>
      </w:r>
      <w:r>
        <w:rPr>
          <w:lang w:val="ru-RU"/>
        </w:rPr>
        <w:t>метод</w:t>
      </w:r>
      <w:r w:rsidRPr="002F592E">
        <w:rPr>
          <w:lang w:val="ru-RU"/>
        </w:rPr>
        <w:t xml:space="preserve"> </w:t>
      </w:r>
      <w:r>
        <w:rPr>
          <w:lang w:val="ru-RU"/>
        </w:rPr>
        <w:t xml:space="preserve">возвращает список правил – правый разбор цепочки, для которой составлен список разбора </w:t>
      </w:r>
      <w:r w:rsidRPr="002F592E">
        <w:t>table</w:t>
      </w:r>
      <w:r>
        <w:rPr>
          <w:lang w:val="ru-RU"/>
        </w:rPr>
        <w:t>.</w:t>
      </w:r>
    </w:p>
    <w:p w14:paraId="785ECD79" w14:textId="77777777" w:rsidR="001C6A20" w:rsidRPr="005A7F27" w:rsidRDefault="00740C1A">
      <w:pPr>
        <w:pStyle w:val="-0"/>
        <w:ind w:firstLine="703"/>
        <w:rPr>
          <w:b/>
          <w:bCs/>
        </w:rPr>
      </w:pPr>
      <w:r>
        <w:rPr>
          <w:b/>
          <w:bCs/>
          <w:lang w:val="ru-RU"/>
        </w:rPr>
        <w:t>Класс</w:t>
      </w:r>
      <w:r w:rsidRPr="005A7F27">
        <w:rPr>
          <w:b/>
          <w:bCs/>
        </w:rPr>
        <w:t xml:space="preserve"> </w:t>
      </w:r>
      <w:r>
        <w:rPr>
          <w:b/>
          <w:bCs/>
        </w:rPr>
        <w:t>Grammar</w:t>
      </w:r>
    </w:p>
    <w:p w14:paraId="67FD990F" w14:textId="77777777" w:rsidR="001C6A20" w:rsidRDefault="00740C1A">
      <w:pPr>
        <w:pStyle w:val="-0"/>
        <w:ind w:firstLine="700"/>
        <w:rPr>
          <w:lang w:val="ru-RU"/>
        </w:rPr>
      </w:pPr>
      <w:r>
        <w:t>getTerminal</w:t>
      </w:r>
      <w:r>
        <w:rPr>
          <w:lang w:val="ru-RU"/>
        </w:rPr>
        <w:t>() // метод возвращает множество терминальных символов грамматики.</w:t>
      </w:r>
    </w:p>
    <w:p w14:paraId="06E5C944" w14:textId="77777777" w:rsidR="001C6A20" w:rsidRDefault="00740C1A">
      <w:pPr>
        <w:pStyle w:val="-0"/>
        <w:ind w:firstLine="700"/>
        <w:rPr>
          <w:lang w:val="ru-RU"/>
        </w:rPr>
      </w:pPr>
      <w:r>
        <w:lastRenderedPageBreak/>
        <w:t>getNonterminal</w:t>
      </w:r>
      <w:r>
        <w:rPr>
          <w:lang w:val="ru-RU"/>
        </w:rPr>
        <w:t>() // метод возвращает множество нетерминальных символов грамматики.</w:t>
      </w:r>
    </w:p>
    <w:p w14:paraId="3866F000" w14:textId="77777777" w:rsidR="001C6A20" w:rsidRDefault="00740C1A">
      <w:pPr>
        <w:pStyle w:val="-0"/>
        <w:ind w:firstLine="700"/>
        <w:rPr>
          <w:lang w:val="ru-RU"/>
        </w:rPr>
      </w:pPr>
      <w:r>
        <w:t>getAxiom</w:t>
      </w:r>
      <w:r>
        <w:rPr>
          <w:lang w:val="ru-RU"/>
        </w:rPr>
        <w:t>() // метод возвращает начальный символ грамматики.</w:t>
      </w:r>
    </w:p>
    <w:p w14:paraId="6011EF9D" w14:textId="77777777" w:rsidR="001C6A20" w:rsidRDefault="00740C1A">
      <w:pPr>
        <w:pStyle w:val="-0"/>
        <w:ind w:firstLine="700"/>
        <w:rPr>
          <w:lang w:val="ru-RU"/>
        </w:rPr>
      </w:pPr>
      <w:r>
        <w:t>getRules</w:t>
      </w:r>
      <w:r>
        <w:rPr>
          <w:lang w:val="ru-RU"/>
        </w:rPr>
        <w:t>() // метод возвращает множество правил вывода грамматики.</w:t>
      </w:r>
    </w:p>
    <w:p w14:paraId="2B223C0B" w14:textId="77777777" w:rsidR="001C6A20" w:rsidRDefault="00740C1A">
      <w:pPr>
        <w:pStyle w:val="-0"/>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14:paraId="5B663BF3" w14:textId="77777777" w:rsidR="001C6A20" w:rsidRDefault="00740C1A">
      <w:pPr>
        <w:pStyle w:val="-0"/>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14:paraId="7C16BDD4" w14:textId="77777777" w:rsidR="001C6A20" w:rsidRDefault="00740C1A">
      <w:pPr>
        <w:pStyle w:val="-0"/>
        <w:ind w:firstLine="700"/>
        <w:rPr>
          <w:lang w:val="ru-RU"/>
        </w:rPr>
      </w:pPr>
      <w:r>
        <w:t>setAxiom</w:t>
      </w:r>
      <w:r>
        <w:rPr>
          <w:lang w:val="ru-RU"/>
        </w:rPr>
        <w:t>(</w:t>
      </w:r>
      <w:r>
        <w:t>newAxiom</w:t>
      </w:r>
      <w:r>
        <w:rPr>
          <w:lang w:val="ru-RU"/>
        </w:rPr>
        <w:t>) // метод устанавливает начальный символ грамматики.</w:t>
      </w:r>
    </w:p>
    <w:p w14:paraId="0F7D6514" w14:textId="77777777" w:rsidR="001C6A20" w:rsidRDefault="00740C1A">
      <w:pPr>
        <w:pStyle w:val="-0"/>
        <w:ind w:firstLine="700"/>
        <w:rPr>
          <w:lang w:val="ru-RU"/>
        </w:rPr>
      </w:pPr>
      <w:r>
        <w:t>setRules</w:t>
      </w:r>
      <w:r>
        <w:rPr>
          <w:lang w:val="ru-RU"/>
        </w:rPr>
        <w:t>(</w:t>
      </w:r>
      <w:r>
        <w:t>newRules</w:t>
      </w:r>
      <w:r>
        <w:rPr>
          <w:lang w:val="ru-RU"/>
        </w:rPr>
        <w:t>) // метод устанавливает множество правил вывода грамматики.</w:t>
      </w:r>
    </w:p>
    <w:p w14:paraId="4CC2EF7E" w14:textId="4E2A1EBF" w:rsidR="001C6A20" w:rsidRPr="002F592E" w:rsidRDefault="00740C1A" w:rsidP="002F592E">
      <w:pPr>
        <w:pStyle w:val="-0"/>
        <w:ind w:firstLine="700"/>
        <w:rPr>
          <w:lang w:val="ru-RU"/>
        </w:rPr>
      </w:pPr>
      <w:r>
        <w:t>getRuleNumber</w:t>
      </w:r>
      <w:r>
        <w:rPr>
          <w:lang w:val="ru-RU"/>
        </w:rPr>
        <w:t>(</w:t>
      </w:r>
      <w:r>
        <w:t>rule</w:t>
      </w:r>
      <w:r>
        <w:rPr>
          <w:lang w:val="ru-RU"/>
        </w:rPr>
        <w:t>) // метод возвращает номер правила.</w:t>
      </w:r>
    </w:p>
    <w:p w14:paraId="6D6A8492" w14:textId="77777777" w:rsidR="001C6A20" w:rsidRPr="002F592E" w:rsidRDefault="00740C1A">
      <w:pPr>
        <w:pStyle w:val="-0"/>
        <w:ind w:firstLine="703"/>
        <w:rPr>
          <w:b/>
          <w:bCs/>
          <w:lang w:val="ru-RU"/>
        </w:rPr>
      </w:pPr>
      <w:r>
        <w:rPr>
          <w:b/>
          <w:bCs/>
          <w:lang w:val="ru-RU"/>
        </w:rPr>
        <w:t>Класс</w:t>
      </w:r>
      <w:r w:rsidRPr="002F592E">
        <w:rPr>
          <w:b/>
          <w:bCs/>
          <w:lang w:val="ru-RU"/>
        </w:rPr>
        <w:t xml:space="preserve"> </w:t>
      </w:r>
      <w:r>
        <w:rPr>
          <w:b/>
          <w:bCs/>
        </w:rPr>
        <w:t>State</w:t>
      </w:r>
    </w:p>
    <w:p w14:paraId="4E39DAA3" w14:textId="09EED0D4" w:rsidR="001C6A20" w:rsidRPr="002F592E" w:rsidRDefault="002F592E">
      <w:pPr>
        <w:pStyle w:val="-0"/>
        <w:ind w:firstLine="700"/>
        <w:rPr>
          <w:lang w:val="ru-RU"/>
        </w:rPr>
      </w:pPr>
      <w:r w:rsidRPr="002F592E">
        <w:t>completed</w:t>
      </w:r>
      <w:r w:rsidRPr="002F592E">
        <w:rPr>
          <w:lang w:val="ru-RU"/>
        </w:rPr>
        <w:t>()</w:t>
      </w:r>
      <w:r>
        <w:rPr>
          <w:lang w:val="ru-RU"/>
        </w:rPr>
        <w:t xml:space="preserve"> // возвращает </w:t>
      </w:r>
      <w:r>
        <w:t>true</w:t>
      </w:r>
      <w:r w:rsidRPr="002F592E">
        <w:rPr>
          <w:lang w:val="ru-RU"/>
        </w:rPr>
        <w:t xml:space="preserve">, </w:t>
      </w:r>
      <w:r>
        <w:rPr>
          <w:lang w:val="ru-RU"/>
        </w:rPr>
        <w:t xml:space="preserve">если точка на конце, иначе </w:t>
      </w:r>
      <w:r>
        <w:t>false</w:t>
      </w:r>
      <w:r>
        <w:rPr>
          <w:lang w:val="ru-RU"/>
        </w:rPr>
        <w:t>.</w:t>
      </w:r>
    </w:p>
    <w:p w14:paraId="1E44C2C9" w14:textId="29CE0233" w:rsidR="002F592E" w:rsidRDefault="002F592E">
      <w:pPr>
        <w:pStyle w:val="-0"/>
        <w:ind w:firstLine="700"/>
        <w:rPr>
          <w:lang w:val="ru-RU"/>
        </w:rPr>
      </w:pPr>
      <w:r w:rsidRPr="002F592E">
        <w:rPr>
          <w:lang w:val="ru-RU"/>
        </w:rPr>
        <w:t>next_term():</w:t>
      </w:r>
      <w:r>
        <w:rPr>
          <w:lang w:val="ru-RU"/>
        </w:rPr>
        <w:t xml:space="preserve"> // сдвигает точку на одну позицию вправо.</w:t>
      </w:r>
    </w:p>
    <w:p w14:paraId="7832E400" w14:textId="5C900658" w:rsidR="002F592E" w:rsidRDefault="002F592E">
      <w:pPr>
        <w:pStyle w:val="-0"/>
        <w:ind w:firstLine="700"/>
        <w:rPr>
          <w:lang w:val="ru-RU"/>
        </w:rPr>
      </w:pPr>
      <w:r w:rsidRPr="002F592E">
        <w:rPr>
          <w:lang w:val="ru-RU"/>
        </w:rPr>
        <w:t>getindexXk(xk):</w:t>
      </w:r>
      <w:r>
        <w:rPr>
          <w:lang w:val="ru-RU"/>
        </w:rPr>
        <w:t xml:space="preserve">// возвращает индекс символа </w:t>
      </w:r>
      <w:r>
        <w:t>xk</w:t>
      </w:r>
      <w:r w:rsidRPr="002F592E">
        <w:rPr>
          <w:lang w:val="ru-RU"/>
        </w:rPr>
        <w:t xml:space="preserve"> </w:t>
      </w:r>
      <w:r>
        <w:rPr>
          <w:lang w:val="ru-RU"/>
        </w:rPr>
        <w:t>в состоянии, если такой символ отсутствует, то -1.</w:t>
      </w:r>
    </w:p>
    <w:p w14:paraId="4C4BD3F1" w14:textId="08701391" w:rsidR="002F592E" w:rsidRPr="002F592E" w:rsidRDefault="002F592E" w:rsidP="002F592E">
      <w:pPr>
        <w:pStyle w:val="-0"/>
        <w:ind w:firstLine="703"/>
        <w:rPr>
          <w:b/>
          <w:bCs/>
          <w:lang w:val="ru-RU"/>
        </w:rPr>
      </w:pPr>
      <w:r>
        <w:rPr>
          <w:b/>
          <w:bCs/>
          <w:lang w:val="ru-RU"/>
        </w:rPr>
        <w:t>Класс</w:t>
      </w:r>
      <w:r w:rsidRPr="002F592E">
        <w:rPr>
          <w:b/>
          <w:bCs/>
          <w:lang w:val="ru-RU"/>
        </w:rPr>
        <w:t xml:space="preserve"> </w:t>
      </w:r>
      <w:r>
        <w:rPr>
          <w:b/>
          <w:bCs/>
        </w:rPr>
        <w:t>Rule</w:t>
      </w:r>
    </w:p>
    <w:p w14:paraId="140E9327" w14:textId="670D7282" w:rsidR="002F592E" w:rsidRDefault="002F592E" w:rsidP="002F592E">
      <w:pPr>
        <w:pStyle w:val="-0"/>
        <w:ind w:firstLine="700"/>
        <w:rPr>
          <w:lang w:val="ru-RU"/>
        </w:rPr>
      </w:pPr>
      <w:r>
        <w:t>add</w:t>
      </w:r>
      <w:r w:rsidRPr="002F592E">
        <w:rPr>
          <w:lang w:val="ru-RU"/>
        </w:rPr>
        <w:t>(productions)</w:t>
      </w:r>
      <w:r>
        <w:rPr>
          <w:lang w:val="ru-RU"/>
        </w:rPr>
        <w:t xml:space="preserve"> // </w:t>
      </w:r>
      <w:r>
        <w:rPr>
          <w:lang w:val="ru-RU"/>
        </w:rPr>
        <w:t xml:space="preserve">добавляет к правилу правые части </w:t>
      </w:r>
      <w:r w:rsidRPr="002F592E">
        <w:rPr>
          <w:lang w:val="ru-RU"/>
        </w:rPr>
        <w:t>productions</w:t>
      </w:r>
      <w:r>
        <w:rPr>
          <w:lang w:val="ru-RU"/>
        </w:rPr>
        <w:t>.</w:t>
      </w:r>
    </w:p>
    <w:p w14:paraId="1C50369D" w14:textId="77777777" w:rsidR="002F592E" w:rsidRPr="002F592E" w:rsidRDefault="002F592E">
      <w:pPr>
        <w:pStyle w:val="-0"/>
        <w:ind w:firstLine="700"/>
        <w:rPr>
          <w:lang w:val="ru-RU"/>
        </w:rPr>
      </w:pPr>
    </w:p>
    <w:p w14:paraId="1A970816" w14:textId="77777777" w:rsidR="001C6A20" w:rsidRDefault="00740C1A">
      <w:pPr>
        <w:pStyle w:val="-0"/>
        <w:keepNext/>
        <w:ind w:left="-567" w:firstLineChars="0" w:firstLine="0"/>
      </w:pPr>
      <w:r>
        <w:rPr>
          <w:noProof/>
          <w:lang w:val="ru-RU" w:eastAsia="ru-RU"/>
        </w:rPr>
        <w:lastRenderedPageBreak/>
        <w:drawing>
          <wp:inline distT="0" distB="0" distL="0" distR="0" wp14:anchorId="1FF69F10" wp14:editId="4E9ED640">
            <wp:extent cx="6408420" cy="4962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25962" cy="4975933"/>
                    </a:xfrm>
                    <a:prstGeom prst="rect">
                      <a:avLst/>
                    </a:prstGeom>
                  </pic:spPr>
                </pic:pic>
              </a:graphicData>
            </a:graphic>
          </wp:inline>
        </w:drawing>
      </w:r>
    </w:p>
    <w:p w14:paraId="2F1DE5E5" w14:textId="77777777" w:rsidR="001C6A20" w:rsidRDefault="00740C1A">
      <w:pPr>
        <w:pStyle w:val="af5"/>
      </w:pPr>
      <w:r>
        <w:t xml:space="preserve">Рисунок </w:t>
      </w:r>
      <w:fldSimple w:instr=" SEQ Рисунок \* ARABIC ">
        <w:r>
          <w:t>9</w:t>
        </w:r>
      </w:fldSimple>
      <w:r>
        <w:t xml:space="preserve"> – Диаграмма классов синтаксического анализатора</w:t>
      </w:r>
    </w:p>
    <w:p w14:paraId="29095AFC" w14:textId="77777777"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14:paraId="66F43263" w14:textId="77777777" w:rsidR="001C6A20" w:rsidRDefault="00740C1A">
      <w:pPr>
        <w:pStyle w:val="-0"/>
        <w:ind w:firstLine="703"/>
        <w:rPr>
          <w:b/>
          <w:bCs/>
          <w:lang w:val="ru-RU"/>
        </w:rPr>
      </w:pPr>
      <w:r>
        <w:rPr>
          <w:b/>
          <w:bCs/>
          <w:lang w:val="ru-RU"/>
        </w:rPr>
        <w:lastRenderedPageBreak/>
        <w:t>Проект алгоритма Эрли</w:t>
      </w:r>
    </w:p>
    <w:p w14:paraId="413DECB0" w14:textId="77777777" w:rsidR="001C6A20" w:rsidRDefault="00740C1A">
      <w:pPr>
        <w:pStyle w:val="af5"/>
        <w:keepNext/>
      </w:pPr>
      <w:r>
        <w:rPr>
          <w:noProof/>
        </w:rPr>
        <w:drawing>
          <wp:inline distT="0" distB="0" distL="0" distR="0" wp14:anchorId="7E4F2683" wp14:editId="3D85660D">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14:paraId="7FADE4EA" w14:textId="77777777" w:rsidR="001C6A20" w:rsidRDefault="00740C1A">
      <w:pPr>
        <w:pStyle w:val="af5"/>
        <w:jc w:val="both"/>
      </w:pPr>
      <w:r>
        <w:t xml:space="preserve">Рисунок </w:t>
      </w:r>
      <w:fldSimple w:instr=" SEQ Рисунок \* ARABIC ">
        <w:r>
          <w:t>10</w:t>
        </w:r>
      </w:fldSimple>
      <w:r>
        <w:t xml:space="preserve"> – Проект алгоритма разбора</w:t>
      </w:r>
    </w:p>
    <w:p w14:paraId="4D33E210" w14:textId="77777777" w:rsidR="001C6A20" w:rsidRDefault="00740C1A">
      <w:pPr>
        <w:keepNext/>
        <w:jc w:val="center"/>
      </w:pPr>
      <w:r>
        <w:rPr>
          <w:noProof/>
          <w:lang w:val="ru-RU" w:eastAsia="ru-RU"/>
        </w:rPr>
        <w:lastRenderedPageBreak/>
        <w:drawing>
          <wp:inline distT="0" distB="0" distL="0" distR="0" wp14:anchorId="41A8E14E" wp14:editId="06D84C59">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14:paraId="5A745FCB" w14:textId="77777777" w:rsidR="001C6A20" w:rsidRDefault="00740C1A">
      <w:pPr>
        <w:pStyle w:val="af5"/>
        <w:jc w:val="left"/>
      </w:pPr>
      <w:r>
        <w:t xml:space="preserve">Рисунок </w:t>
      </w:r>
      <w:fldSimple w:instr=" SEQ Рисунок \* ARABIC ">
        <w:r>
          <w:t>11</w:t>
        </w:r>
      </w:fldSimple>
      <w:r>
        <w:t xml:space="preserve"> – Проект алгоритма составления списка разбора</w:t>
      </w:r>
    </w:p>
    <w:p w14:paraId="3D8BE2BC" w14:textId="77777777" w:rsidR="001C6A20" w:rsidRDefault="00740C1A">
      <w:pPr>
        <w:keepNext/>
        <w:jc w:val="center"/>
      </w:pPr>
      <w:r>
        <w:rPr>
          <w:noProof/>
          <w:lang w:val="ru-RU" w:eastAsia="ru-RU"/>
        </w:rPr>
        <w:lastRenderedPageBreak/>
        <w:drawing>
          <wp:inline distT="0" distB="0" distL="0" distR="0" wp14:anchorId="32F5B219" wp14:editId="16BE32AA">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14:paraId="3A862708" w14:textId="77777777" w:rsidR="001C6A20" w:rsidRDefault="00740C1A">
      <w:pPr>
        <w:pStyle w:val="af5"/>
      </w:pPr>
      <w:r>
        <w:t xml:space="preserve">Рисунок </w:t>
      </w:r>
      <w:fldSimple w:instr=" SEQ Рисунок \* ARABIC ">
        <w:r>
          <w:t>12</w:t>
        </w:r>
      </w:fldSimple>
      <w:r>
        <w:t xml:space="preserve"> – Проект алгоритма построения разбора</w:t>
      </w:r>
    </w:p>
    <w:p w14:paraId="4794247D" w14:textId="77777777" w:rsidR="001C6A20" w:rsidRDefault="00740C1A">
      <w:pPr>
        <w:keepNext/>
      </w:pPr>
      <w:r>
        <w:rPr>
          <w:noProof/>
          <w:lang w:val="ru-RU" w:eastAsia="ru-RU"/>
        </w:rPr>
        <w:lastRenderedPageBreak/>
        <w:drawing>
          <wp:inline distT="0" distB="0" distL="0" distR="0" wp14:anchorId="19AA6579" wp14:editId="390391E6">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14:paraId="1948AD4C" w14:textId="77777777" w:rsidR="001C6A20" w:rsidRDefault="00740C1A">
      <w:pPr>
        <w:pStyle w:val="af5"/>
        <w:jc w:val="left"/>
      </w:pPr>
      <w:r>
        <w:t xml:space="preserve">Рисунок </w:t>
      </w:r>
      <w:fldSimple w:instr=" SEQ Рисунок \* ARABIC ">
        <w:r>
          <w:t>13</w:t>
        </w:r>
      </w:fldSimple>
      <w:r>
        <w:t xml:space="preserve"> – Проект процедуры </w:t>
      </w:r>
      <w:r>
        <w:rPr>
          <w:lang w:val="en-US"/>
        </w:rPr>
        <w:t>R</w:t>
      </w:r>
      <w:r>
        <w:t>(правый разбор)</w:t>
      </w:r>
    </w:p>
    <w:p w14:paraId="142D06F1" w14:textId="77777777" w:rsidR="001C6A20" w:rsidRDefault="001C6A20">
      <w:pPr>
        <w:rPr>
          <w:lang w:val="ru-RU" w:eastAsia="ru-RU"/>
        </w:rPr>
      </w:pPr>
    </w:p>
    <w:p w14:paraId="1E700639" w14:textId="77777777"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14:paraId="4AAB74CD" w14:textId="77777777" w:rsidR="001C6A20" w:rsidRDefault="00740C1A">
      <w:pPr>
        <w:pStyle w:val="-0"/>
        <w:ind w:firstLine="700"/>
        <w:rPr>
          <w:lang w:eastAsia="ru-RU"/>
        </w:rPr>
      </w:pPr>
      <w:r>
        <w:rPr>
          <w:lang w:eastAsia="ru-RU"/>
        </w:rPr>
        <w:t>public class Main{</w:t>
      </w:r>
    </w:p>
    <w:p w14:paraId="2EACA9E0" w14:textId="77777777" w:rsidR="001C6A20" w:rsidRDefault="00740C1A">
      <w:pPr>
        <w:pStyle w:val="-0"/>
        <w:ind w:left="140" w:firstLine="700"/>
        <w:rPr>
          <w:lang w:eastAsia="ru-RU"/>
        </w:rPr>
      </w:pPr>
      <w:r>
        <w:rPr>
          <w:lang w:eastAsia="ru-RU"/>
        </w:rPr>
        <w:t xml:space="preserve">public static void main(String[] args){ </w:t>
      </w:r>
    </w:p>
    <w:p w14:paraId="30FDC234" w14:textId="77777777" w:rsidR="001C6A20" w:rsidRDefault="00740C1A">
      <w:pPr>
        <w:pStyle w:val="-0"/>
        <w:ind w:left="560" w:firstLine="700"/>
        <w:rPr>
          <w:lang w:eastAsia="ru-RU"/>
        </w:rPr>
      </w:pPr>
      <w:r>
        <w:rPr>
          <w:lang w:eastAsia="ru-RU"/>
        </w:rPr>
        <w:t>System.out.print(“Hello”);</w:t>
      </w:r>
    </w:p>
    <w:p w14:paraId="121017D7" w14:textId="77777777" w:rsidR="001C6A20" w:rsidRDefault="00740C1A">
      <w:pPr>
        <w:pStyle w:val="-0"/>
        <w:ind w:left="140" w:firstLine="700"/>
        <w:rPr>
          <w:lang w:eastAsia="ru-RU"/>
        </w:rPr>
      </w:pPr>
      <w:r>
        <w:rPr>
          <w:lang w:eastAsia="ru-RU"/>
        </w:rPr>
        <w:t>}</w:t>
      </w:r>
    </w:p>
    <w:p w14:paraId="0E6F4982" w14:textId="77777777" w:rsidR="001C6A20" w:rsidRDefault="00740C1A">
      <w:pPr>
        <w:pStyle w:val="-0"/>
        <w:ind w:firstLine="700"/>
        <w:rPr>
          <w:lang w:eastAsia="ru-RU"/>
        </w:rPr>
      </w:pPr>
      <w:r>
        <w:rPr>
          <w:lang w:eastAsia="ru-RU"/>
        </w:rPr>
        <w:t>}</w:t>
      </w:r>
    </w:p>
    <w:p w14:paraId="5E63AEC1" w14:textId="77777777" w:rsidR="001C6A20" w:rsidRDefault="001C6A20">
      <w:pPr>
        <w:pStyle w:val="-0"/>
        <w:ind w:firstLineChars="89" w:firstLine="249"/>
        <w:rPr>
          <w:lang w:eastAsia="ru-RU"/>
        </w:rPr>
      </w:pPr>
    </w:p>
    <w:p w14:paraId="31341A99" w14:textId="77777777"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14:paraId="36ED3C6B" w14:textId="77777777" w:rsidR="001C6A20" w:rsidRDefault="00740C1A">
      <w:pPr>
        <w:pStyle w:val="-0"/>
        <w:keepNext/>
        <w:ind w:left="-851" w:firstLineChars="0" w:firstLine="0"/>
      </w:pPr>
      <w:r>
        <w:rPr>
          <w:noProof/>
          <w:lang w:val="ru-RU" w:eastAsia="ru-RU"/>
        </w:rPr>
        <w:drawing>
          <wp:inline distT="0" distB="0" distL="0" distR="0" wp14:anchorId="5900EE35" wp14:editId="13BF564D">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14:paraId="4633B0BC" w14:textId="77777777" w:rsidR="001C6A20" w:rsidRDefault="00740C1A">
      <w:pPr>
        <w:pStyle w:val="af5"/>
      </w:pPr>
      <w:r>
        <w:t xml:space="preserve">Рисунок </w:t>
      </w:r>
      <w:fldSimple w:instr=" SEQ Рисунок \* ARABIC ">
        <w:r>
          <w:t>14</w:t>
        </w:r>
      </w:fldSimple>
      <w:r>
        <w:t xml:space="preserve"> -Дерево разбора</w:t>
      </w:r>
    </w:p>
    <w:p w14:paraId="480FEA4C" w14:textId="77777777" w:rsidR="001C6A20" w:rsidRDefault="001C6A20">
      <w:pPr>
        <w:pStyle w:val="-0"/>
        <w:ind w:firstLine="700"/>
        <w:rPr>
          <w:lang w:val="ru-RU" w:eastAsia="ru-RU"/>
        </w:rPr>
      </w:pPr>
    </w:p>
    <w:p w14:paraId="259C42D2" w14:textId="77777777" w:rsidR="001C6A20" w:rsidRDefault="00740C1A">
      <w:pPr>
        <w:pStyle w:val="-0"/>
        <w:ind w:firstLine="703"/>
        <w:rPr>
          <w:b/>
          <w:bCs/>
          <w:lang w:val="ru-RU"/>
        </w:rPr>
      </w:pPr>
      <w:r>
        <w:rPr>
          <w:b/>
          <w:bCs/>
          <w:lang w:val="ru-RU"/>
        </w:rPr>
        <w:lastRenderedPageBreak/>
        <w:t>Ошибки синтаксичекского анализатора</w:t>
      </w:r>
    </w:p>
    <w:p w14:paraId="76BC4AA0" w14:textId="77777777"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14:paraId="67FF6A1E" w14:textId="77777777" w:rsidR="001C6A20" w:rsidRPr="00727C58" w:rsidRDefault="00740C1A" w:rsidP="00727C58">
      <w:pPr>
        <w:pStyle w:val="-"/>
        <w:numPr>
          <w:ilvl w:val="0"/>
          <w:numId w:val="22"/>
        </w:numPr>
        <w:tabs>
          <w:tab w:val="clear" w:pos="786"/>
          <w:tab w:val="left" w:pos="426"/>
        </w:tabs>
        <w:ind w:left="0" w:firstLineChars="0" w:firstLine="709"/>
        <w:rPr>
          <w:lang w:val="ru-RU"/>
        </w:rPr>
      </w:pPr>
      <w:r w:rsidRPr="00727C58">
        <w:rPr>
          <w:lang w:val="ru-RU"/>
        </w:rPr>
        <w:t>Разбор цепочки, не принадлежащей языку исходной грамматики.</w:t>
      </w:r>
    </w:p>
    <w:p w14:paraId="4C96FBEE" w14:textId="77777777" w:rsidR="001C6A20" w:rsidRDefault="001C6A20">
      <w:pPr>
        <w:rPr>
          <w:lang w:val="ru-RU" w:eastAsia="ru-RU"/>
        </w:rPr>
      </w:pPr>
    </w:p>
    <w:p w14:paraId="574BBD0A" w14:textId="7B28C899" w:rsidR="001C6A20" w:rsidRDefault="00740C1A">
      <w:pPr>
        <w:rPr>
          <w:lang w:val="ru-RU" w:eastAsia="ru-RU"/>
        </w:rPr>
      </w:pPr>
      <w:r>
        <w:rPr>
          <w:lang w:val="ru-RU" w:eastAsia="ru-RU"/>
        </w:rPr>
        <w:br w:type="page"/>
      </w:r>
    </w:p>
    <w:p w14:paraId="66A48A65" w14:textId="6786424C" w:rsidR="00B365D1" w:rsidRDefault="00B365D1" w:rsidP="00B365D1">
      <w:pPr>
        <w:pStyle w:val="a"/>
        <w:rPr>
          <w:lang w:val="ru-RU" w:eastAsia="ru-RU"/>
        </w:rPr>
      </w:pPr>
      <w:r>
        <w:rPr>
          <w:lang w:val="ru-RU" w:eastAsia="ru-RU"/>
        </w:rPr>
        <w:lastRenderedPageBreak/>
        <w:t>Фрагменты кода</w:t>
      </w:r>
    </w:p>
    <w:p w14:paraId="24AA4F47" w14:textId="3A0839D8" w:rsidR="00B365D1" w:rsidRPr="00B365D1" w:rsidRDefault="00B365D1" w:rsidP="00B365D1">
      <w:pPr>
        <w:pStyle w:val="-0"/>
        <w:ind w:firstLine="700"/>
        <w:rPr>
          <w:lang w:eastAsia="ru-RU"/>
        </w:rPr>
      </w:pPr>
      <w:r>
        <w:rPr>
          <w:lang w:eastAsia="ru-RU"/>
        </w:rPr>
        <w:t>lexicalanalyzer.py</w:t>
      </w:r>
    </w:p>
    <w:p w14:paraId="542099B8" w14:textId="77777777" w:rsidR="00B365D1" w:rsidRPr="00B365D1" w:rsidRDefault="00B365D1" w:rsidP="00B365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lang w:eastAsia="ru-RU"/>
        </w:rPr>
      </w:pP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re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sys</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.env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Env</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.lexicaltable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LexicalTable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.tok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Token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class </w:t>
      </w:r>
      <w:r w:rsidRPr="00B365D1">
        <w:rPr>
          <w:rFonts w:ascii="Courier New" w:eastAsia="Times New Roman" w:hAnsi="Courier New" w:cs="Courier New"/>
          <w:color w:val="A9B7C6"/>
          <w:lang w:eastAsia="ru-RU"/>
        </w:rPr>
        <w:t>LexicalAnalyzer: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i/>
          <w:iCs/>
          <w:color w:val="629755"/>
          <w:lang w:eastAsia="ru-RU"/>
        </w:rPr>
        <w:t>'''returns table of lexems'''</w:t>
      </w:r>
      <w:r w:rsidRPr="00B365D1">
        <w:rPr>
          <w:rFonts w:ascii="Courier New" w:eastAsia="Times New Roman" w:hAnsi="Courier New" w:cs="Courier New"/>
          <w:i/>
          <w:iCs/>
          <w:color w:val="629755"/>
          <w:lang w:eastAsia="ru-RU"/>
        </w:rPr>
        <w:br/>
        <w:t xml:space="preserve">    </w:t>
      </w:r>
      <w:r w:rsidRPr="00B365D1">
        <w:rPr>
          <w:rFonts w:ascii="Courier New" w:eastAsia="Times New Roman" w:hAnsi="Courier New" w:cs="Courier New"/>
          <w:color w:val="A9B7C6"/>
          <w:lang w:eastAsia="ru-RU"/>
        </w:rPr>
        <w:t xml:space="preserve">VALIDCHARS = </w:t>
      </w:r>
      <w:r w:rsidRPr="00B365D1">
        <w:rPr>
          <w:rFonts w:ascii="Courier New" w:eastAsia="Times New Roman" w:hAnsi="Courier New" w:cs="Courier New"/>
          <w:color w:val="6A8759"/>
          <w:lang w:eastAsia="ru-RU"/>
        </w:rPr>
        <w:t>"ABCDEFGHIJKLMNOPQRSTUVWXYZabcdefghijklmnopqrstuvwxyz1234567890+_-[]'</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6A8759"/>
          <w:lang w:eastAsia="ru-RU"/>
        </w:rPr>
        <w:t xml:space="preserve">,;-%/*~&lt;&gt;&amp;^|!.=(){} </w:t>
      </w:r>
      <w:r w:rsidRPr="00B365D1">
        <w:rPr>
          <w:rFonts w:ascii="Courier New" w:eastAsia="Times New Roman" w:hAnsi="Courier New" w:cs="Courier New"/>
          <w:color w:val="CC7832"/>
          <w:lang w:eastAsia="ru-RU"/>
        </w:rPr>
        <w:t>\n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6A8759"/>
          <w:lang w:eastAsia="ru-RU"/>
        </w:rPr>
        <w:br/>
        <w:t xml:space="preserve">    '''Strict order'''</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A9B7C6"/>
          <w:lang w:eastAsia="ru-RU"/>
        </w:rPr>
        <w:t>token_exprs = [</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6A8759"/>
          <w:lang w:eastAsia="ru-RU"/>
        </w:rPr>
        <w:t>r"[\n\s]+"</w:t>
      </w:r>
      <w:r w:rsidRPr="00B365D1">
        <w:rPr>
          <w:rFonts w:ascii="Courier New" w:eastAsia="Times New Roman" w:hAnsi="Courier New" w:cs="Courier New"/>
          <w:color w:val="CC7832"/>
          <w:lang w:eastAsia="ru-RU"/>
        </w:rPr>
        <w:t>, None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r'\'[A-Za-z][A-Za-z0-9_ ]*\''</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5</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r'\&gt;\='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r'\&gt;'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r'\&lt;\='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r'\&lt;'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 '</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r'\&amp;\&amp;'</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r'break'</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r'class'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r'continue'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r'double'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r'do'</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r'for'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r'static'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r'void'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r'while'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r'main'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r'public'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r>
      <w:r w:rsidRPr="00B365D1">
        <w:rPr>
          <w:rFonts w:ascii="Courier New" w:eastAsia="Times New Roman" w:hAnsi="Courier New" w:cs="Courier New"/>
          <w:color w:val="CC7832"/>
          <w:lang w:eastAsia="ru-RU"/>
        </w:rPr>
        <w:lastRenderedPageBreak/>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r'if'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r'else'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r'boolean'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r'byte'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r'char'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r'float'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r'int'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r'long'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r'short'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r'Math\.log'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r'Math\.pow'</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r'Math\.sqrt'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r'System\.out\.println'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r'System\.out\.print'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r'true'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r'false'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r'(\d+(.\d+)?)'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3</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r'[A-Za-z_][A-Za-z0-9_]*'</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Token.TYPETOKEN[</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check</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i/>
          <w:iCs/>
          <w:color w:val="629755"/>
          <w:lang w:eastAsia="ru-RU"/>
        </w:rPr>
        <w:t>'''checks the entire string for the validity of characters'''</w:t>
      </w:r>
      <w:r w:rsidRPr="00B365D1">
        <w:rPr>
          <w:rFonts w:ascii="Courier New" w:eastAsia="Times New Roman" w:hAnsi="Courier New" w:cs="Courier New"/>
          <w:i/>
          <w:iCs/>
          <w:color w:val="629755"/>
          <w:lang w:eastAsia="ru-RU"/>
        </w:rPr>
        <w:br/>
        <w:t xml:space="preserve">        </w:t>
      </w:r>
      <w:r w:rsidRPr="00B365D1">
        <w:rPr>
          <w:rFonts w:ascii="Courier New" w:eastAsia="Times New Roman" w:hAnsi="Courier New" w:cs="Courier New"/>
          <w:color w:val="A9B7C6"/>
          <w:lang w:eastAsia="ru-RU"/>
        </w:rPr>
        <w:t>checklist = []</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i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str: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 xml:space="preserve">i </w:t>
      </w:r>
      <w:r w:rsidRPr="00B365D1">
        <w:rPr>
          <w:rFonts w:ascii="Courier New" w:eastAsia="Times New Roman" w:hAnsi="Courier New" w:cs="Courier New"/>
          <w:color w:val="CC7832"/>
          <w:lang w:eastAsia="ru-RU"/>
        </w:rPr>
        <w:t xml:space="preserve">not in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.VALIDCHARS:</w:t>
      </w:r>
      <w:r w:rsidRPr="00B365D1">
        <w:rPr>
          <w:rFonts w:ascii="Courier New" w:eastAsia="Times New Roman" w:hAnsi="Courier New" w:cs="Courier New"/>
          <w:color w:val="A9B7C6"/>
          <w:lang w:eastAsia="ru-RU"/>
        </w:rPr>
        <w:br/>
        <w:t xml:space="preserve">                checklist.append(i)</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checklist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deletecomments</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instr):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i/>
          <w:iCs/>
          <w:color w:val="629755"/>
          <w:lang w:eastAsia="ru-RU"/>
        </w:rPr>
        <w:t>'''delete all comments from string '''</w:t>
      </w:r>
      <w:r w:rsidRPr="00B365D1">
        <w:rPr>
          <w:rFonts w:ascii="Courier New" w:eastAsia="Times New Roman" w:hAnsi="Courier New" w:cs="Courier New"/>
          <w:i/>
          <w:iCs/>
          <w:color w:val="629755"/>
          <w:lang w:eastAsia="ru-RU"/>
        </w:rPr>
        <w:br/>
        <w:t xml:space="preserve">        </w:t>
      </w:r>
      <w:r w:rsidRPr="00B365D1">
        <w:rPr>
          <w:rFonts w:ascii="Courier New" w:eastAsia="Times New Roman" w:hAnsi="Courier New" w:cs="Courier New"/>
          <w:color w:val="A9B7C6"/>
          <w:lang w:eastAsia="ru-RU"/>
        </w:rPr>
        <w:t>res = re.sub(</w:t>
      </w:r>
      <w:r w:rsidRPr="00B365D1">
        <w:rPr>
          <w:rFonts w:ascii="Courier New" w:eastAsia="Times New Roman" w:hAnsi="Courier New" w:cs="Courier New"/>
          <w:color w:val="6A8759"/>
          <w:lang w:eastAsia="ru-RU"/>
        </w:rPr>
        <w:t>r'\s+//[\w\s]+\n'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instr)</w:t>
      </w:r>
      <w:r w:rsidRPr="00B365D1">
        <w:rPr>
          <w:rFonts w:ascii="Courier New" w:eastAsia="Times New Roman" w:hAnsi="Courier New" w:cs="Courier New"/>
          <w:color w:val="A9B7C6"/>
          <w:lang w:eastAsia="ru-RU"/>
        </w:rPr>
        <w:br/>
        <w:t xml:space="preserve">        res = re.sub(</w:t>
      </w:r>
      <w:r w:rsidRPr="00B365D1">
        <w:rPr>
          <w:rFonts w:ascii="Courier New" w:eastAsia="Times New Roman" w:hAnsi="Courier New" w:cs="Courier New"/>
          <w:color w:val="6A8759"/>
          <w:lang w:eastAsia="ru-RU"/>
        </w:rPr>
        <w:t>r'\s+/\*[\w\s]+\*/\n'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res)</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res</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skan</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indata):</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i/>
          <w:iCs/>
          <w:color w:val="629755"/>
          <w:lang w:eastAsia="ru-RU"/>
        </w:rPr>
        <w:t>'''Parses text into tokens, forms a tree of name tables and returns a table of tokens'''</w:t>
      </w:r>
      <w:r w:rsidRPr="00B365D1">
        <w:rPr>
          <w:rFonts w:ascii="Courier New" w:eastAsia="Times New Roman" w:hAnsi="Courier New" w:cs="Courier New"/>
          <w:i/>
          <w:iCs/>
          <w:color w:val="629755"/>
          <w:lang w:eastAsia="ru-RU"/>
        </w:rPr>
        <w:br/>
        <w:t xml:space="preserve">        </w:t>
      </w:r>
      <w:r w:rsidRPr="00B365D1">
        <w:rPr>
          <w:rFonts w:ascii="Courier New" w:eastAsia="Times New Roman" w:hAnsi="Courier New" w:cs="Courier New"/>
          <w:color w:val="A9B7C6"/>
          <w:lang w:eastAsia="ru-RU"/>
        </w:rPr>
        <w:t>lextable = LexicalTable()</w:t>
      </w:r>
      <w:r w:rsidRPr="00B365D1">
        <w:rPr>
          <w:rFonts w:ascii="Courier New" w:eastAsia="Times New Roman" w:hAnsi="Courier New" w:cs="Courier New"/>
          <w:color w:val="A9B7C6"/>
          <w:lang w:eastAsia="ru-RU"/>
        </w:rPr>
        <w:br/>
        <w:t xml:space="preserve">        env = Env()</w:t>
      </w:r>
      <w:r w:rsidRPr="00B365D1">
        <w:rPr>
          <w:rFonts w:ascii="Courier New" w:eastAsia="Times New Roman" w:hAnsi="Courier New" w:cs="Courier New"/>
          <w:color w:val="A9B7C6"/>
          <w:lang w:eastAsia="ru-RU"/>
        </w:rPr>
        <w:br/>
        <w:t xml:space="preserve">        namefile = indata[</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filedata = indata[</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checkdata =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.check(filedata)</w:t>
      </w:r>
      <w:r w:rsidRPr="00B365D1">
        <w:rPr>
          <w:rFonts w:ascii="Courier New" w:eastAsia="Times New Roman" w:hAnsi="Courier New" w:cs="Courier New"/>
          <w:color w:val="A9B7C6"/>
          <w:lang w:eastAsia="ru-RU"/>
        </w:rPr>
        <w:br/>
        <w:t xml:space="preserve">        ptr = env.root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checkdata:</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8888C6"/>
          <w:lang w:eastAsia="ru-RU"/>
        </w:rPr>
        <w:t>print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"Invalid chars {0} in program {1}"</w:t>
      </w:r>
      <w:r w:rsidRPr="00B365D1">
        <w:rPr>
          <w:rFonts w:ascii="Courier New" w:eastAsia="Times New Roman" w:hAnsi="Courier New" w:cs="Courier New"/>
          <w:color w:val="A9B7C6"/>
          <w:lang w:eastAsia="ru-RU"/>
        </w:rPr>
        <w:t>.format(checkdata</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namefile))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characters =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.deletecomments(filedata)</w:t>
      </w:r>
      <w:r w:rsidRPr="00B365D1">
        <w:rPr>
          <w:rFonts w:ascii="Courier New" w:eastAsia="Times New Roman" w:hAnsi="Courier New" w:cs="Courier New"/>
          <w:color w:val="A9B7C6"/>
          <w:lang w:eastAsia="ru-RU"/>
        </w:rPr>
        <w:br/>
        <w:t xml:space="preserve">            pos = </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6897BB"/>
          <w:lang w:eastAsia="ru-RU"/>
        </w:rPr>
        <w:br/>
        <w:t xml:space="preserve">            </w:t>
      </w:r>
      <w:r w:rsidRPr="00B365D1">
        <w:rPr>
          <w:rFonts w:ascii="Courier New" w:eastAsia="Times New Roman" w:hAnsi="Courier New" w:cs="Courier New"/>
          <w:color w:val="CC7832"/>
          <w:lang w:eastAsia="ru-RU"/>
        </w:rPr>
        <w:t xml:space="preserve">while </w:t>
      </w:r>
      <w:r w:rsidRPr="00B365D1">
        <w:rPr>
          <w:rFonts w:ascii="Courier New" w:eastAsia="Times New Roman" w:hAnsi="Courier New" w:cs="Courier New"/>
          <w:color w:val="A9B7C6"/>
          <w:lang w:eastAsia="ru-RU"/>
        </w:rPr>
        <w:t xml:space="preserve">pos &lt; </w:t>
      </w:r>
      <w:r w:rsidRPr="00B365D1">
        <w:rPr>
          <w:rFonts w:ascii="Courier New" w:eastAsia="Times New Roman" w:hAnsi="Courier New" w:cs="Courier New"/>
          <w:color w:val="8888C6"/>
          <w:lang w:eastAsia="ru-RU"/>
        </w:rPr>
        <w:t>len</w:t>
      </w:r>
      <w:r w:rsidRPr="00B365D1">
        <w:rPr>
          <w:rFonts w:ascii="Courier New" w:eastAsia="Times New Roman" w:hAnsi="Courier New" w:cs="Courier New"/>
          <w:color w:val="A9B7C6"/>
          <w:lang w:eastAsia="ru-RU"/>
        </w:rPr>
        <w:t>(characters):</w:t>
      </w:r>
      <w:r w:rsidRPr="00B365D1">
        <w:rPr>
          <w:rFonts w:ascii="Courier New" w:eastAsia="Times New Roman" w:hAnsi="Courier New" w:cs="Courier New"/>
          <w:color w:val="A9B7C6"/>
          <w:lang w:eastAsia="ru-RU"/>
        </w:rPr>
        <w:br/>
        <w:t xml:space="preserve">                match = </w:t>
      </w:r>
      <w:r w:rsidRPr="00B365D1">
        <w:rPr>
          <w:rFonts w:ascii="Courier New" w:eastAsia="Times New Roman" w:hAnsi="Courier New" w:cs="Courier New"/>
          <w:color w:val="CC7832"/>
          <w:lang w:eastAsia="ru-RU"/>
        </w:rPr>
        <w:t>None</w:t>
      </w:r>
      <w:r w:rsidRPr="00B365D1">
        <w:rPr>
          <w:rFonts w:ascii="Courier New" w:eastAsia="Times New Roman" w:hAnsi="Courier New" w:cs="Courier New"/>
          <w:color w:val="CC7832"/>
          <w:lang w:eastAsia="ru-RU"/>
        </w:rPr>
        <w:br/>
        <w:t xml:space="preserve">                for </w:t>
      </w:r>
      <w:r w:rsidRPr="00B365D1">
        <w:rPr>
          <w:rFonts w:ascii="Courier New" w:eastAsia="Times New Roman" w:hAnsi="Courier New" w:cs="Courier New"/>
          <w:color w:val="A9B7C6"/>
          <w:lang w:eastAsia="ru-RU"/>
        </w:rPr>
        <w:t xml:space="preserve">token_expr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.token_exprs:</w:t>
      </w:r>
      <w:r w:rsidRPr="00B365D1">
        <w:rPr>
          <w:rFonts w:ascii="Courier New" w:eastAsia="Times New Roman" w:hAnsi="Courier New" w:cs="Courier New"/>
          <w:color w:val="A9B7C6"/>
          <w:lang w:eastAsia="ru-RU"/>
        </w:rPr>
        <w:br/>
        <w:t xml:space="preserve">                    pattern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tag = token_expr</w:t>
      </w:r>
      <w:r w:rsidRPr="00B365D1">
        <w:rPr>
          <w:rFonts w:ascii="Courier New" w:eastAsia="Times New Roman" w:hAnsi="Courier New" w:cs="Courier New"/>
          <w:color w:val="A9B7C6"/>
          <w:lang w:eastAsia="ru-RU"/>
        </w:rPr>
        <w:br/>
        <w:t xml:space="preserve">                    regex = re.compile(pattern)</w:t>
      </w:r>
      <w:r w:rsidRPr="00B365D1">
        <w:rPr>
          <w:rFonts w:ascii="Courier New" w:eastAsia="Times New Roman" w:hAnsi="Courier New" w:cs="Courier New"/>
          <w:color w:val="A9B7C6"/>
          <w:lang w:eastAsia="ru-RU"/>
        </w:rPr>
        <w:br/>
        <w:t xml:space="preserve">                    match = regex.match(</w:t>
      </w:r>
      <w:r w:rsidRPr="00B365D1">
        <w:rPr>
          <w:rFonts w:ascii="Courier New" w:eastAsia="Times New Roman" w:hAnsi="Courier New" w:cs="Courier New"/>
          <w:color w:val="8888C6"/>
          <w:lang w:eastAsia="ru-RU"/>
        </w:rPr>
        <w:t>str</w:t>
      </w:r>
      <w:r w:rsidRPr="00B365D1">
        <w:rPr>
          <w:rFonts w:ascii="Courier New" w:eastAsia="Times New Roman" w:hAnsi="Courier New" w:cs="Courier New"/>
          <w:color w:val="A9B7C6"/>
          <w:lang w:eastAsia="ru-RU"/>
        </w:rPr>
        <w:t>(characters)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pos)</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match:</w:t>
      </w:r>
      <w:r w:rsidRPr="00B365D1">
        <w:rPr>
          <w:rFonts w:ascii="Courier New" w:eastAsia="Times New Roman" w:hAnsi="Courier New" w:cs="Courier New"/>
          <w:color w:val="A9B7C6"/>
          <w:lang w:eastAsia="ru-RU"/>
        </w:rPr>
        <w:br/>
        <w:t xml:space="preserve">                        text = match.group(</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tag:</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 xml:space="preserve">text ==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ptr = env.insertnewscope(ptr)</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 xml:space="preserve">text ==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ptr = ptr.prev</w:t>
      </w:r>
      <w:r w:rsidRPr="00B365D1">
        <w:rPr>
          <w:rFonts w:ascii="Courier New" w:eastAsia="Times New Roman" w:hAnsi="Courier New" w:cs="Courier New"/>
          <w:color w:val="A9B7C6"/>
          <w:lang w:eastAsia="ru-RU"/>
        </w:rPr>
        <w:br/>
        <w:t xml:space="preserve">                            token = Token(text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tag)</w:t>
      </w:r>
      <w:r w:rsidRPr="00B365D1">
        <w:rPr>
          <w:rFonts w:ascii="Courier New" w:eastAsia="Times New Roman" w:hAnsi="Courier New" w:cs="Courier New"/>
          <w:color w:val="A9B7C6"/>
          <w:lang w:eastAsia="ru-RU"/>
        </w:rPr>
        <w:br/>
        <w:t xml:space="preserve">                            lextable.append(token)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tag == Token.TYPETOKEN[</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 xml:space="preserve">] </w:t>
      </w:r>
      <w:r w:rsidRPr="00B365D1">
        <w:rPr>
          <w:rFonts w:ascii="Courier New" w:eastAsia="Times New Roman" w:hAnsi="Courier New" w:cs="Courier New"/>
          <w:color w:val="CC7832"/>
          <w:lang w:eastAsia="ru-RU"/>
        </w:rPr>
        <w:t xml:space="preserve">and </w:t>
      </w:r>
      <w:r w:rsidRPr="00B365D1">
        <w:rPr>
          <w:rFonts w:ascii="Courier New" w:eastAsia="Times New Roman" w:hAnsi="Courier New" w:cs="Courier New"/>
          <w:color w:val="A9B7C6"/>
          <w:lang w:eastAsia="ru-RU"/>
        </w:rPr>
        <w:t xml:space="preserve">ptr </w:t>
      </w:r>
      <w:r w:rsidRPr="00B365D1">
        <w:rPr>
          <w:rFonts w:ascii="Courier New" w:eastAsia="Times New Roman" w:hAnsi="Courier New" w:cs="Courier New"/>
          <w:color w:val="CC7832"/>
          <w:lang w:eastAsia="ru-RU"/>
        </w:rPr>
        <w:t>is not None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ptr.addid(token.name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token.type)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break</w:t>
      </w:r>
      <w:r w:rsidRPr="00B365D1">
        <w:rPr>
          <w:rFonts w:ascii="Courier New" w:eastAsia="Times New Roman" w:hAnsi="Courier New" w:cs="Courier New"/>
          <w:color w:val="CC7832"/>
          <w:lang w:eastAsia="ru-RU"/>
        </w:rPr>
        <w:br/>
        <w:t xml:space="preserve">                if not </w:t>
      </w:r>
      <w:r w:rsidRPr="00B365D1">
        <w:rPr>
          <w:rFonts w:ascii="Courier New" w:eastAsia="Times New Roman" w:hAnsi="Courier New" w:cs="Courier New"/>
          <w:color w:val="A9B7C6"/>
          <w:lang w:eastAsia="ru-RU"/>
        </w:rPr>
        <w:t>match:</w:t>
      </w:r>
      <w:r w:rsidRPr="00B365D1">
        <w:rPr>
          <w:rFonts w:ascii="Courier New" w:eastAsia="Times New Roman" w:hAnsi="Courier New" w:cs="Courier New"/>
          <w:color w:val="A9B7C6"/>
          <w:lang w:eastAsia="ru-RU"/>
        </w:rPr>
        <w:br/>
        <w:t xml:space="preserve">                    sys.stderr.write(</w:t>
      </w:r>
      <w:r w:rsidRPr="00B365D1">
        <w:rPr>
          <w:rFonts w:ascii="Courier New" w:eastAsia="Times New Roman" w:hAnsi="Courier New" w:cs="Courier New"/>
          <w:color w:val="6A8759"/>
          <w:lang w:eastAsia="ru-RU"/>
        </w:rPr>
        <w:t xml:space="preserve">'Illegal character </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6A8759"/>
          <w:lang w:eastAsia="ru-RU"/>
        </w:rPr>
        <w:t>,{}: %s</w:t>
      </w:r>
      <w:r w:rsidRPr="00B365D1">
        <w:rPr>
          <w:rFonts w:ascii="Courier New" w:eastAsia="Times New Roman" w:hAnsi="Courier New" w:cs="Courier New"/>
          <w:color w:val="CC7832"/>
          <w:lang w:eastAsia="ru-RU"/>
        </w:rPr>
        <w:t>\n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.format(namefile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pos) % characters[pos])</w:t>
      </w:r>
      <w:r w:rsidRPr="00B365D1">
        <w:rPr>
          <w:rFonts w:ascii="Courier New" w:eastAsia="Times New Roman" w:hAnsi="Courier New" w:cs="Courier New"/>
          <w:color w:val="A9B7C6"/>
          <w:lang w:eastAsia="ru-RU"/>
        </w:rPr>
        <w:br/>
        <w:t xml:space="preserve">                    sys.exit(</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pos = match.end(</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[lextable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env]</w:t>
      </w:r>
    </w:p>
    <w:p w14:paraId="7FCEA5D8" w14:textId="689FE79C" w:rsidR="00B365D1" w:rsidRDefault="00B365D1" w:rsidP="00B365D1">
      <w:pPr>
        <w:pStyle w:val="-0"/>
        <w:ind w:firstLine="700"/>
        <w:rPr>
          <w:lang w:eastAsia="ru-RU"/>
        </w:rPr>
      </w:pPr>
    </w:p>
    <w:p w14:paraId="59854B33" w14:textId="1FA9E1A1" w:rsidR="00B365D1" w:rsidRDefault="00B365D1" w:rsidP="00B365D1">
      <w:pPr>
        <w:pStyle w:val="-0"/>
        <w:ind w:firstLine="700"/>
        <w:rPr>
          <w:lang w:eastAsia="ru-RU"/>
        </w:rPr>
      </w:pPr>
      <w:r>
        <w:rPr>
          <w:lang w:eastAsia="ru-RU"/>
        </w:rPr>
        <w:t>syntaxanalyzer.py</w:t>
      </w:r>
    </w:p>
    <w:p w14:paraId="47BB0CC4" w14:textId="77777777" w:rsidR="00B365D1" w:rsidRPr="00B365D1" w:rsidRDefault="00B365D1" w:rsidP="00B365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eastAsia="ru-RU"/>
        </w:rPr>
      </w:pP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.column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Column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.node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Node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.production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.rule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.state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translator.lexicalanalyzer.tok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Token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from </w:t>
      </w:r>
      <w:r w:rsidRPr="00B365D1">
        <w:rPr>
          <w:rFonts w:ascii="Courier New" w:eastAsia="Times New Roman" w:hAnsi="Courier New" w:cs="Courier New"/>
          <w:color w:val="A9B7C6"/>
          <w:lang w:eastAsia="ru-RU"/>
        </w:rPr>
        <w:t xml:space="preserve">.syntacticaltree </w:t>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SyntacticalTree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import </w:t>
      </w:r>
      <w:r w:rsidRPr="00B365D1">
        <w:rPr>
          <w:rFonts w:ascii="Courier New" w:eastAsia="Times New Roman" w:hAnsi="Courier New" w:cs="Courier New"/>
          <w:color w:val="A9B7C6"/>
          <w:lang w:eastAsia="ru-RU"/>
        </w:rPr>
        <w:t>copy</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CC7832"/>
          <w:lang w:eastAsia="ru-RU"/>
        </w:rPr>
        <w:t xml:space="preserve">class </w:t>
      </w:r>
      <w:r w:rsidRPr="00B365D1">
        <w:rPr>
          <w:rFonts w:ascii="Courier New" w:eastAsia="Times New Roman" w:hAnsi="Courier New" w:cs="Courier New"/>
          <w:color w:val="A9B7C6"/>
          <w:lang w:eastAsia="ru-RU"/>
        </w:rPr>
        <w:t>SyntacticalAnalyzer:</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B200B2"/>
          <w:lang w:eastAsia="ru-RU"/>
        </w:rPr>
        <w:t>__init__</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 = Rule(</w:t>
      </w:r>
      <w:r w:rsidRPr="00B365D1">
        <w:rPr>
          <w:rFonts w:ascii="Courier New" w:eastAsia="Times New Roman" w:hAnsi="Courier New" w:cs="Courier New"/>
          <w:color w:val="6A8759"/>
          <w:lang w:eastAsia="ru-RU"/>
        </w:rPr>
        <w:t>"LETTER"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"A"</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"B"</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"C"</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"D"</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"H"</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"I"</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"J"</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"K"</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"L"</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"M"</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"N"</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"O"</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"P"</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"Q"</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"S"</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"U"</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"V"</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"X"</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"Y"</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"Z"</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"a"</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"b"</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"c"</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"d"</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"h"</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"i"</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"j"</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"k"</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"l"</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"m"</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"n"</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"o"</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"p"</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"q"</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"r"</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"s"</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"u"</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"v"</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"x"</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"y"</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"z"</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 = Rule(</w:t>
      </w:r>
      <w:r w:rsidRPr="00B365D1">
        <w:rPr>
          <w:rFonts w:ascii="Courier New" w:eastAsia="Times New Roman" w:hAnsi="Courier New" w:cs="Courier New"/>
          <w:color w:val="6A8759"/>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"2"</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"3"</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"4"</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"5"</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"6"</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"7"</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"8"</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"9"</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.SIGN = Rule(</w:t>
      </w:r>
      <w:r w:rsidRPr="00B365D1">
        <w:rPr>
          <w:rFonts w:ascii="Courier New" w:eastAsia="Times New Roman" w:hAnsi="Courier New" w:cs="Courier New"/>
          <w:color w:val="6A8759"/>
          <w:lang w:eastAsia="ru-RU"/>
        </w:rPr>
        <w:t>"SIGN"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.BOOL_VAL = Rule(</w:t>
      </w:r>
      <w:r w:rsidRPr="00B365D1">
        <w:rPr>
          <w:rFonts w:ascii="Courier New" w:eastAsia="Times New Roman" w:hAnsi="Courier New" w:cs="Courier New"/>
          <w:color w:val="6A8759"/>
          <w:lang w:eastAsia="ru-RU"/>
        </w:rPr>
        <w:t>"BOOL VALUE"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"true"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"false"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.TYPE_NAME = Rule(</w:t>
      </w:r>
      <w:r w:rsidRPr="00B365D1">
        <w:rPr>
          <w:rFonts w:ascii="Courier New" w:eastAsia="Times New Roman" w:hAnsi="Courier New" w:cs="Courier New"/>
          <w:color w:val="6A8759"/>
          <w:lang w:eastAsia="ru-RU"/>
        </w:rPr>
        <w:t>"TYPE 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"byte"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"short"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"int"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"long"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"float"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"double"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"char"</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"boolean"</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"String"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 = Rule(</w:t>
      </w:r>
      <w:r w:rsidRPr="00B365D1">
        <w:rPr>
          <w:rFonts w:ascii="Courier New" w:eastAsia="Times New Roman" w:hAnsi="Courier New" w:cs="Courier New"/>
          <w:color w:val="6A8759"/>
          <w:lang w:eastAsia="ru-RU"/>
        </w:rPr>
        <w:t>"IDENTIFICATOR SYMBOLS"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"_"</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"_"</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 = Rule(</w:t>
      </w:r>
      <w:r w:rsidRPr="00B365D1">
        <w:rPr>
          <w:rFonts w:ascii="Courier New" w:eastAsia="Times New Roman" w:hAnsi="Courier New" w:cs="Courier New"/>
          <w:color w:val="6A8759"/>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"_"</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.ID_SYMBOLS)</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 = Rule(</w:t>
      </w:r>
      <w:r w:rsidRPr="00B365D1">
        <w:rPr>
          <w:rFonts w:ascii="Courier New" w:eastAsia="Times New Roman" w:hAnsi="Courier New" w:cs="Courier New"/>
          <w:color w:val="6A8759"/>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.LETTER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.STR_SGN_SUM = Rule(</w:t>
      </w:r>
      <w:r w:rsidRPr="00B365D1">
        <w:rPr>
          <w:rFonts w:ascii="Courier New" w:eastAsia="Times New Roman" w:hAnsi="Courier New" w:cs="Courier New"/>
          <w:color w:val="6A8759"/>
          <w:lang w:eastAsia="ru-RU"/>
        </w:rPr>
        <w:t>"STRING SUM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.STR_SGN_MUL = Rule(</w:t>
      </w:r>
      <w:r w:rsidRPr="00B365D1">
        <w:rPr>
          <w:rFonts w:ascii="Courier New" w:eastAsia="Times New Roman" w:hAnsi="Courier New" w:cs="Courier New"/>
          <w:color w:val="6A8759"/>
          <w:lang w:eastAsia="ru-RU"/>
        </w:rPr>
        <w:t>"STRING MUL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.STR_MUL = Rule(</w:t>
      </w:r>
      <w:r w:rsidRPr="00B365D1">
        <w:rPr>
          <w:rFonts w:ascii="Courier New" w:eastAsia="Times New Roman" w:hAnsi="Courier New" w:cs="Courier New"/>
          <w:color w:val="6A8759"/>
          <w:lang w:eastAsia="ru-RU"/>
        </w:rPr>
        <w:t>"STRING MULTIPLIER"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.STR_SUM = Rule(</w:t>
      </w:r>
      <w:r w:rsidRPr="00B365D1">
        <w:rPr>
          <w:rFonts w:ascii="Courier New" w:eastAsia="Times New Roman" w:hAnsi="Courier New" w:cs="Courier New"/>
          <w:color w:val="6A8759"/>
          <w:lang w:eastAsia="ru-RU"/>
        </w:rPr>
        <w:t>"STRING ADDENDUM"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.STR_MUL))</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.STR_SUM.add(Production(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.STR_SGN_MUL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 = Rule(</w:t>
      </w:r>
      <w:r w:rsidRPr="00B365D1">
        <w:rPr>
          <w:rFonts w:ascii="Courier New" w:eastAsia="Times New Roman" w:hAnsi="Courier New" w:cs="Courier New"/>
          <w:color w:val="6A8759"/>
          <w:lang w:eastAsia="ru-RU"/>
        </w:rPr>
        <w:t>"STRING EXPRESSION"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.STR_SGN_SUM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.STR_MUL.add(Production(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 = Rule(</w:t>
      </w:r>
      <w:r w:rsidRPr="00B365D1">
        <w:rPr>
          <w:rFonts w:ascii="Courier New" w:eastAsia="Times New Roman" w:hAnsi="Courier New" w:cs="Courier New"/>
          <w:color w:val="6A8759"/>
          <w:lang w:eastAsia="ru-RU"/>
        </w:rPr>
        <w:t>"INTEGER NUMBER"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.DIGIT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.REAL_NUM = Rule(</w:t>
      </w:r>
      <w:r w:rsidRPr="00B365D1">
        <w:rPr>
          <w:rFonts w:ascii="Courier New" w:eastAsia="Times New Roman" w:hAnsi="Courier New" w:cs="Courier New"/>
          <w:color w:val="6A8759"/>
          <w:lang w:eastAsia="ru-RU"/>
        </w:rPr>
        <w:t>"REAL NUMBER"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.NUM = Rule(</w:t>
      </w:r>
      <w:r w:rsidRPr="00B365D1">
        <w:rPr>
          <w:rFonts w:ascii="Courier New" w:eastAsia="Times New Roman" w:hAnsi="Courier New" w:cs="Courier New"/>
          <w:color w:val="6A8759"/>
          <w:lang w:eastAsia="ru-RU"/>
        </w:rPr>
        <w:t>"NUMBER"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.REAL_NUM)</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.INT_NUM)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.REAL_NUM))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.ARITH_SGN_SUM = Rule(</w:t>
      </w:r>
      <w:r w:rsidRPr="00B365D1">
        <w:rPr>
          <w:rFonts w:ascii="Courier New" w:eastAsia="Times New Roman" w:hAnsi="Courier New" w:cs="Courier New"/>
          <w:color w:val="6A8759"/>
          <w:lang w:eastAsia="ru-RU"/>
        </w:rPr>
        <w:t>"ARITHMETIC SUM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.ARITH_SGN_MUL = Rule(</w:t>
      </w:r>
      <w:r w:rsidRPr="00B365D1">
        <w:rPr>
          <w:rFonts w:ascii="Courier New" w:eastAsia="Times New Roman" w:hAnsi="Courier New" w:cs="Courier New"/>
          <w:color w:val="6A8759"/>
          <w:lang w:eastAsia="ru-RU"/>
        </w:rPr>
        <w:t>"ARITHMETIC MUL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.ARITH_MUL = Rule(</w:t>
      </w:r>
      <w:r w:rsidRPr="00B365D1">
        <w:rPr>
          <w:rFonts w:ascii="Courier New" w:eastAsia="Times New Roman" w:hAnsi="Courier New" w:cs="Courier New"/>
          <w:color w:val="6A8759"/>
          <w:lang w:eastAsia="ru-RU"/>
        </w:rPr>
        <w:t>"ARITHMETIC MULTIPLIER"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.NUM))</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.ARITH_SUM = Rule(</w:t>
      </w:r>
      <w:r w:rsidRPr="00B365D1">
        <w:rPr>
          <w:rFonts w:ascii="Courier New" w:eastAsia="Times New Roman" w:hAnsi="Courier New" w:cs="Courier New"/>
          <w:color w:val="6A8759"/>
          <w:lang w:eastAsia="ru-RU"/>
        </w:rPr>
        <w:t>"ARITHMETIC ADDENUM"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.ARITH_MUL))</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.ARITH_SUM.add(Production(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.ARITH_SGN_MUL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 = Rule(</w:t>
      </w:r>
      <w:r w:rsidRPr="00B365D1">
        <w:rPr>
          <w:rFonts w:ascii="Courier New" w:eastAsia="Times New Roman" w:hAnsi="Courier New" w:cs="Courier New"/>
          <w:color w:val="6A8759"/>
          <w:lang w:eastAsia="ru-RU"/>
        </w:rPr>
        <w:t>"ARITHMETIC EXPRESSION"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.ARITH_SGN_SUM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.ARITH_MUL.add(Production(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.LOG_SGN_SUM = Rule(</w:t>
      </w:r>
      <w:r w:rsidRPr="00B365D1">
        <w:rPr>
          <w:rFonts w:ascii="Courier New" w:eastAsia="Times New Roman" w:hAnsi="Courier New" w:cs="Courier New"/>
          <w:color w:val="6A8759"/>
          <w:lang w:eastAsia="ru-RU"/>
        </w:rPr>
        <w:t>"LOGIC SUM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.LOG_SGN_MUL = Rule(</w:t>
      </w:r>
      <w:r w:rsidRPr="00B365D1">
        <w:rPr>
          <w:rFonts w:ascii="Courier New" w:eastAsia="Times New Roman" w:hAnsi="Courier New" w:cs="Courier New"/>
          <w:color w:val="6A8759"/>
          <w:lang w:eastAsia="ru-RU"/>
        </w:rPr>
        <w:t>"LOGIC MUL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"&amp;&amp;"</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.LOG_SGN_CMP = Rule(</w:t>
      </w:r>
      <w:r w:rsidRPr="00B365D1">
        <w:rPr>
          <w:rFonts w:ascii="Courier New" w:eastAsia="Times New Roman" w:hAnsi="Courier New" w:cs="Courier New"/>
          <w:color w:val="6A8759"/>
          <w:lang w:eastAsia="ru-RU"/>
        </w:rPr>
        <w:t>"LOGIC COMPARE SIGN"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"&gt;"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"&lt;"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"&gt;="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"&lt;="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.LOG_MUL = Rule(</w:t>
      </w:r>
      <w:r w:rsidRPr="00B365D1">
        <w:rPr>
          <w:rFonts w:ascii="Courier New" w:eastAsia="Times New Roman" w:hAnsi="Courier New" w:cs="Courier New"/>
          <w:color w:val="6A8759"/>
          <w:lang w:eastAsia="ru-RU"/>
        </w:rPr>
        <w:t>"LOGIC MULTIPLIER"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.BOOL_VAL)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.LOG_SGN_CMP</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.LOG_SUM = Rule(</w:t>
      </w:r>
      <w:r w:rsidRPr="00B365D1">
        <w:rPr>
          <w:rFonts w:ascii="Courier New" w:eastAsia="Times New Roman" w:hAnsi="Courier New" w:cs="Courier New"/>
          <w:color w:val="6A8759"/>
          <w:lang w:eastAsia="ru-RU"/>
        </w:rPr>
        <w:t>"LOGIC ADDENUM"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.LOG_MUL))</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.LOG_SUM.add(Production(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.LOG_SGN_MUL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 = Rule(</w:t>
      </w:r>
      <w:r w:rsidRPr="00B365D1">
        <w:rPr>
          <w:rFonts w:ascii="Courier New" w:eastAsia="Times New Roman" w:hAnsi="Courier New" w:cs="Courier New"/>
          <w:color w:val="6A8759"/>
          <w:lang w:eastAsia="ru-RU"/>
        </w:rPr>
        <w:t>"LOGIC EXPRESSION"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.LOG_SUM))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.LOG_SGN_SUM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.LOG_MUL.add(Production(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.LOG_SGN_CMP</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 = Rule(</w:t>
      </w:r>
      <w:r w:rsidRPr="00B365D1">
        <w:rPr>
          <w:rFonts w:ascii="Courier New" w:eastAsia="Times New Roman" w:hAnsi="Courier New" w:cs="Courier New"/>
          <w:color w:val="6A8759"/>
          <w:lang w:eastAsia="ru-RU"/>
        </w:rPr>
        <w:t>"EXPRESSION"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.ARITH_EXPR)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 = Rule(</w:t>
      </w:r>
      <w:r w:rsidRPr="00B365D1">
        <w:rPr>
          <w:rFonts w:ascii="Courier New" w:eastAsia="Times New Roman" w:hAnsi="Courier New" w:cs="Courier New"/>
          <w:color w:val="6A8759"/>
          <w:lang w:eastAsia="ru-RU"/>
        </w:rPr>
        <w:t>"ARGUMENTS"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.STD_FUNCS = Rule(</w:t>
      </w:r>
      <w:r w:rsidRPr="00B365D1">
        <w:rPr>
          <w:rFonts w:ascii="Courier New" w:eastAsia="Times New Roman" w:hAnsi="Courier New" w:cs="Courier New"/>
          <w:color w:val="6A8759"/>
          <w:lang w:eastAsia="ru-RU"/>
        </w:rPr>
        <w:t>"STANDARD FUNCTIONS"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"Math.log"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"Math.pow"</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"Math.sqrt"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.ARITH_MUL.add(Production(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.STD_FUNCS))</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.UNARY_OPERS = Rule(</w:t>
      </w:r>
      <w:r w:rsidRPr="00B365D1">
        <w:rPr>
          <w:rFonts w:ascii="Courier New" w:eastAsia="Times New Roman" w:hAnsi="Courier New" w:cs="Courier New"/>
          <w:color w:val="6A8759"/>
          <w:lang w:eastAsia="ru-RU"/>
        </w:rPr>
        <w:t>"UNARY OPERATORS"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.ASSGN = Rule(</w:t>
      </w:r>
      <w:r w:rsidRPr="00B365D1">
        <w:rPr>
          <w:rFonts w:ascii="Courier New" w:eastAsia="Times New Roman" w:hAnsi="Courier New" w:cs="Courier New"/>
          <w:color w:val="6A8759"/>
          <w:lang w:eastAsia="ru-RU"/>
        </w:rPr>
        <w:t>"ASSIGNMENT"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.UNARY_OPERS))</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.OUTPUT_FUNC = Rule(</w:t>
      </w:r>
      <w:r w:rsidRPr="00B365D1">
        <w:rPr>
          <w:rFonts w:ascii="Courier New" w:eastAsia="Times New Roman" w:hAnsi="Courier New" w:cs="Courier New"/>
          <w:color w:val="6A8759"/>
          <w:lang w:eastAsia="ru-RU"/>
        </w:rPr>
        <w:t>"OUTPUT FUNCTION"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"System.out.print"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.STR_EXPR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6A8759"/>
          <w:lang w:eastAsia="ru-RU"/>
        </w:rPr>
        <w:t xml:space="preserve">''' </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.DECLARE_VAR_ONE = Rule(</w:t>
      </w:r>
      <w:r w:rsidRPr="00B365D1">
        <w:rPr>
          <w:rFonts w:ascii="Courier New" w:eastAsia="Times New Roman" w:hAnsi="Courier New" w:cs="Courier New"/>
          <w:color w:val="6A8759"/>
          <w:lang w:eastAsia="ru-RU"/>
        </w:rPr>
        <w:t>"DECLARE A ONE VARIABLE"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.DECLARE_VAR_LIST = Rule(</w:t>
      </w:r>
      <w:r w:rsidRPr="00B365D1">
        <w:rPr>
          <w:rFonts w:ascii="Courier New" w:eastAsia="Times New Roman" w:hAnsi="Courier New" w:cs="Courier New"/>
          <w:color w:val="6A8759"/>
          <w:lang w:eastAsia="ru-RU"/>
        </w:rPr>
        <w:t>"DECLARE A VARIABLE 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.DECLARE_VAR_ONE))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.DECLARE_VAR_LIST.add(Production(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.DECLARE_VAR_ONE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.DECLARE_VAR_LIST))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 = Rule(</w:t>
      </w:r>
      <w:r w:rsidRPr="00B365D1">
        <w:rPr>
          <w:rFonts w:ascii="Courier New" w:eastAsia="Times New Roman" w:hAnsi="Courier New" w:cs="Courier New"/>
          <w:color w:val="6A8759"/>
          <w:lang w:eastAsia="ru-RU"/>
        </w:rPr>
        <w:t>"DECLARE A VARIABLES"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.TYPE_NAME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.DECLARE_VAR_LIST))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6A8759"/>
          <w:lang w:eastAsia="ru-RU"/>
        </w:rPr>
        <w:br/>
        <w:t xml:space="preserve">        self.DECLARE_VAR_ONE = Rule("DECLARE A ONE VARIABLE", Production(self.TYPE_NAME, self.IDENTIFICATOR),</w:t>
      </w:r>
      <w:r w:rsidRPr="00B365D1">
        <w:rPr>
          <w:rFonts w:ascii="Courier New" w:eastAsia="Times New Roman" w:hAnsi="Courier New" w:cs="Courier New"/>
          <w:color w:val="6A8759"/>
          <w:lang w:eastAsia="ru-RU"/>
        </w:rPr>
        <w:br/>
        <w:t xml:space="preserve">                                    Production(self.TYPE_NAME, self.IDENTIFICATOR, "=", self.EXPR))</w:t>
      </w:r>
      <w:r w:rsidRPr="00B365D1">
        <w:rPr>
          <w:rFonts w:ascii="Courier New" w:eastAsia="Times New Roman" w:hAnsi="Courier New" w:cs="Courier New"/>
          <w:color w:val="6A8759"/>
          <w:lang w:eastAsia="ru-RU"/>
        </w:rPr>
        <w:br/>
        <w:t xml:space="preserve">        self.DECLARE_VAR = Rule("DECLARE A VARIABLE", Production(self.DECLARE_VAR_ONE))</w:t>
      </w:r>
      <w:r w:rsidRPr="00B365D1">
        <w:rPr>
          <w:rFonts w:ascii="Courier New" w:eastAsia="Times New Roman" w:hAnsi="Courier New" w:cs="Courier New"/>
          <w:color w:val="6A8759"/>
          <w:lang w:eastAsia="ru-RU"/>
        </w:rPr>
        <w:br/>
        <w:t xml:space="preserve">        self.DECLARE_VAR.add(Production(self.DECLARE_VAR_ONE, ",", self.DECLARE_VAR))</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6A8759"/>
          <w:lang w:eastAsia="ru-RU"/>
        </w:rPr>
        <w:br/>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 = Rule(</w:t>
      </w:r>
      <w:r w:rsidRPr="00B365D1">
        <w:rPr>
          <w:rFonts w:ascii="Courier New" w:eastAsia="Times New Roman" w:hAnsi="Courier New" w:cs="Courier New"/>
          <w:color w:val="6A8759"/>
          <w:lang w:eastAsia="ru-RU"/>
        </w:rPr>
        <w:t>"SUGGESTION"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.OUTPUT_FUNC)</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.ASSGN))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 = Rule(</w:t>
      </w:r>
      <w:r w:rsidRPr="00B365D1">
        <w:rPr>
          <w:rFonts w:ascii="Courier New" w:eastAsia="Times New Roman" w:hAnsi="Courier New" w:cs="Courier New"/>
          <w:color w:val="6A8759"/>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.MAIN_FUNC = Rule(</w:t>
      </w:r>
      <w:r w:rsidRPr="00B365D1">
        <w:rPr>
          <w:rFonts w:ascii="Courier New" w:eastAsia="Times New Roman" w:hAnsi="Courier New" w:cs="Courier New"/>
          <w:color w:val="6A8759"/>
          <w:lang w:eastAsia="ru-RU"/>
        </w:rPr>
        <w:t>"MAIN FUNCTION"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"public"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"static"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"void"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"main"</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"public"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"static"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"void"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"main"</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"String[]"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"args"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.PROGRAMM = Rule(</w:t>
      </w:r>
      <w:r w:rsidRPr="00B365D1">
        <w:rPr>
          <w:rFonts w:ascii="Courier New" w:eastAsia="Times New Roman" w:hAnsi="Courier New" w:cs="Courier New"/>
          <w:color w:val="6A8759"/>
          <w:lang w:eastAsia="ru-RU"/>
        </w:rPr>
        <w:t>"PROGRAMM"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"public"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"class"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.IDENTIFICATOR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.MAIN_FUNC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.BREAK_OPERS = Rule(</w:t>
      </w:r>
      <w:r w:rsidRPr="00B365D1">
        <w:rPr>
          <w:rFonts w:ascii="Courier New" w:eastAsia="Times New Roman" w:hAnsi="Courier New" w:cs="Courier New"/>
          <w:color w:val="6A8759"/>
          <w:lang w:eastAsia="ru-RU"/>
        </w:rPr>
        <w:t>"BREAK OPEARTORS"</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"break"</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"continue"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.INIT_COUNT = Rule(</w:t>
      </w:r>
      <w:r w:rsidRPr="00B365D1">
        <w:rPr>
          <w:rFonts w:ascii="Courier New" w:eastAsia="Times New Roman" w:hAnsi="Courier New" w:cs="Courier New"/>
          <w:color w:val="6A8759"/>
          <w:lang w:eastAsia="ru-RU"/>
        </w:rPr>
        <w:t>"INIT COUNTER"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.DECLARE_VAR)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.ASSGN))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.MOD_COUNT = Rule(</w:t>
      </w:r>
      <w:r w:rsidRPr="00B365D1">
        <w:rPr>
          <w:rFonts w:ascii="Courier New" w:eastAsia="Times New Roman" w:hAnsi="Courier New" w:cs="Courier New"/>
          <w:color w:val="6A8759"/>
          <w:lang w:eastAsia="ru-RU"/>
        </w:rPr>
        <w:t>"MODIFY COUNTER"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.ASSGN))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 = Rule(</w:t>
      </w:r>
      <w:r w:rsidRPr="00B365D1">
        <w:rPr>
          <w:rFonts w:ascii="Courier New" w:eastAsia="Times New Roman" w:hAnsi="Courier New" w:cs="Courier New"/>
          <w:color w:val="6A8759"/>
          <w:lang w:eastAsia="ru-RU"/>
        </w:rPr>
        <w:t>"CONDITION"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.LOG_EXPR))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.CYCLE_FOR = Rule(</w:t>
      </w:r>
      <w:r w:rsidRPr="00B365D1">
        <w:rPr>
          <w:rFonts w:ascii="Courier New" w:eastAsia="Times New Roman" w:hAnsi="Courier New" w:cs="Courier New"/>
          <w:color w:val="6A8759"/>
          <w:lang w:eastAsia="ru-RU"/>
        </w:rPr>
        <w:t>"CYCLE FOR"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.INIT_COUNT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.MOD_COUNT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"for"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.INIT_COUNT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.MOD_COUNT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.CYCLE_WHILE = Rule(</w:t>
      </w:r>
      <w:r w:rsidRPr="00B365D1">
        <w:rPr>
          <w:rFonts w:ascii="Courier New" w:eastAsia="Times New Roman" w:hAnsi="Courier New" w:cs="Courier New"/>
          <w:color w:val="6A8759"/>
          <w:lang w:eastAsia="ru-RU"/>
        </w:rPr>
        <w:t>"CYCLE WHILE"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"while"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.CYCLE_DO = Rule(</w:t>
      </w:r>
      <w:r w:rsidRPr="00B365D1">
        <w:rPr>
          <w:rFonts w:ascii="Courier New" w:eastAsia="Times New Roman" w:hAnsi="Courier New" w:cs="Courier New"/>
          <w:color w:val="6A8759"/>
          <w:lang w:eastAsia="ru-RU"/>
        </w:rPr>
        <w:t>"CYCLE DO"</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"do"</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"while"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 = Rule(</w:t>
      </w:r>
      <w:r w:rsidRPr="00B365D1">
        <w:rPr>
          <w:rFonts w:ascii="Courier New" w:eastAsia="Times New Roman" w:hAnsi="Courier New" w:cs="Courier New"/>
          <w:color w:val="6A8759"/>
          <w:lang w:eastAsia="ru-RU"/>
        </w:rPr>
        <w:t>"CYCLE"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.CYCLE_FOR)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lastRenderedPageBreak/>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.CYCLE_DO)</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.CYCLE_WHILE))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.IF_OPER = Rule(</w:t>
      </w:r>
      <w:r w:rsidRPr="00B365D1">
        <w:rPr>
          <w:rFonts w:ascii="Courier New" w:eastAsia="Times New Roman" w:hAnsi="Courier New" w:cs="Courier New"/>
          <w:color w:val="6A8759"/>
          <w:lang w:eastAsia="ru-RU"/>
        </w:rPr>
        <w:t>"IF OPERATOR"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"if"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6A8759"/>
          <w:lang w:eastAsia="ru-RU"/>
        </w:rPr>
        <w:t>"if"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.COND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"else"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.SUGGESTION_LIST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6A8759"/>
          <w:lang w:eastAsia="ru-RU"/>
        </w:rPr>
        <w:br/>
        <w:t xml:space="preserve">                            Production("if", "(", self.COND, ")", "{", self.SUGGESTION_LIST, "}",</w:t>
      </w:r>
      <w:r w:rsidRPr="00B365D1">
        <w:rPr>
          <w:rFonts w:ascii="Courier New" w:eastAsia="Times New Roman" w:hAnsi="Courier New" w:cs="Courier New"/>
          <w:color w:val="6A8759"/>
          <w:lang w:eastAsia="ru-RU"/>
        </w:rPr>
        <w:br/>
        <w:t xml:space="preserve">                                       "else", self.SUGGESTION),</w:t>
      </w:r>
      <w:r w:rsidRPr="00B365D1">
        <w:rPr>
          <w:rFonts w:ascii="Courier New" w:eastAsia="Times New Roman" w:hAnsi="Courier New" w:cs="Courier New"/>
          <w:color w:val="6A8759"/>
          <w:lang w:eastAsia="ru-RU"/>
        </w:rPr>
        <w:br/>
        <w:t xml:space="preserve">                            Production("if", "(", self.COND, ")", self.SUGGESTION,</w:t>
      </w:r>
      <w:r w:rsidRPr="00B365D1">
        <w:rPr>
          <w:rFonts w:ascii="Courier New" w:eastAsia="Times New Roman" w:hAnsi="Courier New" w:cs="Courier New"/>
          <w:color w:val="6A8759"/>
          <w:lang w:eastAsia="ru-RU"/>
        </w:rPr>
        <w:br/>
        <w:t xml:space="preserve">                                       "else", "{", self.SUGGESTION_LIST, "}"),</w:t>
      </w:r>
      <w:r w:rsidRPr="00B365D1">
        <w:rPr>
          <w:rFonts w:ascii="Courier New" w:eastAsia="Times New Roman" w:hAnsi="Courier New" w:cs="Courier New"/>
          <w:color w:val="6A8759"/>
          <w:lang w:eastAsia="ru-RU"/>
        </w:rPr>
        <w:br/>
        <w:t xml:space="preserve">                            Production("if", "(", self.COND, ")", self.SUGGESTION)</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.SUGGESTION.add(Production(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.IF_OPER)</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.CYCLE))</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 xml:space="preserve">.GAMMA_RULE = </w:t>
      </w:r>
      <w:r w:rsidRPr="00B365D1">
        <w:rPr>
          <w:rFonts w:ascii="Courier New" w:eastAsia="Times New Roman" w:hAnsi="Courier New" w:cs="Courier New"/>
          <w:color w:val="6A8759"/>
          <w:lang w:eastAsia="ru-RU"/>
        </w:rPr>
        <w:t>u"GAMMA"</w:t>
      </w:r>
      <w:r w:rsidRPr="00B365D1">
        <w:rPr>
          <w:rFonts w:ascii="Courier New" w:eastAsia="Times New Roman" w:hAnsi="Courier New" w:cs="Courier New"/>
          <w:color w:val="6A8759"/>
          <w:lang w:eastAsia="ru-RU"/>
        </w:rPr>
        <w:br/>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predict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col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prod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rule.productions:</w:t>
      </w:r>
      <w:r w:rsidRPr="00B365D1">
        <w:rPr>
          <w:rFonts w:ascii="Courier New" w:eastAsia="Times New Roman" w:hAnsi="Courier New" w:cs="Courier New"/>
          <w:color w:val="A9B7C6"/>
          <w:lang w:eastAsia="ru-RU"/>
        </w:rPr>
        <w:br/>
        <w:t xml:space="preserve">            col.add(State(rule.name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col))</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scan</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col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token):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token != col.token:</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return</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col.add(State(state.name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state.production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state.dot_index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state.start_column))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complete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col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not </w:t>
      </w:r>
      <w:r w:rsidRPr="00B365D1">
        <w:rPr>
          <w:rFonts w:ascii="Courier New" w:eastAsia="Times New Roman" w:hAnsi="Courier New" w:cs="Courier New"/>
          <w:color w:val="A9B7C6"/>
          <w:lang w:eastAsia="ru-RU"/>
        </w:rPr>
        <w:t>state.completed():</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return</w:t>
      </w:r>
      <w:r w:rsidRPr="00B365D1">
        <w:rPr>
          <w:rFonts w:ascii="Courier New" w:eastAsia="Times New Roman" w:hAnsi="Courier New" w:cs="Courier New"/>
          <w:color w:val="CC7832"/>
          <w:lang w:eastAsia="ru-RU"/>
        </w:rPr>
        <w:br/>
        <w:t xml:space="preserve">        for </w:t>
      </w:r>
      <w:r w:rsidRPr="00B365D1">
        <w:rPr>
          <w:rFonts w:ascii="Courier New" w:eastAsia="Times New Roman" w:hAnsi="Courier New" w:cs="Courier New"/>
          <w:color w:val="A9B7C6"/>
          <w:lang w:eastAsia="ru-RU"/>
        </w:rPr>
        <w:t xml:space="preserve">st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state.start_column:</w:t>
      </w:r>
      <w:r w:rsidRPr="00B365D1">
        <w:rPr>
          <w:rFonts w:ascii="Courier New" w:eastAsia="Times New Roman" w:hAnsi="Courier New" w:cs="Courier New"/>
          <w:color w:val="A9B7C6"/>
          <w:lang w:eastAsia="ru-RU"/>
        </w:rPr>
        <w:br/>
        <w:t xml:space="preserve">            term = st.next_term()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not </w:t>
      </w:r>
      <w:r w:rsidRPr="00B365D1">
        <w:rPr>
          <w:rFonts w:ascii="Courier New" w:eastAsia="Times New Roman" w:hAnsi="Courier New" w:cs="Courier New"/>
          <w:color w:val="8888C6"/>
          <w:lang w:eastAsia="ru-RU"/>
        </w:rPr>
        <w:t>isinstance</w:t>
      </w:r>
      <w:r w:rsidRPr="00B365D1">
        <w:rPr>
          <w:rFonts w:ascii="Courier New" w:eastAsia="Times New Roman" w:hAnsi="Courier New" w:cs="Courier New"/>
          <w:color w:val="A9B7C6"/>
          <w:lang w:eastAsia="ru-RU"/>
        </w:rPr>
        <w:t>(term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continue</w:t>
      </w:r>
      <w:r w:rsidRPr="00B365D1">
        <w:rPr>
          <w:rFonts w:ascii="Courier New" w:eastAsia="Times New Roman" w:hAnsi="Courier New" w:cs="Courier New"/>
          <w:color w:val="CC7832"/>
          <w:lang w:eastAsia="ru-RU"/>
        </w:rPr>
        <w:br/>
        <w:t xml:space="preserve">            if </w:t>
      </w:r>
      <w:r w:rsidRPr="00B365D1">
        <w:rPr>
          <w:rFonts w:ascii="Courier New" w:eastAsia="Times New Roman" w:hAnsi="Courier New" w:cs="Courier New"/>
          <w:color w:val="A9B7C6"/>
          <w:lang w:eastAsia="ru-RU"/>
        </w:rPr>
        <w:t>term.name == state.name:</w:t>
      </w:r>
      <w:r w:rsidRPr="00B365D1">
        <w:rPr>
          <w:rFonts w:ascii="Courier New" w:eastAsia="Times New Roman" w:hAnsi="Courier New" w:cs="Courier New"/>
          <w:color w:val="A9B7C6"/>
          <w:lang w:eastAsia="ru-RU"/>
        </w:rPr>
        <w:br/>
        <w:t xml:space="preserve">                col.add(State(st.name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st.production</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st.dot_index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st.start_column))</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earley</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text):</w:t>
      </w:r>
      <w:r w:rsidRPr="00B365D1">
        <w:rPr>
          <w:rFonts w:ascii="Courier New" w:eastAsia="Times New Roman" w:hAnsi="Courier New" w:cs="Courier New"/>
          <w:color w:val="A9B7C6"/>
          <w:lang w:eastAsia="ru-RU"/>
        </w:rPr>
        <w:br/>
        <w:t xml:space="preserve">        table = [Column(i</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tok)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i</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tok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8888C6"/>
          <w:lang w:eastAsia="ru-RU"/>
        </w:rPr>
        <w:t>enumerate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None</w:t>
      </w:r>
      <w:r w:rsidRPr="00B365D1">
        <w:rPr>
          <w:rFonts w:ascii="Courier New" w:eastAsia="Times New Roman" w:hAnsi="Courier New" w:cs="Courier New"/>
          <w:color w:val="A9B7C6"/>
          <w:lang w:eastAsia="ru-RU"/>
        </w:rPr>
        <w:t>] + text.split())]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808080"/>
          <w:lang w:eastAsia="ru-RU"/>
        </w:rPr>
        <w:t># axiom = rule.name</w:t>
      </w:r>
      <w:r w:rsidRPr="00B365D1">
        <w:rPr>
          <w:rFonts w:ascii="Courier New" w:eastAsia="Times New Roman" w:hAnsi="Courier New" w:cs="Courier New"/>
          <w:color w:val="808080"/>
          <w:lang w:eastAsia="ru-RU"/>
        </w:rPr>
        <w:br/>
        <w:t xml:space="preserve">        # predict(table[0], rule)</w:t>
      </w:r>
      <w:r w:rsidRPr="00B365D1">
        <w:rPr>
          <w:rFonts w:ascii="Courier New" w:eastAsia="Times New Roman" w:hAnsi="Courier New" w:cs="Courier New"/>
          <w:color w:val="808080"/>
          <w:lang w:eastAsia="ru-RU"/>
        </w:rPr>
        <w:b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].add(State(</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.GAMMA_RULE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Production(rule)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i</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col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8888C6"/>
          <w:lang w:eastAsia="ru-RU"/>
        </w:rPr>
        <w:t>enumerate</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state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col:</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state.completed():</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.complete(col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t xml:space="preserve">                    term = state.next_term()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8888C6"/>
          <w:lang w:eastAsia="ru-RU"/>
        </w:rPr>
        <w:t>isinstance</w:t>
      </w:r>
      <w:r w:rsidRPr="00B365D1">
        <w:rPr>
          <w:rFonts w:ascii="Courier New" w:eastAsia="Times New Roman" w:hAnsi="Courier New" w:cs="Courier New"/>
          <w:color w:val="A9B7C6"/>
          <w:lang w:eastAsia="ru-RU"/>
        </w:rPr>
        <w:t>(term</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.predict(col</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term)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elif </w:t>
      </w:r>
      <w:r w:rsidRPr="00B365D1">
        <w:rPr>
          <w:rFonts w:ascii="Courier New" w:eastAsia="Times New Roman" w:hAnsi="Courier New" w:cs="Courier New"/>
          <w:color w:val="A9B7C6"/>
          <w:lang w:eastAsia="ru-RU"/>
        </w:rPr>
        <w:t xml:space="preserve">i + </w:t>
      </w:r>
      <w:r w:rsidRPr="00B365D1">
        <w:rPr>
          <w:rFonts w:ascii="Courier New" w:eastAsia="Times New Roman" w:hAnsi="Courier New" w:cs="Courier New"/>
          <w:color w:val="6897BB"/>
          <w:lang w:eastAsia="ru-RU"/>
        </w:rPr>
        <w:t xml:space="preserve">1 </w:t>
      </w:r>
      <w:r w:rsidRPr="00B365D1">
        <w:rPr>
          <w:rFonts w:ascii="Courier New" w:eastAsia="Times New Roman" w:hAnsi="Courier New" w:cs="Courier New"/>
          <w:color w:val="A9B7C6"/>
          <w:lang w:eastAsia="ru-RU"/>
        </w:rPr>
        <w:t xml:space="preserve">&lt; </w:t>
      </w:r>
      <w:r w:rsidRPr="00B365D1">
        <w:rPr>
          <w:rFonts w:ascii="Courier New" w:eastAsia="Times New Roman" w:hAnsi="Courier New" w:cs="Courier New"/>
          <w:color w:val="8888C6"/>
          <w:lang w:eastAsia="ru-RU"/>
        </w:rPr>
        <w:t>len</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 xml:space="preserve">.scan(table[i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term)</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st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 xml:space="preserve">st.name ==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 xml:space="preserve">.GAMMA_RULE </w:t>
      </w:r>
      <w:r w:rsidRPr="00B365D1">
        <w:rPr>
          <w:rFonts w:ascii="Courier New" w:eastAsia="Times New Roman" w:hAnsi="Courier New" w:cs="Courier New"/>
          <w:color w:val="CC7832"/>
          <w:lang w:eastAsia="ru-RU"/>
        </w:rPr>
        <w:t xml:space="preserve">and </w:t>
      </w:r>
      <w:r w:rsidRPr="00B365D1">
        <w:rPr>
          <w:rFonts w:ascii="Courier New" w:eastAsia="Times New Roman" w:hAnsi="Courier New" w:cs="Courier New"/>
          <w:color w:val="A9B7C6"/>
          <w:lang w:eastAsia="ru-RU"/>
        </w:rPr>
        <w:t>st.completed():</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raise </w:t>
      </w:r>
      <w:r w:rsidRPr="00B365D1">
        <w:rPr>
          <w:rFonts w:ascii="Courier New" w:eastAsia="Times New Roman" w:hAnsi="Courier New" w:cs="Courier New"/>
          <w:color w:val="8888C6"/>
          <w:lang w:eastAsia="ru-RU"/>
        </w:rPr>
        <w:t>ValueError</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6A8759"/>
          <w:lang w:eastAsia="ru-RU"/>
        </w:rPr>
        <w:t>"Parsing failed"</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right_parsing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A9B7C6"/>
          <w:lang w:eastAsia="ru-RU"/>
        </w:rPr>
        <w:br/>
        <w:t xml:space="preserve">        state = </w:t>
      </w:r>
      <w:r w:rsidRPr="00B365D1">
        <w:rPr>
          <w:rFonts w:ascii="Courier New" w:eastAsia="Times New Roman" w:hAnsi="Courier New" w:cs="Courier New"/>
          <w:color w:val="CC7832"/>
          <w:lang w:eastAsia="ru-RU"/>
        </w:rPr>
        <w:t>None</w:t>
      </w:r>
      <w:r w:rsidRPr="00B365D1">
        <w:rPr>
          <w:rFonts w:ascii="Courier New" w:eastAsia="Times New Roman" w:hAnsi="Courier New" w:cs="Courier New"/>
          <w:color w:val="CC7832"/>
          <w:lang w:eastAsia="ru-RU"/>
        </w:rPr>
        <w:br/>
        <w:t xml:space="preserve">        for </w:t>
      </w:r>
      <w:r w:rsidRPr="00B365D1">
        <w:rPr>
          <w:rFonts w:ascii="Courier New" w:eastAsia="Times New Roman" w:hAnsi="Courier New" w:cs="Courier New"/>
          <w:color w:val="A9B7C6"/>
          <w:lang w:eastAsia="ru-RU"/>
        </w:rPr>
        <w:t xml:space="preserve">st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 xml:space="preserve">st.name ==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 xml:space="preserve">.GAMMA_RULE </w:t>
      </w:r>
      <w:r w:rsidRPr="00B365D1">
        <w:rPr>
          <w:rFonts w:ascii="Courier New" w:eastAsia="Times New Roman" w:hAnsi="Courier New" w:cs="Courier New"/>
          <w:color w:val="CC7832"/>
          <w:lang w:eastAsia="ru-RU"/>
        </w:rPr>
        <w:t xml:space="preserve">and </w:t>
      </w:r>
      <w:r w:rsidRPr="00B365D1">
        <w:rPr>
          <w:rFonts w:ascii="Courier New" w:eastAsia="Times New Roman" w:hAnsi="Courier New" w:cs="Courier New"/>
          <w:color w:val="A9B7C6"/>
          <w:lang w:eastAsia="ru-RU"/>
        </w:rPr>
        <w:t>st.completed():</w:t>
      </w:r>
      <w:r w:rsidRPr="00B365D1">
        <w:rPr>
          <w:rFonts w:ascii="Courier New" w:eastAsia="Times New Roman" w:hAnsi="Courier New" w:cs="Courier New"/>
          <w:color w:val="A9B7C6"/>
          <w:lang w:eastAsia="ru-RU"/>
        </w:rPr>
        <w:br/>
        <w:t xml:space="preserve">                state = st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.sub_parsing([]</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state.end_column.index)</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sub_parsing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acc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 State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 xml:space="preserve">j: </w:t>
      </w:r>
      <w:r w:rsidRPr="00B365D1">
        <w:rPr>
          <w:rFonts w:ascii="Courier New" w:eastAsia="Times New Roman" w:hAnsi="Courier New" w:cs="Courier New"/>
          <w:color w:val="8888C6"/>
          <w:lang w:eastAsia="ru-RU"/>
        </w:rPr>
        <w:t>int</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acc.append(Rule(state.name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state.production))</w:t>
      </w:r>
      <w:r w:rsidRPr="00B365D1">
        <w:rPr>
          <w:rFonts w:ascii="Courier New" w:eastAsia="Times New Roman" w:hAnsi="Courier New" w:cs="Courier New"/>
          <w:color w:val="A9B7C6"/>
          <w:lang w:eastAsia="ru-RU"/>
        </w:rPr>
        <w:br/>
        <w:t xml:space="preserve">        k = </w:t>
      </w:r>
      <w:r w:rsidRPr="00B365D1">
        <w:rPr>
          <w:rFonts w:ascii="Courier New" w:eastAsia="Times New Roman" w:hAnsi="Courier New" w:cs="Courier New"/>
          <w:color w:val="8888C6"/>
          <w:lang w:eastAsia="ru-RU"/>
        </w:rPr>
        <w:t>len</w:t>
      </w:r>
      <w:r w:rsidRPr="00B365D1">
        <w:rPr>
          <w:rFonts w:ascii="Courier New" w:eastAsia="Times New Roman" w:hAnsi="Courier New" w:cs="Courier New"/>
          <w:color w:val="A9B7C6"/>
          <w:lang w:eastAsia="ru-RU"/>
        </w:rPr>
        <w:t>(state.production)</w:t>
      </w:r>
      <w:r w:rsidRPr="00B365D1">
        <w:rPr>
          <w:rFonts w:ascii="Courier New" w:eastAsia="Times New Roman" w:hAnsi="Courier New" w:cs="Courier New"/>
          <w:color w:val="A9B7C6"/>
          <w:lang w:eastAsia="ru-RU"/>
        </w:rPr>
        <w:br/>
        <w:t xml:space="preserve">        c = j</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72737A"/>
          <w:lang w:eastAsia="ru-RU"/>
        </w:rPr>
        <w:t xml:space="preserve">breaked </w:t>
      </w:r>
      <w:r w:rsidRPr="00B365D1">
        <w:rPr>
          <w:rFonts w:ascii="Courier New" w:eastAsia="Times New Roman" w:hAnsi="Courier New" w:cs="Courier New"/>
          <w:color w:val="A9B7C6"/>
          <w:lang w:eastAsia="ru-RU"/>
        </w:rPr>
        <w:t xml:space="preserve">= </w:t>
      </w:r>
      <w:r w:rsidRPr="00B365D1">
        <w:rPr>
          <w:rFonts w:ascii="Courier New" w:eastAsia="Times New Roman" w:hAnsi="Courier New" w:cs="Courier New"/>
          <w:color w:val="CC7832"/>
          <w:lang w:eastAsia="ru-RU"/>
        </w:rPr>
        <w:t>False</w:t>
      </w:r>
      <w:r w:rsidRPr="00B365D1">
        <w:rPr>
          <w:rFonts w:ascii="Courier New" w:eastAsia="Times New Roman" w:hAnsi="Courier New" w:cs="Courier New"/>
          <w:color w:val="CC7832"/>
          <w:lang w:eastAsia="ru-RU"/>
        </w:rPr>
        <w:br/>
        <w:t xml:space="preserve">        while </w:t>
      </w:r>
      <w:r w:rsidRPr="00B365D1">
        <w:rPr>
          <w:rFonts w:ascii="Courier New" w:eastAsia="Times New Roman" w:hAnsi="Courier New" w:cs="Courier New"/>
          <w:color w:val="A9B7C6"/>
          <w:lang w:eastAsia="ru-RU"/>
        </w:rPr>
        <w:t xml:space="preserve">k != </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breaked = </w:t>
      </w:r>
      <w:r w:rsidRPr="00B365D1">
        <w:rPr>
          <w:rFonts w:ascii="Courier New" w:eastAsia="Times New Roman" w:hAnsi="Courier New" w:cs="Courier New"/>
          <w:color w:val="CC7832"/>
          <w:lang w:eastAsia="ru-RU"/>
        </w:rPr>
        <w:t>False</w:t>
      </w:r>
      <w:r w:rsidRPr="00B365D1">
        <w:rPr>
          <w:rFonts w:ascii="Courier New" w:eastAsia="Times New Roman" w:hAnsi="Courier New" w:cs="Courier New"/>
          <w:color w:val="CC7832"/>
          <w:lang w:eastAsia="ru-RU"/>
        </w:rPr>
        <w:br/>
        <w:t xml:space="preserve">            </w:t>
      </w:r>
      <w:r w:rsidRPr="00B365D1">
        <w:rPr>
          <w:rFonts w:ascii="Courier New" w:eastAsia="Times New Roman" w:hAnsi="Courier New" w:cs="Courier New"/>
          <w:color w:val="A9B7C6"/>
          <w:lang w:eastAsia="ru-RU"/>
        </w:rPr>
        <w:t xml:space="preserve">Xk = state.production[k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not </w:t>
      </w:r>
      <w:r w:rsidRPr="00B365D1">
        <w:rPr>
          <w:rFonts w:ascii="Courier New" w:eastAsia="Times New Roman" w:hAnsi="Courier New" w:cs="Courier New"/>
          <w:color w:val="8888C6"/>
          <w:lang w:eastAsia="ru-RU"/>
        </w:rPr>
        <w:t>isinstance</w:t>
      </w:r>
      <w:r w:rsidRPr="00B365D1">
        <w:rPr>
          <w:rFonts w:ascii="Courier New" w:eastAsia="Times New Roman" w:hAnsi="Courier New" w:cs="Courier New"/>
          <w:color w:val="A9B7C6"/>
          <w:lang w:eastAsia="ru-RU"/>
        </w:rPr>
        <w:t>(Xk</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Rule):</w:t>
      </w:r>
      <w:r w:rsidRPr="00B365D1">
        <w:rPr>
          <w:rFonts w:ascii="Courier New" w:eastAsia="Times New Roman" w:hAnsi="Courier New" w:cs="Courier New"/>
          <w:color w:val="A9B7C6"/>
          <w:lang w:eastAsia="ru-RU"/>
        </w:rPr>
        <w:br/>
        <w:t xml:space="preserve">                k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6897BB"/>
          <w:lang w:eastAsia="ru-RU"/>
        </w:rPr>
        <w:br/>
        <w:t xml:space="preserve">                </w:t>
      </w:r>
      <w:r w:rsidRPr="00B365D1">
        <w:rPr>
          <w:rFonts w:ascii="Courier New" w:eastAsia="Times New Roman" w:hAnsi="Courier New" w:cs="Courier New"/>
          <w:color w:val="A9B7C6"/>
          <w:lang w:eastAsia="ru-RU"/>
        </w:rPr>
        <w:t xml:space="preserve">c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6897BB"/>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Ic = table[c]</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808080"/>
          <w:lang w:eastAsia="ru-RU"/>
        </w:rPr>
        <w:t># founding the state for Nonterminal Xk</w:t>
      </w:r>
      <w:r w:rsidRPr="00B365D1">
        <w:rPr>
          <w:rFonts w:ascii="Courier New" w:eastAsia="Times New Roman" w:hAnsi="Courier New" w:cs="Courier New"/>
          <w:color w:val="808080"/>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st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Ic:</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breaked:</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break</w:t>
      </w:r>
      <w:r w:rsidRPr="00B365D1">
        <w:rPr>
          <w:rFonts w:ascii="Courier New" w:eastAsia="Times New Roman" w:hAnsi="Courier New" w:cs="Courier New"/>
          <w:color w:val="CC7832"/>
          <w:lang w:eastAsia="ru-RU"/>
        </w:rPr>
        <w:br/>
        <w:t xml:space="preserve">                    if </w:t>
      </w:r>
      <w:r w:rsidRPr="00B365D1">
        <w:rPr>
          <w:rFonts w:ascii="Courier New" w:eastAsia="Times New Roman" w:hAnsi="Courier New" w:cs="Courier New"/>
          <w:color w:val="A9B7C6"/>
          <w:lang w:eastAsia="ru-RU"/>
        </w:rPr>
        <w:t xml:space="preserve">st.completed() </w:t>
      </w:r>
      <w:r w:rsidRPr="00B365D1">
        <w:rPr>
          <w:rFonts w:ascii="Courier New" w:eastAsia="Times New Roman" w:hAnsi="Courier New" w:cs="Courier New"/>
          <w:color w:val="CC7832"/>
          <w:lang w:eastAsia="ru-RU"/>
        </w:rPr>
        <w:t xml:space="preserve">and </w:t>
      </w:r>
      <w:r w:rsidRPr="00B365D1">
        <w:rPr>
          <w:rFonts w:ascii="Courier New" w:eastAsia="Times New Roman" w:hAnsi="Courier New" w:cs="Courier New"/>
          <w:color w:val="A9B7C6"/>
          <w:lang w:eastAsia="ru-RU"/>
        </w:rPr>
        <w:t>st.name == Xk.name:</w:t>
      </w:r>
      <w:r w:rsidRPr="00B365D1">
        <w:rPr>
          <w:rFonts w:ascii="Courier New" w:eastAsia="Times New Roman" w:hAnsi="Courier New" w:cs="Courier New"/>
          <w:color w:val="A9B7C6"/>
          <w:lang w:eastAsia="ru-RU"/>
        </w:rPr>
        <w:br/>
        <w:t xml:space="preserve">                        r = st.start_column.index</w:t>
      </w:r>
      <w:r w:rsidRPr="00B365D1">
        <w:rPr>
          <w:rFonts w:ascii="Courier New" w:eastAsia="Times New Roman" w:hAnsi="Courier New" w:cs="Courier New"/>
          <w:color w:val="A9B7C6"/>
          <w:lang w:eastAsia="ru-RU"/>
        </w:rPr>
        <w:br/>
        <w:t xml:space="preserve">                        Ir = table[r]</w:t>
      </w:r>
      <w:r w:rsidRPr="00B365D1">
        <w:rPr>
          <w:rFonts w:ascii="Courier New" w:eastAsia="Times New Roman" w:hAnsi="Courier New" w:cs="Courier New"/>
          <w:color w:val="A9B7C6"/>
          <w:lang w:eastAsia="ru-RU"/>
        </w:rPr>
        <w:br/>
        <w:t xml:space="preserve">                        expectedst = copy.copy(state)</w:t>
      </w:r>
      <w:r w:rsidRPr="00B365D1">
        <w:rPr>
          <w:rFonts w:ascii="Courier New" w:eastAsia="Times New Roman" w:hAnsi="Courier New" w:cs="Courier New"/>
          <w:color w:val="A9B7C6"/>
          <w:lang w:eastAsia="ru-RU"/>
        </w:rPr>
        <w:br/>
        <w:t xml:space="preserve">                        expectedst.dot_index = k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6897BB"/>
          <w:lang w:eastAsia="ru-RU"/>
        </w:rPr>
        <w:br/>
        <w:t xml:space="preserve">                        </w:t>
      </w:r>
      <w:r w:rsidRPr="00B365D1">
        <w:rPr>
          <w:rFonts w:ascii="Courier New" w:eastAsia="Times New Roman" w:hAnsi="Courier New" w:cs="Courier New"/>
          <w:color w:val="808080"/>
          <w:lang w:eastAsia="ru-RU"/>
        </w:rPr>
        <w:t># founding the previous state of Nonterminal Xk</w:t>
      </w:r>
      <w:r w:rsidRPr="00B365D1">
        <w:rPr>
          <w:rFonts w:ascii="Courier New" w:eastAsia="Times New Roman" w:hAnsi="Courier New" w:cs="Courier New"/>
          <w:color w:val="808080"/>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prevst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Ir:</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808080"/>
          <w:lang w:eastAsia="ru-RU"/>
        </w:rPr>
        <w:t># exit from cycle</w:t>
      </w:r>
      <w:r w:rsidRPr="00B365D1">
        <w:rPr>
          <w:rFonts w:ascii="Courier New" w:eastAsia="Times New Roman" w:hAnsi="Courier New" w:cs="Courier New"/>
          <w:color w:val="808080"/>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breaked:</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break</w:t>
      </w:r>
      <w:r w:rsidRPr="00B365D1">
        <w:rPr>
          <w:rFonts w:ascii="Courier New" w:eastAsia="Times New Roman" w:hAnsi="Courier New" w:cs="Courier New"/>
          <w:color w:val="CC7832"/>
          <w:lang w:eastAsia="ru-RU"/>
        </w:rPr>
        <w:br/>
        <w:t xml:space="preserve">                            if not </w:t>
      </w:r>
      <w:r w:rsidRPr="00B365D1">
        <w:rPr>
          <w:rFonts w:ascii="Courier New" w:eastAsia="Times New Roman" w:hAnsi="Courier New" w:cs="Courier New"/>
          <w:color w:val="A9B7C6"/>
          <w:lang w:eastAsia="ru-RU"/>
        </w:rPr>
        <w:t xml:space="preserve">prevst.completed() </w:t>
      </w:r>
      <w:r w:rsidRPr="00B365D1">
        <w:rPr>
          <w:rFonts w:ascii="Courier New" w:eastAsia="Times New Roman" w:hAnsi="Courier New" w:cs="Courier New"/>
          <w:color w:val="CC7832"/>
          <w:lang w:eastAsia="ru-RU"/>
        </w:rPr>
        <w:t xml:space="preserve">and </w:t>
      </w:r>
      <w:r w:rsidRPr="00B365D1">
        <w:rPr>
          <w:rFonts w:ascii="Courier New" w:eastAsia="Times New Roman" w:hAnsi="Courier New" w:cs="Courier New"/>
          <w:color w:val="A9B7C6"/>
          <w:lang w:eastAsia="ru-RU"/>
        </w:rPr>
        <w:t>prevst.isSame(expectedst):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A9B7C6"/>
          <w:lang w:eastAsia="ru-RU"/>
        </w:rPr>
        <w:t>.sub_parsing(acc</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table</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st</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c)</w:t>
      </w:r>
      <w:r w:rsidRPr="00B365D1">
        <w:rPr>
          <w:rFonts w:ascii="Courier New" w:eastAsia="Times New Roman" w:hAnsi="Courier New" w:cs="Courier New"/>
          <w:color w:val="A9B7C6"/>
          <w:lang w:eastAsia="ru-RU"/>
        </w:rPr>
        <w:br/>
        <w:t xml:space="preserve">                                k -= </w:t>
      </w:r>
      <w:r w:rsidRPr="00B365D1">
        <w:rPr>
          <w:rFonts w:ascii="Courier New" w:eastAsia="Times New Roman" w:hAnsi="Courier New" w:cs="Courier New"/>
          <w:color w:val="6897BB"/>
          <w:lang w:eastAsia="ru-RU"/>
        </w:rPr>
        <w:t>1</w:t>
      </w:r>
      <w:r w:rsidRPr="00B365D1">
        <w:rPr>
          <w:rFonts w:ascii="Courier New" w:eastAsia="Times New Roman" w:hAnsi="Courier New" w:cs="Courier New"/>
          <w:color w:val="6897BB"/>
          <w:lang w:eastAsia="ru-RU"/>
        </w:rPr>
        <w:br/>
        <w:t xml:space="preserve">                                </w:t>
      </w:r>
      <w:r w:rsidRPr="00B365D1">
        <w:rPr>
          <w:rFonts w:ascii="Courier New" w:eastAsia="Times New Roman" w:hAnsi="Courier New" w:cs="Courier New"/>
          <w:color w:val="A9B7C6"/>
          <w:lang w:eastAsia="ru-RU"/>
        </w:rPr>
        <w:t>c = r</w:t>
      </w:r>
      <w:r w:rsidRPr="00B365D1">
        <w:rPr>
          <w:rFonts w:ascii="Courier New" w:eastAsia="Times New Roman" w:hAnsi="Courier New" w:cs="Courier New"/>
          <w:color w:val="A9B7C6"/>
          <w:lang w:eastAsia="ru-RU"/>
        </w:rPr>
        <w:br/>
        <w:t xml:space="preserve">                                breaked = </w:t>
      </w:r>
      <w:r w:rsidRPr="00B365D1">
        <w:rPr>
          <w:rFonts w:ascii="Courier New" w:eastAsia="Times New Roman" w:hAnsi="Courier New" w:cs="Courier New"/>
          <w:color w:val="CC7832"/>
          <w:lang w:eastAsia="ru-RU"/>
        </w:rPr>
        <w:t>True</w:t>
      </w:r>
      <w:r w:rsidRPr="00B365D1">
        <w:rPr>
          <w:rFonts w:ascii="Courier New" w:eastAsia="Times New Roman" w:hAnsi="Courier New" w:cs="Courier New"/>
          <w:color w:val="CC7832"/>
          <w:lang w:eastAsia="ru-RU"/>
        </w:rPr>
        <w:br/>
        <w:t xml:space="preserve">        return </w:t>
      </w:r>
      <w:r w:rsidRPr="00B365D1">
        <w:rPr>
          <w:rFonts w:ascii="Courier New" w:eastAsia="Times New Roman" w:hAnsi="Courier New" w:cs="Courier New"/>
          <w:color w:val="A9B7C6"/>
          <w:lang w:eastAsia="ru-RU"/>
        </w:rPr>
        <w:t>acc</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lextableToString</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lextable):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i/>
          <w:iCs/>
          <w:color w:val="629755"/>
          <w:lang w:eastAsia="ru-RU"/>
        </w:rPr>
        <w:t>'''return a special format string for earley alghoritm from lexical table'''</w:t>
      </w:r>
      <w:r w:rsidRPr="00B365D1">
        <w:rPr>
          <w:rFonts w:ascii="Courier New" w:eastAsia="Times New Roman" w:hAnsi="Courier New" w:cs="Courier New"/>
          <w:i/>
          <w:iCs/>
          <w:color w:val="629755"/>
          <w:lang w:eastAsia="ru-RU"/>
        </w:rPr>
        <w:br/>
        <w:t xml:space="preserve">        </w:t>
      </w:r>
      <w:r w:rsidRPr="00B365D1">
        <w:rPr>
          <w:rFonts w:ascii="Courier New" w:eastAsia="Times New Roman" w:hAnsi="Courier New" w:cs="Courier New"/>
          <w:color w:val="A9B7C6"/>
          <w:lang w:eastAsia="ru-RU"/>
        </w:rPr>
        <w:t xml:space="preserve">res = </w:t>
      </w:r>
      <w:r w:rsidRPr="00B365D1">
        <w:rPr>
          <w:rFonts w:ascii="Courier New" w:eastAsia="Times New Roman" w:hAnsi="Courier New" w:cs="Courier New"/>
          <w:color w:val="6A8759"/>
          <w:lang w:eastAsia="ru-RU"/>
        </w:rPr>
        <w:t>""</w:t>
      </w:r>
      <w:r w:rsidRPr="00B365D1">
        <w:rPr>
          <w:rFonts w:ascii="Courier New" w:eastAsia="Times New Roman" w:hAnsi="Courier New" w:cs="Courier New"/>
          <w:color w:val="6A8759"/>
          <w:lang w:eastAsia="ru-RU"/>
        </w:rPr>
        <w:br/>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i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lextable: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if </w:t>
      </w:r>
      <w:r w:rsidRPr="00B365D1">
        <w:rPr>
          <w:rFonts w:ascii="Courier New" w:eastAsia="Times New Roman" w:hAnsi="Courier New" w:cs="Courier New"/>
          <w:color w:val="A9B7C6"/>
          <w:lang w:eastAsia="ru-RU"/>
        </w:rPr>
        <w:t>i.type == Token.TYPETOKEN[</w:t>
      </w:r>
      <w:r w:rsidRPr="00B365D1">
        <w:rPr>
          <w:rFonts w:ascii="Courier New" w:eastAsia="Times New Roman" w:hAnsi="Courier New" w:cs="Courier New"/>
          <w:color w:val="6897BB"/>
          <w:lang w:eastAsia="ru-RU"/>
        </w:rPr>
        <w:t>0</w:t>
      </w:r>
      <w:r w:rsidRPr="00B365D1">
        <w:rPr>
          <w:rFonts w:ascii="Courier New" w:eastAsia="Times New Roman" w:hAnsi="Courier New" w:cs="Courier New"/>
          <w:color w:val="A9B7C6"/>
          <w:lang w:eastAsia="ru-RU"/>
        </w:rPr>
        <w:t xml:space="preserve">] </w:t>
      </w:r>
      <w:r w:rsidRPr="00B365D1">
        <w:rPr>
          <w:rFonts w:ascii="Courier New" w:eastAsia="Times New Roman" w:hAnsi="Courier New" w:cs="Courier New"/>
          <w:color w:val="CC7832"/>
          <w:lang w:eastAsia="ru-RU"/>
        </w:rPr>
        <w:t xml:space="preserve">or </w:t>
      </w:r>
      <w:r w:rsidRPr="00B365D1">
        <w:rPr>
          <w:rFonts w:ascii="Courier New" w:eastAsia="Times New Roman" w:hAnsi="Courier New" w:cs="Courier New"/>
          <w:color w:val="A9B7C6"/>
          <w:lang w:eastAsia="ru-RU"/>
        </w:rPr>
        <w:t>i.type == Token.TYPETOKEN[</w:t>
      </w:r>
      <w:r w:rsidRPr="00B365D1">
        <w:rPr>
          <w:rFonts w:ascii="Courier New" w:eastAsia="Times New Roman" w:hAnsi="Courier New" w:cs="Courier New"/>
          <w:color w:val="6897BB"/>
          <w:lang w:eastAsia="ru-RU"/>
        </w:rPr>
        <w:t>3</w:t>
      </w:r>
      <w:r w:rsidRPr="00B365D1">
        <w:rPr>
          <w:rFonts w:ascii="Courier New" w:eastAsia="Times New Roman" w:hAnsi="Courier New" w:cs="Courier New"/>
          <w:color w:val="A9B7C6"/>
          <w:lang w:eastAsia="ru-RU"/>
        </w:rPr>
        <w:t xml:space="preserve">] </w:t>
      </w:r>
      <w:r w:rsidRPr="00B365D1">
        <w:rPr>
          <w:rFonts w:ascii="Courier New" w:eastAsia="Times New Roman" w:hAnsi="Courier New" w:cs="Courier New"/>
          <w:color w:val="CC7832"/>
          <w:lang w:eastAsia="ru-RU"/>
        </w:rPr>
        <w:t xml:space="preserve">or </w:t>
      </w:r>
      <w:r w:rsidRPr="00B365D1">
        <w:rPr>
          <w:rFonts w:ascii="Courier New" w:eastAsia="Times New Roman" w:hAnsi="Courier New" w:cs="Courier New"/>
          <w:color w:val="A9B7C6"/>
          <w:lang w:eastAsia="ru-RU"/>
        </w:rPr>
        <w:t>i.type == Token.TYPETOKEN[</w:t>
      </w:r>
      <w:r w:rsidRPr="00B365D1">
        <w:rPr>
          <w:rFonts w:ascii="Courier New" w:eastAsia="Times New Roman" w:hAnsi="Courier New" w:cs="Courier New"/>
          <w:color w:val="6897BB"/>
          <w:lang w:eastAsia="ru-RU"/>
        </w:rPr>
        <w:t>5</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lastRenderedPageBreak/>
        <w:t xml:space="preserve">                </w:t>
      </w:r>
      <w:r w:rsidRPr="00B365D1">
        <w:rPr>
          <w:rFonts w:ascii="Courier New" w:eastAsia="Times New Roman" w:hAnsi="Courier New" w:cs="Courier New"/>
          <w:color w:val="CC7832"/>
          <w:lang w:eastAsia="ru-RU"/>
        </w:rPr>
        <w:t xml:space="preserve">for </w:t>
      </w:r>
      <w:r w:rsidRPr="00B365D1">
        <w:rPr>
          <w:rFonts w:ascii="Courier New" w:eastAsia="Times New Roman" w:hAnsi="Courier New" w:cs="Courier New"/>
          <w:color w:val="A9B7C6"/>
          <w:lang w:eastAsia="ru-RU"/>
        </w:rPr>
        <w:t xml:space="preserve">j </w:t>
      </w:r>
      <w:r w:rsidRPr="00B365D1">
        <w:rPr>
          <w:rFonts w:ascii="Courier New" w:eastAsia="Times New Roman" w:hAnsi="Courier New" w:cs="Courier New"/>
          <w:color w:val="CC7832"/>
          <w:lang w:eastAsia="ru-RU"/>
        </w:rPr>
        <w:t xml:space="preserve">in </w:t>
      </w:r>
      <w:r w:rsidRPr="00B365D1">
        <w:rPr>
          <w:rFonts w:ascii="Courier New" w:eastAsia="Times New Roman" w:hAnsi="Courier New" w:cs="Courier New"/>
          <w:color w:val="A9B7C6"/>
          <w:lang w:eastAsia="ru-RU"/>
        </w:rPr>
        <w:t>i.name:</w:t>
      </w:r>
      <w:r w:rsidRPr="00B365D1">
        <w:rPr>
          <w:rFonts w:ascii="Courier New" w:eastAsia="Times New Roman" w:hAnsi="Courier New" w:cs="Courier New"/>
          <w:color w:val="A9B7C6"/>
          <w:lang w:eastAsia="ru-RU"/>
        </w:rPr>
        <w:br/>
        <w:t xml:space="preserve">                    res += </w:t>
      </w:r>
      <w:r w:rsidRPr="00B365D1">
        <w:rPr>
          <w:rFonts w:ascii="Courier New" w:eastAsia="Times New Roman" w:hAnsi="Courier New" w:cs="Courier New"/>
          <w:color w:val="6A8759"/>
          <w:lang w:eastAsia="ru-RU"/>
        </w:rPr>
        <w:t xml:space="preserve">' ' </w:t>
      </w:r>
      <w:r w:rsidRPr="00B365D1">
        <w:rPr>
          <w:rFonts w:ascii="Courier New" w:eastAsia="Times New Roman" w:hAnsi="Courier New" w:cs="Courier New"/>
          <w:color w:val="A9B7C6"/>
          <w:lang w:eastAsia="ru-RU"/>
        </w:rPr>
        <w:t>+ j</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else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A9B7C6"/>
          <w:lang w:eastAsia="ru-RU"/>
        </w:rPr>
        <w:br/>
        <w:t xml:space="preserve">                res += </w:t>
      </w:r>
      <w:r w:rsidRPr="00B365D1">
        <w:rPr>
          <w:rFonts w:ascii="Courier New" w:eastAsia="Times New Roman" w:hAnsi="Courier New" w:cs="Courier New"/>
          <w:color w:val="6A8759"/>
          <w:lang w:eastAsia="ru-RU"/>
        </w:rPr>
        <w:t xml:space="preserve">' ' </w:t>
      </w:r>
      <w:r w:rsidRPr="00B365D1">
        <w:rPr>
          <w:rFonts w:ascii="Courier New" w:eastAsia="Times New Roman" w:hAnsi="Courier New" w:cs="Courier New"/>
          <w:color w:val="A9B7C6"/>
          <w:lang w:eastAsia="ru-RU"/>
        </w:rPr>
        <w:t>+ i.name</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res</w:t>
      </w:r>
      <w:r w:rsidRPr="00B365D1">
        <w:rPr>
          <w:rFonts w:ascii="Courier New" w:eastAsia="Times New Roman" w:hAnsi="Courier New" w:cs="Courier New"/>
          <w:color w:val="A9B7C6"/>
          <w:lang w:eastAsia="ru-RU"/>
        </w:rPr>
        <w:br/>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def </w:t>
      </w:r>
      <w:r w:rsidRPr="00B365D1">
        <w:rPr>
          <w:rFonts w:ascii="Courier New" w:eastAsia="Times New Roman" w:hAnsi="Courier New" w:cs="Courier New"/>
          <w:color w:val="FFC66D"/>
          <w:lang w:eastAsia="ru-RU"/>
        </w:rPr>
        <w:t>toTree</w:t>
      </w:r>
      <w:r w:rsidRPr="00B365D1">
        <w:rPr>
          <w:rFonts w:ascii="Courier New" w:eastAsia="Times New Roman" w:hAnsi="Courier New" w:cs="Courier New"/>
          <w:color w:val="A9B7C6"/>
          <w:lang w:eastAsia="ru-RU"/>
        </w:rPr>
        <w:t>(</w:t>
      </w:r>
      <w:r w:rsidRPr="00B365D1">
        <w:rPr>
          <w:rFonts w:ascii="Courier New" w:eastAsia="Times New Roman" w:hAnsi="Courier New" w:cs="Courier New"/>
          <w:color w:val="94558D"/>
          <w:lang w:eastAsia="ru-RU"/>
        </w:rPr>
        <w:t>self</w:t>
      </w:r>
      <w:r w:rsidRPr="00B365D1">
        <w:rPr>
          <w:rFonts w:ascii="Courier New" w:eastAsia="Times New Roman" w:hAnsi="Courier New" w:cs="Courier New"/>
          <w:color w:val="CC7832"/>
          <w:lang w:eastAsia="ru-RU"/>
        </w:rPr>
        <w:t xml:space="preserve">, </w:t>
      </w:r>
      <w:r w:rsidRPr="00B365D1">
        <w:rPr>
          <w:rFonts w:ascii="Courier New" w:eastAsia="Times New Roman" w:hAnsi="Courier New" w:cs="Courier New"/>
          <w:color w:val="A9B7C6"/>
          <w:lang w:eastAsia="ru-RU"/>
        </w:rPr>
        <w:t>list):</w:t>
      </w:r>
      <w:r w:rsidRPr="00B365D1">
        <w:rPr>
          <w:rFonts w:ascii="Courier New" w:eastAsia="Times New Roman" w:hAnsi="Courier New" w:cs="Courier New"/>
          <w:color w:val="A9B7C6"/>
          <w:lang w:eastAsia="ru-RU"/>
        </w:rPr>
        <w:br/>
        <w:t xml:space="preserve">        </w:t>
      </w:r>
      <w:r w:rsidRPr="00B365D1">
        <w:rPr>
          <w:rFonts w:ascii="Courier New" w:eastAsia="Times New Roman" w:hAnsi="Courier New" w:cs="Courier New"/>
          <w:color w:val="CC7832"/>
          <w:lang w:eastAsia="ru-RU"/>
        </w:rPr>
        <w:t xml:space="preserve">return </w:t>
      </w:r>
      <w:r w:rsidRPr="00B365D1">
        <w:rPr>
          <w:rFonts w:ascii="Courier New" w:eastAsia="Times New Roman" w:hAnsi="Courier New" w:cs="Courier New"/>
          <w:color w:val="A9B7C6"/>
          <w:lang w:eastAsia="ru-RU"/>
        </w:rPr>
        <w:t>SyntacticalTree(list)</w:t>
      </w:r>
    </w:p>
    <w:p w14:paraId="2427C6BC" w14:textId="5341AC0D" w:rsidR="00B365D1" w:rsidRDefault="00B365D1" w:rsidP="00B365D1">
      <w:pPr>
        <w:pStyle w:val="-0"/>
        <w:ind w:firstLine="700"/>
        <w:rPr>
          <w:lang w:eastAsia="ru-RU"/>
        </w:rPr>
      </w:pPr>
    </w:p>
    <w:p w14:paraId="197246A7" w14:textId="17A3B826" w:rsidR="00B365D1" w:rsidRPr="00B365D1" w:rsidRDefault="00B365D1" w:rsidP="00B365D1">
      <w:pPr>
        <w:pStyle w:val="-0"/>
        <w:ind w:firstLine="700"/>
        <w:rPr>
          <w:lang w:val="ru-RU" w:eastAsia="ru-RU"/>
        </w:rPr>
      </w:pPr>
      <w:r>
        <w:rPr>
          <w:lang w:val="ru-RU" w:eastAsia="ru-RU"/>
        </w:rPr>
        <w:t xml:space="preserve">Полный код проекта представлен по ссылке: </w:t>
      </w:r>
      <w:r w:rsidRPr="00B365D1">
        <w:rPr>
          <w:lang w:val="ru-RU" w:eastAsia="ru-RU"/>
        </w:rPr>
        <w:t>https://github.com/DieNice/JGT/</w:t>
      </w:r>
    </w:p>
    <w:p w14:paraId="35057BE8" w14:textId="2E6F52F7" w:rsidR="00B365D1" w:rsidRPr="00B365D1" w:rsidRDefault="00B365D1">
      <w:pPr>
        <w:rPr>
          <w:rFonts w:ascii="Times New Roman" w:hAnsi="Times New Roman" w:cs="Arial"/>
          <w:b/>
          <w:bCs/>
          <w:kern w:val="28"/>
          <w:sz w:val="28"/>
          <w:szCs w:val="32"/>
          <w:lang w:val="ru-RU" w:eastAsia="ru-RU"/>
        </w:rPr>
      </w:pPr>
      <w:r w:rsidRPr="00B365D1">
        <w:rPr>
          <w:lang w:val="ru-RU" w:eastAsia="ru-RU"/>
        </w:rPr>
        <w:br w:type="page"/>
      </w:r>
    </w:p>
    <w:p w14:paraId="0FA011D6" w14:textId="77777777" w:rsidR="001C6A20" w:rsidRPr="00B365D1" w:rsidRDefault="00740C1A">
      <w:pPr>
        <w:pStyle w:val="1"/>
        <w:numPr>
          <w:ilvl w:val="1"/>
          <w:numId w:val="0"/>
        </w:numPr>
        <w:tabs>
          <w:tab w:val="clear" w:pos="840"/>
        </w:tabs>
        <w:ind w:left="420"/>
      </w:pPr>
      <w:bookmarkStart w:id="20" w:name="_Toc61983596"/>
      <w:r>
        <w:rPr>
          <w:lang w:val="ru-RU"/>
        </w:rPr>
        <w:lastRenderedPageBreak/>
        <w:t>Заключение</w:t>
      </w:r>
      <w:bookmarkEnd w:id="20"/>
    </w:p>
    <w:p w14:paraId="0AD8F31F" w14:textId="77777777" w:rsidR="001C6A20" w:rsidRPr="00B365D1" w:rsidRDefault="00740C1A">
      <w:pPr>
        <w:pStyle w:val="-"/>
        <w:numPr>
          <w:ilvl w:val="0"/>
          <w:numId w:val="0"/>
        </w:numPr>
        <w:tabs>
          <w:tab w:val="clear" w:pos="360"/>
          <w:tab w:val="clear" w:pos="786"/>
          <w:tab w:val="left" w:pos="800"/>
        </w:tabs>
        <w:ind w:leftChars="250" w:left="500"/>
      </w:pPr>
      <w:r>
        <w:rPr>
          <w:lang w:val="ru-RU"/>
        </w:rPr>
        <w:t>В</w:t>
      </w:r>
      <w:r w:rsidRPr="00B365D1">
        <w:t xml:space="preserve"> </w:t>
      </w:r>
      <w:r>
        <w:rPr>
          <w:lang w:val="ru-RU"/>
        </w:rPr>
        <w:t>ходе</w:t>
      </w:r>
      <w:r w:rsidRPr="00B365D1">
        <w:t xml:space="preserve"> </w:t>
      </w:r>
      <w:r>
        <w:rPr>
          <w:lang w:val="ru-RU"/>
        </w:rPr>
        <w:t>курсового</w:t>
      </w:r>
      <w:r w:rsidRPr="00B365D1">
        <w:t xml:space="preserve"> </w:t>
      </w:r>
      <w:r>
        <w:rPr>
          <w:lang w:val="ru-RU"/>
        </w:rPr>
        <w:t>проекта</w:t>
      </w:r>
      <w:r w:rsidRPr="00B365D1">
        <w:t xml:space="preserve"> </w:t>
      </w:r>
      <w:r>
        <w:rPr>
          <w:lang w:val="ru-RU"/>
        </w:rPr>
        <w:t>были</w:t>
      </w:r>
      <w:r w:rsidRPr="00B365D1">
        <w:t xml:space="preserve"> </w:t>
      </w:r>
      <w:r>
        <w:rPr>
          <w:lang w:val="ru-RU"/>
        </w:rPr>
        <w:t>решены</w:t>
      </w:r>
      <w:r w:rsidRPr="00B365D1">
        <w:t xml:space="preserve"> </w:t>
      </w:r>
      <w:r>
        <w:rPr>
          <w:lang w:val="ru-RU"/>
        </w:rPr>
        <w:t>следующие</w:t>
      </w:r>
      <w:r w:rsidRPr="00B365D1">
        <w:t xml:space="preserve"> </w:t>
      </w:r>
      <w:r>
        <w:rPr>
          <w:lang w:val="ru-RU"/>
        </w:rPr>
        <w:t>задачи</w:t>
      </w:r>
      <w:r w:rsidRPr="00B365D1">
        <w:t>:</w:t>
      </w:r>
    </w:p>
    <w:p w14:paraId="3FF39E77" w14:textId="77777777" w:rsidR="001C6A20" w:rsidRPr="00B365D1" w:rsidRDefault="00740C1A">
      <w:pPr>
        <w:pStyle w:val="-"/>
        <w:numPr>
          <w:ilvl w:val="0"/>
          <w:numId w:val="20"/>
        </w:numPr>
        <w:tabs>
          <w:tab w:val="clear" w:pos="360"/>
          <w:tab w:val="clear" w:pos="786"/>
          <w:tab w:val="left" w:pos="800"/>
        </w:tabs>
        <w:ind w:left="0" w:firstLine="700"/>
      </w:pPr>
      <w:r>
        <w:rPr>
          <w:lang w:val="ru-RU"/>
        </w:rPr>
        <w:t>Сформулирована</w:t>
      </w:r>
      <w:r w:rsidRPr="00B365D1">
        <w:t xml:space="preserve"> </w:t>
      </w:r>
      <w:r>
        <w:rPr>
          <w:lang w:val="ru-RU"/>
        </w:rPr>
        <w:t>неформальная</w:t>
      </w:r>
      <w:r w:rsidRPr="00B365D1">
        <w:t xml:space="preserve"> </w:t>
      </w:r>
      <w:r>
        <w:rPr>
          <w:lang w:val="ru-RU"/>
        </w:rPr>
        <w:t>постановка</w:t>
      </w:r>
      <w:r w:rsidRPr="00B365D1">
        <w:t xml:space="preserve"> </w:t>
      </w:r>
      <w:r>
        <w:rPr>
          <w:lang w:val="ru-RU"/>
        </w:rPr>
        <w:t>задачи</w:t>
      </w:r>
      <w:r w:rsidRPr="00B365D1">
        <w:t>.</w:t>
      </w:r>
    </w:p>
    <w:p w14:paraId="00130989" w14:textId="77777777" w:rsidR="001C6A20" w:rsidRPr="00B365D1" w:rsidRDefault="00740C1A">
      <w:pPr>
        <w:pStyle w:val="-"/>
        <w:numPr>
          <w:ilvl w:val="0"/>
          <w:numId w:val="20"/>
        </w:numPr>
        <w:tabs>
          <w:tab w:val="clear" w:pos="360"/>
          <w:tab w:val="clear" w:pos="786"/>
          <w:tab w:val="left" w:pos="800"/>
        </w:tabs>
        <w:ind w:left="0" w:firstLine="700"/>
      </w:pPr>
      <w:r>
        <w:rPr>
          <w:lang w:val="ru-RU"/>
        </w:rPr>
        <w:t>Разработан</w:t>
      </w:r>
      <w:r w:rsidRPr="00B365D1">
        <w:t xml:space="preserve"> </w:t>
      </w:r>
      <w:r>
        <w:rPr>
          <w:lang w:val="ru-RU"/>
        </w:rPr>
        <w:t>синтаксис</w:t>
      </w:r>
      <w:r w:rsidRPr="00B365D1">
        <w:t xml:space="preserve"> </w:t>
      </w:r>
      <w:r>
        <w:rPr>
          <w:lang w:val="ru-RU"/>
        </w:rPr>
        <w:t>входного</w:t>
      </w:r>
      <w:r w:rsidRPr="00B365D1">
        <w:t xml:space="preserve"> </w:t>
      </w:r>
      <w:r>
        <w:rPr>
          <w:lang w:val="ru-RU"/>
        </w:rPr>
        <w:t>языка</w:t>
      </w:r>
      <w:r w:rsidRPr="00B365D1">
        <w:t>.</w:t>
      </w:r>
    </w:p>
    <w:p w14:paraId="75617920" w14:textId="77777777" w:rsidR="001C6A20" w:rsidRPr="00B365D1" w:rsidRDefault="00740C1A">
      <w:pPr>
        <w:pStyle w:val="-"/>
        <w:numPr>
          <w:ilvl w:val="0"/>
          <w:numId w:val="20"/>
        </w:numPr>
        <w:tabs>
          <w:tab w:val="clear" w:pos="360"/>
          <w:tab w:val="clear" w:pos="786"/>
          <w:tab w:val="left" w:pos="800"/>
        </w:tabs>
        <w:ind w:left="0" w:firstLine="700"/>
      </w:pPr>
      <w:r>
        <w:rPr>
          <w:lang w:val="ru-RU"/>
        </w:rPr>
        <w:t>Описаны</w:t>
      </w:r>
      <w:r w:rsidRPr="00B365D1">
        <w:t xml:space="preserve"> </w:t>
      </w:r>
      <w:r>
        <w:rPr>
          <w:lang w:val="ru-RU"/>
        </w:rPr>
        <w:t>контекстные</w:t>
      </w:r>
      <w:r w:rsidRPr="00B365D1">
        <w:t xml:space="preserve"> </w:t>
      </w:r>
      <w:r>
        <w:rPr>
          <w:lang w:val="ru-RU"/>
        </w:rPr>
        <w:t>условия</w:t>
      </w:r>
      <w:r w:rsidRPr="00B365D1">
        <w:t>.</w:t>
      </w:r>
    </w:p>
    <w:p w14:paraId="3770AED9" w14:textId="77777777" w:rsidR="001C6A20" w:rsidRPr="00B365D1" w:rsidRDefault="00740C1A">
      <w:pPr>
        <w:pStyle w:val="-"/>
        <w:numPr>
          <w:ilvl w:val="0"/>
          <w:numId w:val="20"/>
        </w:numPr>
        <w:tabs>
          <w:tab w:val="clear" w:pos="360"/>
          <w:tab w:val="clear" w:pos="786"/>
          <w:tab w:val="left" w:pos="800"/>
        </w:tabs>
        <w:ind w:left="0" w:firstLine="700"/>
      </w:pPr>
      <w:r>
        <w:rPr>
          <w:lang w:val="ru-RU"/>
        </w:rPr>
        <w:t>Создан</w:t>
      </w:r>
      <w:r w:rsidRPr="00B365D1">
        <w:t xml:space="preserve"> </w:t>
      </w:r>
      <w:r>
        <w:rPr>
          <w:lang w:val="ru-RU"/>
        </w:rPr>
        <w:t>проект</w:t>
      </w:r>
      <w:r w:rsidRPr="00B365D1">
        <w:t xml:space="preserve"> </w:t>
      </w:r>
      <w:r>
        <w:rPr>
          <w:lang w:val="ru-RU"/>
        </w:rPr>
        <w:t>лексического</w:t>
      </w:r>
      <w:r w:rsidRPr="00B365D1">
        <w:t xml:space="preserve"> </w:t>
      </w:r>
      <w:r>
        <w:rPr>
          <w:lang w:val="ru-RU"/>
        </w:rPr>
        <w:t>анализатора</w:t>
      </w:r>
      <w:r w:rsidRPr="00B365D1">
        <w:t xml:space="preserve">, </w:t>
      </w:r>
      <w:r>
        <w:rPr>
          <w:lang w:val="ru-RU"/>
        </w:rPr>
        <w:t>включающий</w:t>
      </w:r>
      <w:r w:rsidRPr="00B365D1">
        <w:t xml:space="preserve"> </w:t>
      </w:r>
      <w:r>
        <w:rPr>
          <w:lang w:val="ru-RU"/>
        </w:rPr>
        <w:t>в</w:t>
      </w:r>
      <w:r w:rsidRPr="00B365D1">
        <w:t xml:space="preserve"> </w:t>
      </w:r>
      <w:r>
        <w:rPr>
          <w:lang w:val="ru-RU"/>
        </w:rPr>
        <w:t>себя</w:t>
      </w:r>
      <w:r w:rsidRPr="00B365D1">
        <w:t xml:space="preserve"> </w:t>
      </w:r>
      <w:r>
        <w:rPr>
          <w:lang w:val="ru-RU"/>
        </w:rPr>
        <w:t>таблицы</w:t>
      </w:r>
      <w:r w:rsidRPr="00B365D1">
        <w:t xml:space="preserve"> </w:t>
      </w:r>
      <w:r>
        <w:rPr>
          <w:lang w:val="ru-RU"/>
        </w:rPr>
        <w:t>соответствий</w:t>
      </w:r>
      <w:r w:rsidRPr="00B365D1">
        <w:t xml:space="preserve">, </w:t>
      </w:r>
      <w:r>
        <w:rPr>
          <w:lang w:val="ru-RU"/>
        </w:rPr>
        <w:t>ключевых</w:t>
      </w:r>
      <w:r w:rsidRPr="00B365D1">
        <w:t xml:space="preserve"> </w:t>
      </w:r>
      <w:r>
        <w:rPr>
          <w:lang w:val="ru-RU"/>
        </w:rPr>
        <w:t>и</w:t>
      </w:r>
      <w:r w:rsidRPr="00B365D1">
        <w:t xml:space="preserve"> </w:t>
      </w:r>
      <w:r>
        <w:rPr>
          <w:lang w:val="ru-RU"/>
        </w:rPr>
        <w:t>зарезервированных</w:t>
      </w:r>
      <w:r w:rsidRPr="00B365D1">
        <w:t xml:space="preserve"> </w:t>
      </w:r>
      <w:r>
        <w:rPr>
          <w:lang w:val="ru-RU"/>
        </w:rPr>
        <w:t>слов</w:t>
      </w:r>
      <w:r w:rsidRPr="00B365D1">
        <w:t xml:space="preserve">, </w:t>
      </w:r>
      <w:r>
        <w:rPr>
          <w:lang w:val="ru-RU"/>
        </w:rPr>
        <w:t>типов</w:t>
      </w:r>
      <w:r w:rsidRPr="00B365D1">
        <w:t xml:space="preserve"> </w:t>
      </w:r>
      <w:r>
        <w:rPr>
          <w:lang w:val="ru-RU"/>
        </w:rPr>
        <w:t>лексем</w:t>
      </w:r>
      <w:r w:rsidRPr="00B365D1">
        <w:t xml:space="preserve">, </w:t>
      </w:r>
      <w:r>
        <w:rPr>
          <w:lang w:val="ru-RU"/>
        </w:rPr>
        <w:t>конечный</w:t>
      </w:r>
      <w:r w:rsidRPr="00B365D1">
        <w:t xml:space="preserve"> </w:t>
      </w:r>
      <w:r>
        <w:rPr>
          <w:lang w:val="ru-RU"/>
        </w:rPr>
        <w:t>автомат</w:t>
      </w:r>
      <w:r w:rsidRPr="00B365D1">
        <w:t>.</w:t>
      </w:r>
    </w:p>
    <w:p w14:paraId="671B828D" w14:textId="01592EB5" w:rsidR="001C6A20" w:rsidRDefault="00740C1A">
      <w:pPr>
        <w:pStyle w:val="-"/>
        <w:numPr>
          <w:ilvl w:val="0"/>
          <w:numId w:val="20"/>
        </w:numPr>
        <w:tabs>
          <w:tab w:val="clear" w:pos="360"/>
          <w:tab w:val="clear" w:pos="786"/>
          <w:tab w:val="left" w:pos="800"/>
        </w:tabs>
        <w:ind w:left="0" w:firstLine="700"/>
        <w:rPr>
          <w:lang w:val="ru-RU"/>
        </w:rPr>
      </w:pPr>
      <w:r>
        <w:rPr>
          <w:lang w:val="ru-RU"/>
        </w:rPr>
        <w:t>Создан</w:t>
      </w:r>
      <w:r w:rsidRPr="00B365D1">
        <w:t xml:space="preserve"> </w:t>
      </w:r>
      <w:r>
        <w:rPr>
          <w:lang w:val="ru-RU"/>
        </w:rPr>
        <w:t>проект</w:t>
      </w:r>
      <w:r w:rsidRPr="00B365D1">
        <w:t xml:space="preserve"> </w:t>
      </w:r>
      <w:r>
        <w:rPr>
          <w:lang w:val="ru-RU"/>
        </w:rPr>
        <w:t>синтаксического</w:t>
      </w:r>
      <w:r w:rsidRPr="00B365D1">
        <w:t xml:space="preserve"> </w:t>
      </w:r>
      <w:r>
        <w:rPr>
          <w:lang w:val="ru-RU"/>
        </w:rPr>
        <w:t>анализатора</w:t>
      </w:r>
      <w:r w:rsidRPr="00B365D1">
        <w:t xml:space="preserve">, </w:t>
      </w:r>
      <w:r>
        <w:rPr>
          <w:lang w:val="ru-RU"/>
        </w:rPr>
        <w:t>включающий</w:t>
      </w:r>
      <w:r w:rsidRPr="00B365D1">
        <w:t xml:space="preserve"> </w:t>
      </w:r>
      <w:r>
        <w:rPr>
          <w:lang w:val="ru-RU"/>
        </w:rPr>
        <w:t>в</w:t>
      </w:r>
      <w:r w:rsidRPr="00B365D1">
        <w:t xml:space="preserve"> </w:t>
      </w:r>
      <w:r>
        <w:rPr>
          <w:lang w:val="ru-RU"/>
        </w:rPr>
        <w:t>себя</w:t>
      </w:r>
      <w:r w:rsidRPr="00B365D1">
        <w:t xml:space="preserve"> </w:t>
      </w:r>
      <w:r>
        <w:rPr>
          <w:lang w:val="ru-RU"/>
        </w:rPr>
        <w:t>модель</w:t>
      </w:r>
      <w:r w:rsidRPr="00B365D1">
        <w:t xml:space="preserve"> </w:t>
      </w:r>
      <w:r>
        <w:rPr>
          <w:lang w:val="ru-RU"/>
        </w:rPr>
        <w:t>данных</w:t>
      </w:r>
      <w:r w:rsidRPr="00B365D1">
        <w:t xml:space="preserve">, </w:t>
      </w:r>
      <w:r>
        <w:rPr>
          <w:lang w:val="ru-RU"/>
        </w:rPr>
        <w:t>архитектуру</w:t>
      </w:r>
      <w:r w:rsidRPr="00B365D1">
        <w:t xml:space="preserve"> </w:t>
      </w:r>
      <w:r>
        <w:rPr>
          <w:lang w:val="ru-RU"/>
        </w:rPr>
        <w:t>классов</w:t>
      </w:r>
      <w:r w:rsidRPr="00B365D1">
        <w:t xml:space="preserve"> </w:t>
      </w:r>
      <w:r>
        <w:rPr>
          <w:lang w:val="ru-RU"/>
        </w:rPr>
        <w:t>синтаксического</w:t>
      </w:r>
      <w:r w:rsidRPr="00B365D1">
        <w:t xml:space="preserve"> </w:t>
      </w:r>
      <w:r>
        <w:rPr>
          <w:lang w:val="ru-RU"/>
        </w:rPr>
        <w:t>анализатора, проект алгоритма синтаксического анализа</w:t>
      </w:r>
    </w:p>
    <w:p w14:paraId="5561973E" w14:textId="1501EDA7" w:rsidR="0066320B" w:rsidRDefault="0066320B">
      <w:pPr>
        <w:pStyle w:val="-"/>
        <w:numPr>
          <w:ilvl w:val="0"/>
          <w:numId w:val="20"/>
        </w:numPr>
        <w:tabs>
          <w:tab w:val="clear" w:pos="360"/>
          <w:tab w:val="clear" w:pos="786"/>
          <w:tab w:val="left" w:pos="800"/>
        </w:tabs>
        <w:ind w:left="0" w:firstLine="700"/>
        <w:rPr>
          <w:lang w:val="ru-RU"/>
        </w:rPr>
      </w:pPr>
      <w:r>
        <w:rPr>
          <w:lang w:val="ru-RU"/>
        </w:rPr>
        <w:t xml:space="preserve">Реализован лексический анализатор на языке </w:t>
      </w:r>
      <w:r>
        <w:t>Python</w:t>
      </w:r>
      <w:r w:rsidRPr="0066320B">
        <w:rPr>
          <w:lang w:val="ru-RU"/>
        </w:rPr>
        <w:t>.</w:t>
      </w:r>
    </w:p>
    <w:p w14:paraId="0606CECD" w14:textId="719ABCF9" w:rsidR="0066320B" w:rsidRDefault="0066320B">
      <w:pPr>
        <w:pStyle w:val="-"/>
        <w:numPr>
          <w:ilvl w:val="0"/>
          <w:numId w:val="20"/>
        </w:numPr>
        <w:tabs>
          <w:tab w:val="clear" w:pos="360"/>
          <w:tab w:val="clear" w:pos="786"/>
          <w:tab w:val="left" w:pos="800"/>
        </w:tabs>
        <w:ind w:left="0" w:firstLine="700"/>
        <w:rPr>
          <w:lang w:val="ru-RU"/>
        </w:rPr>
      </w:pPr>
      <w:r>
        <w:rPr>
          <w:lang w:val="ru-RU"/>
        </w:rPr>
        <w:t xml:space="preserve">Реализован синтаксический анализатор на языке </w:t>
      </w:r>
      <w:r>
        <w:t>Python</w:t>
      </w:r>
      <w:r w:rsidRPr="0066320B">
        <w:rPr>
          <w:lang w:val="ru-RU"/>
        </w:rPr>
        <w:t>.</w:t>
      </w:r>
    </w:p>
    <w:p w14:paraId="4C9CD383" w14:textId="77777777" w:rsidR="00344E38" w:rsidRDefault="00344E38" w:rsidP="00344E38">
      <w:pPr>
        <w:pStyle w:val="-"/>
        <w:numPr>
          <w:ilvl w:val="0"/>
          <w:numId w:val="0"/>
        </w:numPr>
        <w:tabs>
          <w:tab w:val="clear" w:pos="360"/>
        </w:tabs>
        <w:ind w:firstLine="250"/>
        <w:rPr>
          <w:lang w:val="ru-RU"/>
        </w:rPr>
      </w:pPr>
    </w:p>
    <w:p w14:paraId="78F0836F" w14:textId="6EF1C844" w:rsidR="00344E38" w:rsidRDefault="00344E38" w:rsidP="00344E38">
      <w:pPr>
        <w:pStyle w:val="-"/>
        <w:numPr>
          <w:ilvl w:val="0"/>
          <w:numId w:val="0"/>
        </w:numPr>
        <w:tabs>
          <w:tab w:val="clear" w:pos="360"/>
        </w:tabs>
        <w:ind w:firstLine="250"/>
        <w:rPr>
          <w:lang w:val="ru-RU"/>
        </w:rPr>
        <w:sectPr w:rsidR="00344E38" w:rsidSect="00875B37">
          <w:type w:val="continuous"/>
          <w:pgSz w:w="11906" w:h="16838"/>
          <w:pgMar w:top="1440" w:right="1800" w:bottom="1440" w:left="1800" w:header="720" w:footer="720" w:gutter="0"/>
          <w:cols w:space="720"/>
          <w:docGrid w:linePitch="360"/>
        </w:sectPr>
      </w:pPr>
    </w:p>
    <w:p w14:paraId="3DEF39E7" w14:textId="77777777" w:rsidR="001C6A20" w:rsidRDefault="001C6A20">
      <w:pPr>
        <w:pStyle w:val="-"/>
        <w:numPr>
          <w:ilvl w:val="0"/>
          <w:numId w:val="0"/>
        </w:numPr>
        <w:tabs>
          <w:tab w:val="clear" w:pos="360"/>
          <w:tab w:val="clear" w:pos="786"/>
          <w:tab w:val="left" w:pos="800"/>
        </w:tabs>
        <w:rPr>
          <w:lang w:val="ru-RU"/>
        </w:rPr>
      </w:pPr>
    </w:p>
    <w:p w14:paraId="1D8D2112" w14:textId="77777777" w:rsidR="001C6A20" w:rsidRDefault="00740C1A">
      <w:pPr>
        <w:pStyle w:val="1"/>
        <w:numPr>
          <w:ilvl w:val="0"/>
          <w:numId w:val="0"/>
        </w:numPr>
        <w:ind w:left="840"/>
        <w:rPr>
          <w:lang w:val="ru-RU"/>
        </w:rPr>
      </w:pPr>
      <w:bookmarkStart w:id="21" w:name="_Toc61983597"/>
      <w:r>
        <w:rPr>
          <w:lang w:val="ru-RU"/>
        </w:rPr>
        <w:t>Список литературы</w:t>
      </w:r>
      <w:bookmarkEnd w:id="21"/>
    </w:p>
    <w:p w14:paraId="4A3A7453"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Библиотека профессионала [Текст]: в 2-х т. / К.С. Хорстманн. – М.: Вильямс, 2014. – 864 с. – 1 т.</w:t>
      </w:r>
    </w:p>
    <w:p w14:paraId="3F8D6440"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[Текст] / А.А. Донован, Б.У. Керниган. – М.: Вильямс, 2016. – 432 с.</w:t>
      </w:r>
    </w:p>
    <w:p w14:paraId="2E4BCBC2"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Ахо, А. Теория синтаксического анализа, перевода и компиляции [Текст]: в 2-х т. / А. Ахо, Д. Ульман. – М.: Мир, 1978 – 384 с. – 1 т.</w:t>
      </w:r>
    </w:p>
    <w:p w14:paraId="2CD4A985"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14:paraId="75781733" w14:textId="77777777"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Style w:val="-Char0"/>
          <w:lang w:val="ru-RU"/>
        </w:rPr>
        <w:t>Грис, Д. Конструирование компиляторов для цифровых вычислительных машин [Текст] / Д. Грис. - М. :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D5DC4" w14:textId="77777777" w:rsidR="00D146FA" w:rsidRDefault="00D146FA">
      <w:pPr>
        <w:spacing w:line="240" w:lineRule="auto"/>
      </w:pPr>
      <w:r>
        <w:separator/>
      </w:r>
    </w:p>
  </w:endnote>
  <w:endnote w:type="continuationSeparator" w:id="0">
    <w:p w14:paraId="17BDFDC5" w14:textId="77777777" w:rsidR="00D146FA" w:rsidRDefault="00D14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SimSun"/>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29503" w14:textId="77777777" w:rsidR="0016552C" w:rsidRDefault="0016552C">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0371961"/>
      <w:docPartObj>
        <w:docPartGallery w:val="Page Numbers (Bottom of Page)"/>
        <w:docPartUnique/>
      </w:docPartObj>
    </w:sdtPr>
    <w:sdtContent>
      <w:p w14:paraId="794B82E9" w14:textId="77777777" w:rsidR="0016552C" w:rsidRDefault="0016552C">
        <w:pPr>
          <w:pStyle w:val="aff6"/>
          <w:jc w:val="right"/>
        </w:pPr>
        <w:r>
          <w:fldChar w:fldCharType="begin"/>
        </w:r>
        <w:r>
          <w:instrText>PAGE   \* MERGEFORMAT</w:instrText>
        </w:r>
        <w:r>
          <w:fldChar w:fldCharType="separate"/>
        </w:r>
        <w:r w:rsidRPr="00FA3DD4">
          <w:rPr>
            <w:noProof/>
            <w:lang w:val="ru-RU"/>
          </w:rPr>
          <w:t>10</w:t>
        </w:r>
        <w:r>
          <w:fldChar w:fldCharType="end"/>
        </w:r>
      </w:p>
    </w:sdtContent>
  </w:sdt>
  <w:p w14:paraId="60EA2572" w14:textId="77777777" w:rsidR="0016552C" w:rsidRDefault="0016552C">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44084" w14:textId="77777777" w:rsidR="00D146FA" w:rsidRDefault="00D146FA">
      <w:pPr>
        <w:spacing w:line="240" w:lineRule="auto"/>
      </w:pPr>
      <w:r>
        <w:separator/>
      </w:r>
    </w:p>
  </w:footnote>
  <w:footnote w:type="continuationSeparator" w:id="0">
    <w:p w14:paraId="2DD023DC" w14:textId="77777777" w:rsidR="00D146FA" w:rsidRDefault="00D146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 w:numId="2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16B92"/>
    <w:rsid w:val="000216E7"/>
    <w:rsid w:val="00046255"/>
    <w:rsid w:val="00050775"/>
    <w:rsid w:val="00050A31"/>
    <w:rsid w:val="000657E6"/>
    <w:rsid w:val="00066C49"/>
    <w:rsid w:val="000716D2"/>
    <w:rsid w:val="00071AAB"/>
    <w:rsid w:val="00082D67"/>
    <w:rsid w:val="0009300E"/>
    <w:rsid w:val="000943ED"/>
    <w:rsid w:val="00094A03"/>
    <w:rsid w:val="000A4F11"/>
    <w:rsid w:val="000B76C4"/>
    <w:rsid w:val="000C487A"/>
    <w:rsid w:val="000C5610"/>
    <w:rsid w:val="000D445A"/>
    <w:rsid w:val="000E6552"/>
    <w:rsid w:val="000F3A4F"/>
    <w:rsid w:val="000F59AC"/>
    <w:rsid w:val="00107CFA"/>
    <w:rsid w:val="00124ED8"/>
    <w:rsid w:val="001364FE"/>
    <w:rsid w:val="001368DD"/>
    <w:rsid w:val="00147DB3"/>
    <w:rsid w:val="001518A5"/>
    <w:rsid w:val="0016552C"/>
    <w:rsid w:val="00170095"/>
    <w:rsid w:val="00170E4F"/>
    <w:rsid w:val="001717F3"/>
    <w:rsid w:val="00172F9A"/>
    <w:rsid w:val="001743F4"/>
    <w:rsid w:val="001809E6"/>
    <w:rsid w:val="001843E7"/>
    <w:rsid w:val="0018594E"/>
    <w:rsid w:val="00187C33"/>
    <w:rsid w:val="001936B7"/>
    <w:rsid w:val="00196286"/>
    <w:rsid w:val="00196AB1"/>
    <w:rsid w:val="001B48B9"/>
    <w:rsid w:val="001C21C8"/>
    <w:rsid w:val="001C6A20"/>
    <w:rsid w:val="001E15E6"/>
    <w:rsid w:val="001E3F4F"/>
    <w:rsid w:val="001E79E6"/>
    <w:rsid w:val="001F67AF"/>
    <w:rsid w:val="00201333"/>
    <w:rsid w:val="00201E06"/>
    <w:rsid w:val="00210FA7"/>
    <w:rsid w:val="00216417"/>
    <w:rsid w:val="00221C83"/>
    <w:rsid w:val="002302F3"/>
    <w:rsid w:val="00237040"/>
    <w:rsid w:val="00245C60"/>
    <w:rsid w:val="002468EA"/>
    <w:rsid w:val="0026631D"/>
    <w:rsid w:val="002A0183"/>
    <w:rsid w:val="002A2A23"/>
    <w:rsid w:val="002B6044"/>
    <w:rsid w:val="002B7F6D"/>
    <w:rsid w:val="002C2F53"/>
    <w:rsid w:val="002D4905"/>
    <w:rsid w:val="002E0B38"/>
    <w:rsid w:val="002F592E"/>
    <w:rsid w:val="00306934"/>
    <w:rsid w:val="00313B0C"/>
    <w:rsid w:val="003174E6"/>
    <w:rsid w:val="003300C7"/>
    <w:rsid w:val="003344DB"/>
    <w:rsid w:val="0033518C"/>
    <w:rsid w:val="00340223"/>
    <w:rsid w:val="003437C2"/>
    <w:rsid w:val="00344E38"/>
    <w:rsid w:val="00364F50"/>
    <w:rsid w:val="00371097"/>
    <w:rsid w:val="00377186"/>
    <w:rsid w:val="0038160F"/>
    <w:rsid w:val="00394733"/>
    <w:rsid w:val="003A1C03"/>
    <w:rsid w:val="003D3ED9"/>
    <w:rsid w:val="003E1F4C"/>
    <w:rsid w:val="003E3FF4"/>
    <w:rsid w:val="003E498C"/>
    <w:rsid w:val="003F243D"/>
    <w:rsid w:val="004046FC"/>
    <w:rsid w:val="00404B07"/>
    <w:rsid w:val="00414627"/>
    <w:rsid w:val="00425D63"/>
    <w:rsid w:val="00454086"/>
    <w:rsid w:val="004643D8"/>
    <w:rsid w:val="00470136"/>
    <w:rsid w:val="0048745C"/>
    <w:rsid w:val="00497C24"/>
    <w:rsid w:val="004B1449"/>
    <w:rsid w:val="004B6B75"/>
    <w:rsid w:val="004C7BA5"/>
    <w:rsid w:val="004D7045"/>
    <w:rsid w:val="004E2E8F"/>
    <w:rsid w:val="004E7628"/>
    <w:rsid w:val="004F48F2"/>
    <w:rsid w:val="00510897"/>
    <w:rsid w:val="005149B1"/>
    <w:rsid w:val="00515834"/>
    <w:rsid w:val="00515E6C"/>
    <w:rsid w:val="00531AF8"/>
    <w:rsid w:val="00536B80"/>
    <w:rsid w:val="00541885"/>
    <w:rsid w:val="00552C7A"/>
    <w:rsid w:val="005647F2"/>
    <w:rsid w:val="005662D1"/>
    <w:rsid w:val="00573A09"/>
    <w:rsid w:val="00581522"/>
    <w:rsid w:val="005A4526"/>
    <w:rsid w:val="005A7F27"/>
    <w:rsid w:val="005C1B16"/>
    <w:rsid w:val="005D049C"/>
    <w:rsid w:val="005E52F4"/>
    <w:rsid w:val="005E53D0"/>
    <w:rsid w:val="005F24EF"/>
    <w:rsid w:val="006002EB"/>
    <w:rsid w:val="006128EF"/>
    <w:rsid w:val="00616EC1"/>
    <w:rsid w:val="006264B4"/>
    <w:rsid w:val="00632C87"/>
    <w:rsid w:val="00643033"/>
    <w:rsid w:val="00644CC3"/>
    <w:rsid w:val="00650F7D"/>
    <w:rsid w:val="00661297"/>
    <w:rsid w:val="00661468"/>
    <w:rsid w:val="0066320B"/>
    <w:rsid w:val="00663836"/>
    <w:rsid w:val="006649F0"/>
    <w:rsid w:val="00667779"/>
    <w:rsid w:val="006677D2"/>
    <w:rsid w:val="00670CEA"/>
    <w:rsid w:val="006712FB"/>
    <w:rsid w:val="0067245D"/>
    <w:rsid w:val="00673A4F"/>
    <w:rsid w:val="0068470E"/>
    <w:rsid w:val="00684B8A"/>
    <w:rsid w:val="00695DCD"/>
    <w:rsid w:val="006A05CC"/>
    <w:rsid w:val="006A35A7"/>
    <w:rsid w:val="006A35FB"/>
    <w:rsid w:val="006A559D"/>
    <w:rsid w:val="006E0026"/>
    <w:rsid w:val="006F30E2"/>
    <w:rsid w:val="00712DA5"/>
    <w:rsid w:val="007152D7"/>
    <w:rsid w:val="00715E85"/>
    <w:rsid w:val="00716A06"/>
    <w:rsid w:val="00727C58"/>
    <w:rsid w:val="00740123"/>
    <w:rsid w:val="00740C1A"/>
    <w:rsid w:val="00746C14"/>
    <w:rsid w:val="00757CDF"/>
    <w:rsid w:val="00763582"/>
    <w:rsid w:val="00770714"/>
    <w:rsid w:val="007765E9"/>
    <w:rsid w:val="00786D82"/>
    <w:rsid w:val="007B1BB9"/>
    <w:rsid w:val="007C1773"/>
    <w:rsid w:val="007C2C59"/>
    <w:rsid w:val="007E4010"/>
    <w:rsid w:val="00801F23"/>
    <w:rsid w:val="00837632"/>
    <w:rsid w:val="00837C39"/>
    <w:rsid w:val="0085640F"/>
    <w:rsid w:val="008567AA"/>
    <w:rsid w:val="00875B37"/>
    <w:rsid w:val="00876F8C"/>
    <w:rsid w:val="00881F4F"/>
    <w:rsid w:val="00883D89"/>
    <w:rsid w:val="00892712"/>
    <w:rsid w:val="008A680A"/>
    <w:rsid w:val="008B0BB0"/>
    <w:rsid w:val="008D7028"/>
    <w:rsid w:val="008E6C4B"/>
    <w:rsid w:val="008F18C0"/>
    <w:rsid w:val="008F7497"/>
    <w:rsid w:val="00907648"/>
    <w:rsid w:val="00913628"/>
    <w:rsid w:val="00930FDE"/>
    <w:rsid w:val="00942CCF"/>
    <w:rsid w:val="0095521D"/>
    <w:rsid w:val="00956ABA"/>
    <w:rsid w:val="00967BDC"/>
    <w:rsid w:val="009702BB"/>
    <w:rsid w:val="00982F9B"/>
    <w:rsid w:val="00984C93"/>
    <w:rsid w:val="00987CE1"/>
    <w:rsid w:val="009911AC"/>
    <w:rsid w:val="0099405C"/>
    <w:rsid w:val="009A6AEF"/>
    <w:rsid w:val="009A79B2"/>
    <w:rsid w:val="009C1F09"/>
    <w:rsid w:val="009C600F"/>
    <w:rsid w:val="009C7A93"/>
    <w:rsid w:val="009D3723"/>
    <w:rsid w:val="009D751B"/>
    <w:rsid w:val="009E04F2"/>
    <w:rsid w:val="00A03B7B"/>
    <w:rsid w:val="00A07189"/>
    <w:rsid w:val="00A10C15"/>
    <w:rsid w:val="00A141DE"/>
    <w:rsid w:val="00A1499C"/>
    <w:rsid w:val="00A200C9"/>
    <w:rsid w:val="00A2011F"/>
    <w:rsid w:val="00A24662"/>
    <w:rsid w:val="00A250D5"/>
    <w:rsid w:val="00A25218"/>
    <w:rsid w:val="00A32F56"/>
    <w:rsid w:val="00A36028"/>
    <w:rsid w:val="00A36191"/>
    <w:rsid w:val="00A37A78"/>
    <w:rsid w:val="00A55B00"/>
    <w:rsid w:val="00A732BA"/>
    <w:rsid w:val="00A80697"/>
    <w:rsid w:val="00A810B7"/>
    <w:rsid w:val="00A87934"/>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192E"/>
    <w:rsid w:val="00B32833"/>
    <w:rsid w:val="00B365D1"/>
    <w:rsid w:val="00B429EB"/>
    <w:rsid w:val="00B42EB3"/>
    <w:rsid w:val="00B4570C"/>
    <w:rsid w:val="00B5208C"/>
    <w:rsid w:val="00B63D59"/>
    <w:rsid w:val="00B64206"/>
    <w:rsid w:val="00B70FD7"/>
    <w:rsid w:val="00B74876"/>
    <w:rsid w:val="00B74AEC"/>
    <w:rsid w:val="00B803AE"/>
    <w:rsid w:val="00B937B8"/>
    <w:rsid w:val="00BA15F0"/>
    <w:rsid w:val="00BA48BB"/>
    <w:rsid w:val="00BB7C2B"/>
    <w:rsid w:val="00BC1664"/>
    <w:rsid w:val="00BC2546"/>
    <w:rsid w:val="00BC3E0F"/>
    <w:rsid w:val="00BC5C33"/>
    <w:rsid w:val="00BD064E"/>
    <w:rsid w:val="00BD7F4B"/>
    <w:rsid w:val="00C05085"/>
    <w:rsid w:val="00C14FB4"/>
    <w:rsid w:val="00C1593D"/>
    <w:rsid w:val="00C177E5"/>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5C84"/>
    <w:rsid w:val="00D07232"/>
    <w:rsid w:val="00D10245"/>
    <w:rsid w:val="00D11617"/>
    <w:rsid w:val="00D11E83"/>
    <w:rsid w:val="00D146FA"/>
    <w:rsid w:val="00D16E2D"/>
    <w:rsid w:val="00D17B7B"/>
    <w:rsid w:val="00D20162"/>
    <w:rsid w:val="00D21018"/>
    <w:rsid w:val="00D21BDD"/>
    <w:rsid w:val="00D37AAE"/>
    <w:rsid w:val="00D5665D"/>
    <w:rsid w:val="00D65F07"/>
    <w:rsid w:val="00D92BB7"/>
    <w:rsid w:val="00D96DF3"/>
    <w:rsid w:val="00DA4328"/>
    <w:rsid w:val="00DC2F6C"/>
    <w:rsid w:val="00DC76D2"/>
    <w:rsid w:val="00DD11B5"/>
    <w:rsid w:val="00DD30ED"/>
    <w:rsid w:val="00DE15E6"/>
    <w:rsid w:val="00DE28D5"/>
    <w:rsid w:val="00DF3CC7"/>
    <w:rsid w:val="00DF6887"/>
    <w:rsid w:val="00E05541"/>
    <w:rsid w:val="00E337AC"/>
    <w:rsid w:val="00E366AC"/>
    <w:rsid w:val="00E428F3"/>
    <w:rsid w:val="00E57E72"/>
    <w:rsid w:val="00E6119B"/>
    <w:rsid w:val="00E64C21"/>
    <w:rsid w:val="00E71E11"/>
    <w:rsid w:val="00E73E53"/>
    <w:rsid w:val="00E7568E"/>
    <w:rsid w:val="00E75C71"/>
    <w:rsid w:val="00E84160"/>
    <w:rsid w:val="00EA33E4"/>
    <w:rsid w:val="00EC24C6"/>
    <w:rsid w:val="00EC2567"/>
    <w:rsid w:val="00EF2933"/>
    <w:rsid w:val="00EF594D"/>
    <w:rsid w:val="00F00270"/>
    <w:rsid w:val="00F05146"/>
    <w:rsid w:val="00F1115D"/>
    <w:rsid w:val="00F162AA"/>
    <w:rsid w:val="00F3513C"/>
    <w:rsid w:val="00F352AE"/>
    <w:rsid w:val="00F40636"/>
    <w:rsid w:val="00F465C5"/>
    <w:rsid w:val="00F507EA"/>
    <w:rsid w:val="00F50E83"/>
    <w:rsid w:val="00F5180D"/>
    <w:rsid w:val="00F51B21"/>
    <w:rsid w:val="00F51D87"/>
    <w:rsid w:val="00F66D4A"/>
    <w:rsid w:val="00F75174"/>
    <w:rsid w:val="00F81AE2"/>
    <w:rsid w:val="00F83A53"/>
    <w:rsid w:val="00F8455C"/>
    <w:rsid w:val="00F90257"/>
    <w:rsid w:val="00F91CC1"/>
    <w:rsid w:val="00F97200"/>
    <w:rsid w:val="00FA0870"/>
    <w:rsid w:val="00FA3DD4"/>
    <w:rsid w:val="00FA56E2"/>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42BE17"/>
  <w15:docId w15:val="{173AB297-0EE7-474E-825D-B26204738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qFormat="1"/>
    <w:lsdException w:name="macro" w:semiHidden="1" w:unhideWhenUsed="1" w:qFormat="1"/>
    <w:lsdException w:name="toa heading" w:semiHidden="1" w:unhideWhenUsed="1" w:qFormat="1"/>
    <w:lsdException w:name="List" w:qFormat="1"/>
    <w:lsdException w:name="List Bullet"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qFormat="1"/>
    <w:lsdException w:name="List Continue 3" w:qFormat="1"/>
    <w:lsdException w:name="List Continue 4" w:qFormat="1"/>
    <w:lsdException w:name="List Continue 5" w:qFormat="1"/>
    <w:lsdException w:name="Message Header" w:semiHidden="1" w:unhideWhenUsed="1" w:qFormat="1"/>
    <w:lsdException w:name="Subtitle"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iPriority="99"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link w:val="HTML9"/>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 w:type="character" w:customStyle="1" w:styleId="HTML9">
    <w:name w:val="Стандартный HTML Знак"/>
    <w:basedOn w:val="a3"/>
    <w:link w:val="HTML8"/>
    <w:uiPriority w:val="99"/>
    <w:rsid w:val="00B365D1"/>
    <w:rPr>
      <w:rFonts w:ascii="SimSun" w:hAnsi="SimSun"/>
      <w:sz w:val="24"/>
      <w:szCs w:val="24"/>
      <w:lang w:val="en-US" w:eastAsia="zh-CN"/>
    </w:rPr>
  </w:style>
  <w:style w:type="numbering" w:customStyle="1" w:styleId="19">
    <w:name w:val="Нет списка1"/>
    <w:next w:val="a5"/>
    <w:uiPriority w:val="99"/>
    <w:semiHidden/>
    <w:unhideWhenUsed/>
    <w:rsid w:val="00B365D1"/>
  </w:style>
  <w:style w:type="paragraph" w:customStyle="1" w:styleId="msonormal0">
    <w:name w:val="msonormal"/>
    <w:basedOn w:val="a2"/>
    <w:rsid w:val="00B365D1"/>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60316">
      <w:bodyDiv w:val="1"/>
      <w:marLeft w:val="0"/>
      <w:marRight w:val="0"/>
      <w:marTop w:val="0"/>
      <w:marBottom w:val="0"/>
      <w:divBdr>
        <w:top w:val="none" w:sz="0" w:space="0" w:color="auto"/>
        <w:left w:val="none" w:sz="0" w:space="0" w:color="auto"/>
        <w:bottom w:val="none" w:sz="0" w:space="0" w:color="auto"/>
        <w:right w:val="none" w:sz="0" w:space="0" w:color="auto"/>
      </w:divBdr>
    </w:div>
    <w:div w:id="59987325">
      <w:bodyDiv w:val="1"/>
      <w:marLeft w:val="0"/>
      <w:marRight w:val="0"/>
      <w:marTop w:val="0"/>
      <w:marBottom w:val="0"/>
      <w:divBdr>
        <w:top w:val="none" w:sz="0" w:space="0" w:color="auto"/>
        <w:left w:val="none" w:sz="0" w:space="0" w:color="auto"/>
        <w:bottom w:val="none" w:sz="0" w:space="0" w:color="auto"/>
        <w:right w:val="none" w:sz="0" w:space="0" w:color="auto"/>
      </w:divBdr>
    </w:div>
    <w:div w:id="117143424">
      <w:bodyDiv w:val="1"/>
      <w:marLeft w:val="0"/>
      <w:marRight w:val="0"/>
      <w:marTop w:val="0"/>
      <w:marBottom w:val="0"/>
      <w:divBdr>
        <w:top w:val="none" w:sz="0" w:space="0" w:color="auto"/>
        <w:left w:val="none" w:sz="0" w:space="0" w:color="auto"/>
        <w:bottom w:val="none" w:sz="0" w:space="0" w:color="auto"/>
        <w:right w:val="none" w:sz="0" w:space="0" w:color="auto"/>
      </w:divBdr>
    </w:div>
    <w:div w:id="332223729">
      <w:bodyDiv w:val="1"/>
      <w:marLeft w:val="0"/>
      <w:marRight w:val="0"/>
      <w:marTop w:val="0"/>
      <w:marBottom w:val="0"/>
      <w:divBdr>
        <w:top w:val="none" w:sz="0" w:space="0" w:color="auto"/>
        <w:left w:val="none" w:sz="0" w:space="0" w:color="auto"/>
        <w:bottom w:val="none" w:sz="0" w:space="0" w:color="auto"/>
        <w:right w:val="none" w:sz="0" w:space="0" w:color="auto"/>
      </w:divBdr>
    </w:div>
    <w:div w:id="592709946">
      <w:bodyDiv w:val="1"/>
      <w:marLeft w:val="0"/>
      <w:marRight w:val="0"/>
      <w:marTop w:val="0"/>
      <w:marBottom w:val="0"/>
      <w:divBdr>
        <w:top w:val="none" w:sz="0" w:space="0" w:color="auto"/>
        <w:left w:val="none" w:sz="0" w:space="0" w:color="auto"/>
        <w:bottom w:val="none" w:sz="0" w:space="0" w:color="auto"/>
        <w:right w:val="none" w:sz="0" w:space="0" w:color="auto"/>
      </w:divBdr>
    </w:div>
    <w:div w:id="614600102">
      <w:bodyDiv w:val="1"/>
      <w:marLeft w:val="0"/>
      <w:marRight w:val="0"/>
      <w:marTop w:val="0"/>
      <w:marBottom w:val="0"/>
      <w:divBdr>
        <w:top w:val="none" w:sz="0" w:space="0" w:color="auto"/>
        <w:left w:val="none" w:sz="0" w:space="0" w:color="auto"/>
        <w:bottom w:val="none" w:sz="0" w:space="0" w:color="auto"/>
        <w:right w:val="none" w:sz="0" w:space="0" w:color="auto"/>
      </w:divBdr>
    </w:div>
    <w:div w:id="630868465">
      <w:bodyDiv w:val="1"/>
      <w:marLeft w:val="0"/>
      <w:marRight w:val="0"/>
      <w:marTop w:val="0"/>
      <w:marBottom w:val="0"/>
      <w:divBdr>
        <w:top w:val="none" w:sz="0" w:space="0" w:color="auto"/>
        <w:left w:val="none" w:sz="0" w:space="0" w:color="auto"/>
        <w:bottom w:val="none" w:sz="0" w:space="0" w:color="auto"/>
        <w:right w:val="none" w:sz="0" w:space="0" w:color="auto"/>
      </w:divBdr>
    </w:div>
    <w:div w:id="857887712">
      <w:bodyDiv w:val="1"/>
      <w:marLeft w:val="0"/>
      <w:marRight w:val="0"/>
      <w:marTop w:val="0"/>
      <w:marBottom w:val="0"/>
      <w:divBdr>
        <w:top w:val="none" w:sz="0" w:space="0" w:color="auto"/>
        <w:left w:val="none" w:sz="0" w:space="0" w:color="auto"/>
        <w:bottom w:val="none" w:sz="0" w:space="0" w:color="auto"/>
        <w:right w:val="none" w:sz="0" w:space="0" w:color="auto"/>
      </w:divBdr>
    </w:div>
    <w:div w:id="956252334">
      <w:bodyDiv w:val="1"/>
      <w:marLeft w:val="0"/>
      <w:marRight w:val="0"/>
      <w:marTop w:val="0"/>
      <w:marBottom w:val="0"/>
      <w:divBdr>
        <w:top w:val="none" w:sz="0" w:space="0" w:color="auto"/>
        <w:left w:val="none" w:sz="0" w:space="0" w:color="auto"/>
        <w:bottom w:val="none" w:sz="0" w:space="0" w:color="auto"/>
        <w:right w:val="none" w:sz="0" w:space="0" w:color="auto"/>
      </w:divBdr>
    </w:div>
    <w:div w:id="1156721675">
      <w:bodyDiv w:val="1"/>
      <w:marLeft w:val="0"/>
      <w:marRight w:val="0"/>
      <w:marTop w:val="0"/>
      <w:marBottom w:val="0"/>
      <w:divBdr>
        <w:top w:val="none" w:sz="0" w:space="0" w:color="auto"/>
        <w:left w:val="none" w:sz="0" w:space="0" w:color="auto"/>
        <w:bottom w:val="none" w:sz="0" w:space="0" w:color="auto"/>
        <w:right w:val="none" w:sz="0" w:space="0" w:color="auto"/>
      </w:divBdr>
    </w:div>
    <w:div w:id="1203976582">
      <w:bodyDiv w:val="1"/>
      <w:marLeft w:val="0"/>
      <w:marRight w:val="0"/>
      <w:marTop w:val="0"/>
      <w:marBottom w:val="0"/>
      <w:divBdr>
        <w:top w:val="none" w:sz="0" w:space="0" w:color="auto"/>
        <w:left w:val="none" w:sz="0" w:space="0" w:color="auto"/>
        <w:bottom w:val="none" w:sz="0" w:space="0" w:color="auto"/>
        <w:right w:val="none" w:sz="0" w:space="0" w:color="auto"/>
      </w:divBdr>
    </w:div>
    <w:div w:id="1613048020">
      <w:bodyDiv w:val="1"/>
      <w:marLeft w:val="0"/>
      <w:marRight w:val="0"/>
      <w:marTop w:val="0"/>
      <w:marBottom w:val="0"/>
      <w:divBdr>
        <w:top w:val="none" w:sz="0" w:space="0" w:color="auto"/>
        <w:left w:val="none" w:sz="0" w:space="0" w:color="auto"/>
        <w:bottom w:val="none" w:sz="0" w:space="0" w:color="auto"/>
        <w:right w:val="none" w:sz="0" w:space="0" w:color="auto"/>
      </w:divBdr>
    </w:div>
    <w:div w:id="1636520232">
      <w:bodyDiv w:val="1"/>
      <w:marLeft w:val="0"/>
      <w:marRight w:val="0"/>
      <w:marTop w:val="0"/>
      <w:marBottom w:val="0"/>
      <w:divBdr>
        <w:top w:val="none" w:sz="0" w:space="0" w:color="auto"/>
        <w:left w:val="none" w:sz="0" w:space="0" w:color="auto"/>
        <w:bottom w:val="none" w:sz="0" w:space="0" w:color="auto"/>
        <w:right w:val="none" w:sz="0" w:space="0" w:color="auto"/>
      </w:divBdr>
    </w:div>
    <w:div w:id="1685938670">
      <w:bodyDiv w:val="1"/>
      <w:marLeft w:val="0"/>
      <w:marRight w:val="0"/>
      <w:marTop w:val="0"/>
      <w:marBottom w:val="0"/>
      <w:divBdr>
        <w:top w:val="none" w:sz="0" w:space="0" w:color="auto"/>
        <w:left w:val="none" w:sz="0" w:space="0" w:color="auto"/>
        <w:bottom w:val="none" w:sz="0" w:space="0" w:color="auto"/>
        <w:right w:val="none" w:sz="0" w:space="0" w:color="auto"/>
      </w:divBdr>
    </w:div>
    <w:div w:id="1764566861">
      <w:bodyDiv w:val="1"/>
      <w:marLeft w:val="0"/>
      <w:marRight w:val="0"/>
      <w:marTop w:val="0"/>
      <w:marBottom w:val="0"/>
      <w:divBdr>
        <w:top w:val="none" w:sz="0" w:space="0" w:color="auto"/>
        <w:left w:val="none" w:sz="0" w:space="0" w:color="auto"/>
        <w:bottom w:val="none" w:sz="0" w:space="0" w:color="auto"/>
        <w:right w:val="none" w:sz="0" w:space="0" w:color="auto"/>
      </w:divBdr>
    </w:div>
    <w:div w:id="1850095375">
      <w:bodyDiv w:val="1"/>
      <w:marLeft w:val="0"/>
      <w:marRight w:val="0"/>
      <w:marTop w:val="0"/>
      <w:marBottom w:val="0"/>
      <w:divBdr>
        <w:top w:val="none" w:sz="0" w:space="0" w:color="auto"/>
        <w:left w:val="none" w:sz="0" w:space="0" w:color="auto"/>
        <w:bottom w:val="none" w:sz="0" w:space="0" w:color="auto"/>
        <w:right w:val="none" w:sz="0" w:space="0" w:color="auto"/>
      </w:divBdr>
    </w:div>
    <w:div w:id="1929536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224A154-6A0A-42E5-BFB1-43E31995AC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52</Pages>
  <Words>6472</Words>
  <Characters>36896</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Дейко Антон Олегович</cp:lastModifiedBy>
  <cp:revision>139</cp:revision>
  <dcterms:created xsi:type="dcterms:W3CDTF">2020-04-25T00:52:00Z</dcterms:created>
  <dcterms:modified xsi:type="dcterms:W3CDTF">2021-01-19T11:24:00Z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