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1A43823" w14:textId="77777777" w:rsidR="001C6A20" w:rsidRDefault="00740C1A">
      <w:pPr>
        <w:spacing w:after="0" w:line="240" w:lineRule="auto"/>
        <w:ind w:right="-1050"/>
        <w:jc w:val="center"/>
        <w:rPr>
          <w:rFonts w:ascii="Times New Roman" w:eastAsia="Times New Roman" w:hAnsi="Times New Roman" w:cs="Times New Roman"/>
          <w:bCs/>
          <w:spacing w:val="-2"/>
          <w:sz w:val="24"/>
          <w:lang w:val="ru-RU" w:eastAsia="ru-RU"/>
        </w:rPr>
      </w:pPr>
      <w:r>
        <w:rPr>
          <w:rFonts w:ascii="Times New Roman" w:hAnsi="Times New Roman" w:cs="Times New Roman"/>
          <w:bCs/>
          <w:spacing w:val="-2"/>
          <w:sz w:val="24"/>
          <w:lang w:val="ru-RU"/>
        </w:rPr>
        <w:t>МИНИСТЕРСТВО НАУКИ И ВЫСШЕГО ОБРАЗОВАНИЯ РОССИЙСКОЙ ФЕДЕРАЦИИ</w:t>
      </w:r>
    </w:p>
    <w:p w14:paraId="340A5EDF" w14:textId="77777777" w:rsidR="001C6A20" w:rsidRDefault="00740C1A">
      <w:pPr>
        <w:spacing w:after="0" w:line="240" w:lineRule="auto"/>
        <w:ind w:right="-1050"/>
        <w:jc w:val="center"/>
        <w:rPr>
          <w:rFonts w:ascii="Times New Roman" w:hAnsi="Times New Roman" w:cs="Times New Roman"/>
          <w:sz w:val="22"/>
          <w:szCs w:val="22"/>
          <w:lang w:val="ru-RU"/>
        </w:rPr>
      </w:pPr>
      <w:r>
        <w:rPr>
          <w:rFonts w:ascii="Times New Roman" w:hAnsi="Times New Roman" w:cs="Times New Roman"/>
          <w:sz w:val="22"/>
          <w:szCs w:val="22"/>
          <w:lang w:val="ru-RU"/>
        </w:rPr>
        <w:t>Федеральное государственное автономное образовательное учреждение</w:t>
      </w:r>
      <w:r>
        <w:rPr>
          <w:rFonts w:ascii="Times New Roman" w:hAnsi="Times New Roman" w:cs="Times New Roman"/>
          <w:sz w:val="22"/>
          <w:szCs w:val="22"/>
          <w:lang w:val="ru-RU"/>
        </w:rPr>
        <w:br/>
        <w:t xml:space="preserve">высшего образования </w:t>
      </w:r>
    </w:p>
    <w:p w14:paraId="0CE667C8" w14:textId="77777777" w:rsidR="001C6A20" w:rsidRDefault="00740C1A">
      <w:pPr>
        <w:spacing w:after="120" w:line="240" w:lineRule="auto"/>
        <w:ind w:right="-1050"/>
        <w:jc w:val="center"/>
        <w:rPr>
          <w:rFonts w:ascii="Times New Roman" w:hAnsi="Times New Roman" w:cs="Times New Roman"/>
          <w:b/>
          <w:sz w:val="36"/>
          <w:szCs w:val="36"/>
          <w:lang w:val="ru-RU"/>
        </w:rPr>
      </w:pPr>
      <w:r>
        <w:rPr>
          <w:rFonts w:ascii="Times New Roman" w:hAnsi="Times New Roman" w:cs="Times New Roman"/>
          <w:b/>
          <w:sz w:val="28"/>
          <w:szCs w:val="40"/>
          <w:lang w:val="ru-RU"/>
        </w:rPr>
        <w:t>«Дальневосточный федеральный университет»</w:t>
      </w:r>
    </w:p>
    <w:p w14:paraId="7E28242B" w14:textId="77777777" w:rsidR="001C6A20" w:rsidRDefault="001C6A20">
      <w:pPr>
        <w:pBdr>
          <w:top w:val="thinThickSmallGap" w:sz="24" w:space="0" w:color="00000A"/>
        </w:pBdr>
        <w:spacing w:after="0" w:line="240" w:lineRule="auto"/>
        <w:ind w:right="-1049"/>
        <w:jc w:val="center"/>
        <w:rPr>
          <w:rFonts w:ascii="Times New Roman" w:hAnsi="Times New Roman" w:cs="Times New Roman"/>
          <w:sz w:val="24"/>
          <w:szCs w:val="32"/>
          <w:lang w:val="ru-RU"/>
        </w:rPr>
      </w:pPr>
    </w:p>
    <w:p w14:paraId="65006E85" w14:textId="77777777" w:rsidR="001C6A20" w:rsidRDefault="00740C1A">
      <w:pPr>
        <w:spacing w:after="0" w:line="240" w:lineRule="auto"/>
        <w:ind w:right="-1049"/>
        <w:jc w:val="center"/>
        <w:rPr>
          <w:rFonts w:ascii="Times New Roman" w:hAnsi="Times New Roman" w:cs="Times New Roman"/>
          <w:b/>
          <w:bCs/>
          <w:sz w:val="28"/>
          <w:szCs w:val="40"/>
          <w:lang w:val="ru-RU"/>
        </w:rPr>
      </w:pPr>
      <w:r>
        <w:rPr>
          <w:rFonts w:ascii="Times New Roman" w:hAnsi="Times New Roman" w:cs="Times New Roman"/>
          <w:b/>
          <w:bCs/>
          <w:sz w:val="28"/>
          <w:szCs w:val="40"/>
          <w:lang w:val="ru-RU"/>
        </w:rPr>
        <w:t>ШКОЛА ЕСТЕСТВЕННЫХ НАУК</w:t>
      </w:r>
    </w:p>
    <w:p w14:paraId="5C9CC98B" w14:textId="77777777" w:rsidR="001C6A20" w:rsidRDefault="001C6A20">
      <w:pPr>
        <w:spacing w:after="0" w:line="240" w:lineRule="auto"/>
        <w:ind w:right="-1049"/>
        <w:jc w:val="center"/>
        <w:rPr>
          <w:rFonts w:ascii="Times New Roman" w:eastAsia="MS Mincho" w:hAnsi="Times New Roman" w:cs="Times New Roman"/>
          <w:color w:val="000000"/>
          <w:sz w:val="28"/>
          <w:szCs w:val="40"/>
          <w:lang w:val="ru-RU"/>
        </w:rPr>
      </w:pPr>
    </w:p>
    <w:p w14:paraId="05ECC28D" w14:textId="77777777" w:rsidR="001C6A20" w:rsidRDefault="00740C1A">
      <w:pPr>
        <w:spacing w:after="0" w:line="240" w:lineRule="auto"/>
        <w:ind w:right="-1049"/>
        <w:jc w:val="center"/>
        <w:rPr>
          <w:rFonts w:ascii="Times New Roman" w:eastAsia="MS Mincho" w:hAnsi="Times New Roman" w:cs="Times New Roman"/>
          <w:b/>
          <w:color w:val="000000"/>
          <w:sz w:val="28"/>
          <w:szCs w:val="40"/>
          <w:lang w:val="ru-RU"/>
        </w:rPr>
      </w:pPr>
      <w:r>
        <w:rPr>
          <w:rFonts w:ascii="Times New Roman" w:eastAsia="MS Mincho" w:hAnsi="Times New Roman" w:cs="Times New Roman"/>
          <w:b/>
          <w:color w:val="000000"/>
          <w:sz w:val="28"/>
          <w:szCs w:val="40"/>
          <w:lang w:val="ru-RU"/>
        </w:rPr>
        <w:t>Кафедра прикладной математики, механики, управления и программного обеспечения</w:t>
      </w:r>
    </w:p>
    <w:p w14:paraId="66F041A9" w14:textId="77777777" w:rsidR="001C6A20" w:rsidRDefault="001C6A20">
      <w:pPr>
        <w:spacing w:after="0" w:line="240" w:lineRule="auto"/>
        <w:ind w:right="-1049"/>
        <w:jc w:val="center"/>
        <w:rPr>
          <w:rFonts w:ascii="Times New Roman" w:eastAsia="MS Mincho" w:hAnsi="Times New Roman" w:cs="Times New Roman"/>
          <w:color w:val="000000"/>
          <w:sz w:val="28"/>
          <w:szCs w:val="40"/>
          <w:lang w:val="ru-RU"/>
        </w:rPr>
      </w:pPr>
    </w:p>
    <w:p w14:paraId="2A13D134" w14:textId="77777777" w:rsidR="001C6A20" w:rsidRDefault="00740C1A">
      <w:pPr>
        <w:spacing w:after="0" w:line="240" w:lineRule="auto"/>
        <w:ind w:right="-1049"/>
        <w:jc w:val="center"/>
        <w:rPr>
          <w:rFonts w:ascii="Times New Roman" w:eastAsia="MS Mincho" w:hAnsi="Times New Roman" w:cs="Times New Roman"/>
          <w:sz w:val="28"/>
          <w:szCs w:val="40"/>
          <w:lang w:val="ru-RU"/>
        </w:rPr>
      </w:pPr>
      <w:r>
        <w:rPr>
          <w:rFonts w:ascii="Times New Roman" w:eastAsia="MS Mincho" w:hAnsi="Times New Roman" w:cs="Times New Roman"/>
          <w:color w:val="000000"/>
          <w:sz w:val="28"/>
          <w:szCs w:val="40"/>
          <w:lang w:val="ru-RU"/>
        </w:rPr>
        <w:t xml:space="preserve">РАЗРАБОТКА ТРАНСЛЯТОРА, ПЕРЕВОДЯЩЕГО ПОДМНОЖЕСТВО ЯЗЫКА </w:t>
      </w:r>
      <w:r>
        <w:rPr>
          <w:rFonts w:ascii="Times New Roman" w:eastAsia="MS Mincho" w:hAnsi="Times New Roman" w:cs="Times New Roman"/>
          <w:color w:val="000000"/>
          <w:sz w:val="28"/>
          <w:szCs w:val="40"/>
        </w:rPr>
        <w:t>JAVA</w:t>
      </w:r>
      <w:r>
        <w:rPr>
          <w:rFonts w:ascii="Times New Roman" w:eastAsia="MS Mincho" w:hAnsi="Times New Roman" w:cs="Times New Roman"/>
          <w:color w:val="000000"/>
          <w:sz w:val="28"/>
          <w:szCs w:val="40"/>
          <w:lang w:val="ru-RU"/>
        </w:rPr>
        <w:t xml:space="preserve"> В ЭКВИВАЛЕНТНОЕ ПОДМНОЖЕСТВО ЯЗЫКА </w:t>
      </w:r>
      <w:r>
        <w:rPr>
          <w:rFonts w:ascii="Times New Roman" w:eastAsia="MS Mincho" w:hAnsi="Times New Roman" w:cs="Times New Roman"/>
          <w:color w:val="000000"/>
          <w:sz w:val="28"/>
          <w:szCs w:val="40"/>
        </w:rPr>
        <w:t>GO</w:t>
      </w:r>
    </w:p>
    <w:p w14:paraId="554D8571" w14:textId="77777777" w:rsidR="001C6A20" w:rsidRDefault="001C6A20">
      <w:pPr>
        <w:spacing w:after="0" w:line="240" w:lineRule="auto"/>
        <w:ind w:right="-1049"/>
        <w:jc w:val="center"/>
        <w:rPr>
          <w:rFonts w:ascii="Times New Roman" w:eastAsia="MS Mincho" w:hAnsi="Times New Roman" w:cs="Times New Roman"/>
          <w:color w:val="000000"/>
          <w:sz w:val="28"/>
          <w:szCs w:val="40"/>
          <w:lang w:val="ru-RU"/>
        </w:rPr>
      </w:pPr>
    </w:p>
    <w:p w14:paraId="1A0519D1" w14:textId="77777777" w:rsidR="001C6A20" w:rsidRDefault="00740C1A">
      <w:pPr>
        <w:spacing w:after="0" w:line="240" w:lineRule="auto"/>
        <w:ind w:right="-1049"/>
        <w:jc w:val="center"/>
        <w:rPr>
          <w:rFonts w:ascii="Times New Roman" w:eastAsia="Times New Roman" w:hAnsi="Times New Roman" w:cs="Times New Roman"/>
          <w:b/>
          <w:bCs/>
          <w:spacing w:val="40"/>
          <w:sz w:val="28"/>
          <w:szCs w:val="40"/>
          <w:lang w:val="ru-RU"/>
        </w:rPr>
      </w:pPr>
      <w:r>
        <w:rPr>
          <w:rFonts w:ascii="Times New Roman" w:hAnsi="Times New Roman" w:cs="Times New Roman"/>
          <w:b/>
          <w:bCs/>
          <w:spacing w:val="40"/>
          <w:sz w:val="28"/>
          <w:szCs w:val="40"/>
          <w:lang w:val="ru-RU"/>
        </w:rPr>
        <w:t>КУРСОВОЙ ПРОЕКТ</w:t>
      </w:r>
    </w:p>
    <w:p w14:paraId="50BC31A1" w14:textId="77777777" w:rsidR="001C6A20" w:rsidRDefault="00740C1A">
      <w:pPr>
        <w:widowControl w:val="0"/>
        <w:suppressAutoHyphens/>
        <w:spacing w:after="0" w:line="240" w:lineRule="auto"/>
        <w:ind w:right="-1049"/>
        <w:jc w:val="center"/>
        <w:textAlignment w:val="baseline"/>
        <w:rPr>
          <w:rFonts w:ascii="Times New Roman" w:hAnsi="Times New Roman" w:cs="Times New Roman"/>
          <w:kern w:val="2"/>
          <w:sz w:val="28"/>
          <w:szCs w:val="40"/>
          <w:lang w:val="ru-RU" w:bidi="hi-IN"/>
        </w:rPr>
      </w:pPr>
      <w:r>
        <w:rPr>
          <w:rFonts w:ascii="Times New Roman" w:hAnsi="Times New Roman" w:cs="Times New Roman"/>
          <w:kern w:val="2"/>
          <w:sz w:val="28"/>
          <w:szCs w:val="40"/>
          <w:lang w:val="ru-RU" w:bidi="hi-IN"/>
        </w:rPr>
        <w:t>по дисциплине «Теория вычислительных процессов и структур»</w:t>
      </w:r>
    </w:p>
    <w:p w14:paraId="5EC8CAFF" w14:textId="77777777" w:rsidR="001C6A20" w:rsidRDefault="00740C1A">
      <w:pPr>
        <w:widowControl w:val="0"/>
        <w:suppressAutoHyphens/>
        <w:spacing w:after="0" w:line="240" w:lineRule="auto"/>
        <w:ind w:right="-1049"/>
        <w:jc w:val="center"/>
        <w:textAlignment w:val="baseline"/>
        <w:rPr>
          <w:rFonts w:ascii="Times New Roman" w:eastAsia="Droid Sans Fallback" w:hAnsi="Times New Roman" w:cs="Times New Roman"/>
          <w:kern w:val="2"/>
          <w:sz w:val="28"/>
          <w:szCs w:val="40"/>
          <w:lang w:val="ru-RU" w:bidi="hi-IN"/>
        </w:rPr>
      </w:pPr>
      <w:r>
        <w:rPr>
          <w:rFonts w:ascii="Times New Roman" w:hAnsi="Times New Roman" w:cs="Times New Roman"/>
          <w:kern w:val="2"/>
          <w:sz w:val="28"/>
          <w:szCs w:val="40"/>
          <w:lang w:val="ru-RU" w:bidi="hi-IN"/>
        </w:rPr>
        <w:t xml:space="preserve">по образовательной программе подготовки бакалавров по направлению </w:t>
      </w:r>
      <w:r>
        <w:rPr>
          <w:rFonts w:ascii="Times New Roman" w:eastAsia="Droid Sans Fallback" w:hAnsi="Times New Roman" w:cs="Times New Roman"/>
          <w:kern w:val="2"/>
          <w:sz w:val="28"/>
          <w:szCs w:val="40"/>
          <w:lang w:val="ru-RU" w:bidi="hi-IN"/>
        </w:rPr>
        <w:t>02.03.03 Математическое обеспечение и администрирование информационных систем</w:t>
      </w:r>
    </w:p>
    <w:p w14:paraId="58208CD9" w14:textId="77777777" w:rsidR="001C6A20" w:rsidRDefault="001C6A20">
      <w:pPr>
        <w:widowControl w:val="0"/>
        <w:suppressAutoHyphens/>
        <w:spacing w:after="0" w:line="240" w:lineRule="auto"/>
        <w:ind w:right="-1049"/>
        <w:jc w:val="center"/>
        <w:textAlignment w:val="baseline"/>
        <w:rPr>
          <w:rFonts w:ascii="Times New Roman" w:eastAsia="Droid Sans Fallback" w:hAnsi="Times New Roman" w:cs="Times New Roman"/>
          <w:kern w:val="2"/>
          <w:sz w:val="28"/>
          <w:szCs w:val="36"/>
          <w:lang w:val="ru-RU" w:bidi="hi-IN"/>
        </w:rPr>
      </w:pPr>
    </w:p>
    <w:p w14:paraId="73C85677" w14:textId="77777777" w:rsidR="001C6A20" w:rsidRDefault="001C6A20">
      <w:pPr>
        <w:spacing w:after="0" w:line="240" w:lineRule="auto"/>
        <w:ind w:right="-1049"/>
        <w:jc w:val="center"/>
        <w:rPr>
          <w:rFonts w:ascii="Times New Roman" w:eastAsia="MS Mincho" w:hAnsi="Times New Roman" w:cs="Times New Roman"/>
          <w:color w:val="000000"/>
          <w:sz w:val="24"/>
          <w:szCs w:val="36"/>
          <w:lang w:val="ru-RU" w:eastAsia="ru-RU"/>
        </w:rPr>
      </w:pPr>
    </w:p>
    <w:p w14:paraId="67AA1A2D" w14:textId="77777777" w:rsidR="001C6A20" w:rsidRDefault="00740C1A">
      <w:pPr>
        <w:spacing w:after="0" w:line="360" w:lineRule="auto"/>
        <w:ind w:left="3969" w:right="-1049"/>
        <w:rPr>
          <w:rFonts w:ascii="Times New Roman" w:eastAsia="SimSun" w:hAnsi="Times New Roman" w:cs="Times New Roman"/>
          <w:sz w:val="28"/>
          <w:szCs w:val="36"/>
          <w:lang w:val="ru-RU"/>
        </w:rPr>
      </w:pPr>
      <w:r>
        <w:rPr>
          <w:rFonts w:ascii="Times New Roman" w:eastAsia="Times New Roman,SimSun" w:hAnsi="Times New Roman" w:cs="Times New Roman"/>
          <w:sz w:val="28"/>
          <w:szCs w:val="28"/>
          <w:lang w:val="ru-RU"/>
        </w:rPr>
        <w:t>Выполнили студенты гр. Б8117-02.03.03</w:t>
      </w:r>
    </w:p>
    <w:p w14:paraId="03BB0F70" w14:textId="77777777" w:rsidR="001C6A20" w:rsidRDefault="00740C1A">
      <w:pPr>
        <w:spacing w:after="0" w:line="360" w:lineRule="auto"/>
        <w:ind w:left="3969" w:right="-1049"/>
        <w:rPr>
          <w:rFonts w:ascii="Times New Roman" w:eastAsia="Times New Roman,SimSun" w:hAnsi="Times New Roman" w:cs="Times New Roman"/>
          <w:sz w:val="28"/>
          <w:szCs w:val="28"/>
          <w:lang w:val="ru-RU"/>
        </w:rPr>
      </w:pPr>
      <w:r>
        <w:rPr>
          <w:rFonts w:ascii="Times New Roman" w:eastAsia="Times New Roman,SimSun" w:hAnsi="Times New Roman" w:cs="Times New Roman"/>
          <w:sz w:val="28"/>
          <w:szCs w:val="28"/>
          <w:lang w:val="ru-RU"/>
        </w:rPr>
        <w:t xml:space="preserve">___________ Дейко </w:t>
      </w:r>
      <w:proofErr w:type="gramStart"/>
      <w:r>
        <w:rPr>
          <w:rFonts w:ascii="Times New Roman" w:eastAsia="Times New Roman,SimSun" w:hAnsi="Times New Roman" w:cs="Times New Roman"/>
          <w:sz w:val="28"/>
          <w:szCs w:val="28"/>
          <w:lang w:val="ru-RU"/>
        </w:rPr>
        <w:t>А.О.</w:t>
      </w:r>
      <w:proofErr w:type="gramEnd"/>
    </w:p>
    <w:p w14:paraId="3A4BDC0F" w14:textId="77777777" w:rsidR="001C6A20" w:rsidRDefault="00740C1A">
      <w:pPr>
        <w:spacing w:after="0" w:line="360" w:lineRule="auto"/>
        <w:ind w:left="3969" w:right="-1049"/>
        <w:rPr>
          <w:rFonts w:ascii="Times New Roman" w:hAnsi="Times New Roman" w:cs="Times New Roman"/>
          <w:sz w:val="28"/>
          <w:szCs w:val="28"/>
          <w:lang w:val="ru-RU"/>
        </w:rPr>
      </w:pPr>
      <w:r>
        <w:rPr>
          <w:rFonts w:ascii="Times New Roman" w:eastAsia="Times New Roman,Times New Roman" w:hAnsi="Times New Roman" w:cs="Times New Roman"/>
          <w:sz w:val="28"/>
          <w:szCs w:val="28"/>
          <w:lang w:val="ru-RU"/>
        </w:rPr>
        <w:t xml:space="preserve">___________ </w:t>
      </w:r>
      <w:r>
        <w:rPr>
          <w:rFonts w:ascii="Times New Roman" w:hAnsi="Times New Roman" w:cs="Times New Roman"/>
          <w:sz w:val="28"/>
          <w:szCs w:val="28"/>
          <w:lang w:val="ru-RU"/>
        </w:rPr>
        <w:t xml:space="preserve">Проскурин </w:t>
      </w:r>
      <w:proofErr w:type="gramStart"/>
      <w:r>
        <w:rPr>
          <w:rFonts w:ascii="Times New Roman" w:hAnsi="Times New Roman" w:cs="Times New Roman"/>
          <w:sz w:val="28"/>
          <w:szCs w:val="28"/>
          <w:lang w:val="ru-RU"/>
        </w:rPr>
        <w:t>Д.А.</w:t>
      </w:r>
      <w:proofErr w:type="gramEnd"/>
    </w:p>
    <w:p w14:paraId="0B45F0E9" w14:textId="77777777" w:rsidR="001C6A20" w:rsidRDefault="00740C1A">
      <w:pPr>
        <w:spacing w:after="0" w:line="360" w:lineRule="auto"/>
        <w:ind w:left="3969" w:right="-1049"/>
        <w:rPr>
          <w:rFonts w:ascii="Times New Roman" w:hAnsi="Times New Roman" w:cs="Times New Roman"/>
          <w:sz w:val="28"/>
          <w:szCs w:val="28"/>
          <w:lang w:val="ru-RU"/>
        </w:rPr>
      </w:pPr>
      <w:r>
        <w:rPr>
          <w:rFonts w:ascii="Times New Roman" w:eastAsia="Times New Roman,Times New Roman" w:hAnsi="Times New Roman" w:cs="Times New Roman"/>
          <w:sz w:val="28"/>
          <w:szCs w:val="28"/>
          <w:lang w:val="ru-RU"/>
        </w:rPr>
        <w:t>___________ Кокорин</w:t>
      </w:r>
      <w:r>
        <w:rPr>
          <w:rFonts w:ascii="Times New Roman" w:hAnsi="Times New Roman" w:cs="Times New Roman"/>
          <w:sz w:val="28"/>
          <w:szCs w:val="28"/>
          <w:lang w:val="ru-RU"/>
        </w:rPr>
        <w:t xml:space="preserve"> </w:t>
      </w:r>
      <w:proofErr w:type="gramStart"/>
      <w:r>
        <w:rPr>
          <w:rFonts w:ascii="Times New Roman" w:hAnsi="Times New Roman" w:cs="Times New Roman"/>
          <w:sz w:val="28"/>
          <w:szCs w:val="28"/>
          <w:lang w:val="ru-RU"/>
        </w:rPr>
        <w:t>И.В..</w:t>
      </w:r>
      <w:proofErr w:type="gramEnd"/>
    </w:p>
    <w:p w14:paraId="1537DCBC" w14:textId="79EC2294" w:rsidR="001C6A20" w:rsidRDefault="00740C1A">
      <w:pPr>
        <w:tabs>
          <w:tab w:val="left" w:pos="5954"/>
        </w:tabs>
        <w:spacing w:after="0" w:line="360" w:lineRule="auto"/>
        <w:ind w:left="3969" w:right="-1049"/>
        <w:rPr>
          <w:rFonts w:ascii="Times New Roman" w:eastAsia="Times New Roman" w:hAnsi="Times New Roman" w:cs="Times New Roman"/>
          <w:sz w:val="28"/>
          <w:szCs w:val="28"/>
          <w:lang w:val="ru-RU"/>
        </w:rPr>
      </w:pPr>
      <w:r>
        <w:rPr>
          <w:rFonts w:ascii="Times New Roman" w:hAnsi="Times New Roman" w:cs="Times New Roman"/>
          <w:sz w:val="28"/>
          <w:szCs w:val="28"/>
          <w:lang w:val="ru-RU"/>
        </w:rPr>
        <w:t xml:space="preserve">Руководитель: </w:t>
      </w:r>
      <w:r w:rsidR="00107CFA" w:rsidRPr="00107CFA">
        <w:rPr>
          <w:rFonts w:ascii="Times New Roman" w:hAnsi="Times New Roman" w:cs="Times New Roman"/>
          <w:sz w:val="28"/>
          <w:szCs w:val="28"/>
          <w:lang w:val="ru-RU"/>
        </w:rPr>
        <w:t xml:space="preserve">зав. кафедрой </w:t>
      </w:r>
      <w:proofErr w:type="spellStart"/>
      <w:r w:rsidR="00107CFA" w:rsidRPr="00107CFA">
        <w:rPr>
          <w:rFonts w:ascii="Times New Roman" w:hAnsi="Times New Roman" w:cs="Times New Roman"/>
          <w:sz w:val="28"/>
          <w:szCs w:val="28"/>
          <w:lang w:val="ru-RU"/>
        </w:rPr>
        <w:t>ПММУиПО</w:t>
      </w:r>
      <w:proofErr w:type="spellEnd"/>
      <w:r w:rsidR="00107CFA" w:rsidRPr="00107CFA">
        <w:rPr>
          <w:rFonts w:ascii="Times New Roman" w:hAnsi="Times New Roman" w:cs="Times New Roman"/>
          <w:sz w:val="28"/>
          <w:szCs w:val="28"/>
          <w:lang w:val="ru-RU"/>
        </w:rPr>
        <w:t xml:space="preserve">, </w:t>
      </w:r>
      <w:proofErr w:type="spellStart"/>
      <w:r w:rsidR="00107CFA" w:rsidRPr="00107CFA">
        <w:rPr>
          <w:rFonts w:ascii="Times New Roman" w:hAnsi="Times New Roman" w:cs="Times New Roman"/>
          <w:sz w:val="28"/>
          <w:szCs w:val="28"/>
          <w:lang w:val="ru-RU"/>
        </w:rPr>
        <w:t>д.т.н</w:t>
      </w:r>
      <w:proofErr w:type="spellEnd"/>
      <w:r w:rsidR="00107CFA" w:rsidRPr="00107CFA">
        <w:rPr>
          <w:rFonts w:ascii="Times New Roman" w:hAnsi="Times New Roman" w:cs="Times New Roman"/>
          <w:sz w:val="28"/>
          <w:szCs w:val="28"/>
          <w:lang w:val="ru-RU"/>
        </w:rPr>
        <w:t>, профессор И. Л. Артемьева</w:t>
      </w:r>
    </w:p>
    <w:p w14:paraId="1B1BD3B8" w14:textId="5D5178D0" w:rsidR="001C6A20" w:rsidRDefault="00740C1A">
      <w:pPr>
        <w:tabs>
          <w:tab w:val="left" w:pos="5954"/>
        </w:tabs>
        <w:spacing w:after="0" w:line="360" w:lineRule="auto"/>
        <w:ind w:left="3969" w:right="-1049"/>
        <w:rPr>
          <w:rFonts w:ascii="Times New Roman" w:hAnsi="Times New Roman" w:cs="Times New Roman"/>
          <w:sz w:val="28"/>
          <w:szCs w:val="28"/>
          <w:lang w:val="ru-RU"/>
        </w:rPr>
      </w:pPr>
      <w:r>
        <w:rPr>
          <w:rFonts w:ascii="Times New Roman" w:hAnsi="Times New Roman" w:cs="Times New Roman"/>
          <w:sz w:val="28"/>
          <w:szCs w:val="28"/>
          <w:lang w:val="ru-RU"/>
        </w:rPr>
        <w:t>______________ «___» ____________ 202</w:t>
      </w:r>
      <w:r w:rsidR="00107CFA">
        <w:rPr>
          <w:rFonts w:ascii="Times New Roman" w:hAnsi="Times New Roman" w:cs="Times New Roman"/>
          <w:sz w:val="28"/>
          <w:szCs w:val="28"/>
          <w:lang w:val="ru-RU"/>
        </w:rPr>
        <w:t>1</w:t>
      </w:r>
      <w:r>
        <w:rPr>
          <w:rFonts w:ascii="Times New Roman" w:hAnsi="Times New Roman" w:cs="Times New Roman"/>
          <w:sz w:val="28"/>
          <w:szCs w:val="28"/>
          <w:lang w:val="ru-RU"/>
        </w:rPr>
        <w:t xml:space="preserve"> г.</w:t>
      </w:r>
    </w:p>
    <w:p w14:paraId="1595EEE5" w14:textId="77777777" w:rsidR="001C6A20" w:rsidRDefault="00740C1A">
      <w:pPr>
        <w:tabs>
          <w:tab w:val="left" w:pos="5954"/>
        </w:tabs>
        <w:spacing w:after="0" w:line="360" w:lineRule="auto"/>
        <w:ind w:left="4536" w:right="-1049"/>
        <w:rPr>
          <w:rFonts w:ascii="Times New Roman" w:hAnsi="Times New Roman" w:cs="Times New Roman"/>
          <w:sz w:val="28"/>
          <w:szCs w:val="28"/>
          <w:lang w:val="ru-RU"/>
        </w:rPr>
      </w:pPr>
      <w:r>
        <w:rPr>
          <w:rFonts w:ascii="Times New Roman" w:eastAsia="MS Mincho" w:hAnsi="Times New Roman" w:cs="Times New Roman"/>
          <w:color w:val="000000"/>
          <w:sz w:val="24"/>
          <w:szCs w:val="28"/>
          <w:lang w:val="ru-RU"/>
        </w:rPr>
        <w:t>(подпись)</w:t>
      </w:r>
    </w:p>
    <w:p w14:paraId="33FA91BF" w14:textId="77777777" w:rsidR="001C6A20" w:rsidRDefault="001C6A20">
      <w:pPr>
        <w:spacing w:after="0" w:line="360" w:lineRule="auto"/>
        <w:ind w:right="-1049"/>
        <w:rPr>
          <w:rFonts w:ascii="Times New Roman" w:eastAsia="MS Mincho" w:hAnsi="Times New Roman" w:cs="Times New Roman"/>
          <w:color w:val="000000"/>
          <w:sz w:val="28"/>
          <w:szCs w:val="40"/>
          <w:lang w:val="ru-RU"/>
        </w:rPr>
      </w:pPr>
    </w:p>
    <w:p w14:paraId="2EB61BF6" w14:textId="77777777" w:rsidR="001C6A20" w:rsidRDefault="00740C1A">
      <w:pPr>
        <w:spacing w:after="0" w:line="360" w:lineRule="auto"/>
        <w:ind w:right="-1049"/>
        <w:rPr>
          <w:rFonts w:ascii="Times New Roman" w:eastAsia="MS Mincho" w:hAnsi="Times New Roman" w:cs="Times New Roman"/>
          <w:color w:val="000000"/>
          <w:sz w:val="28"/>
          <w:szCs w:val="40"/>
          <w:lang w:val="ru-RU"/>
        </w:rPr>
      </w:pPr>
      <w:r>
        <w:rPr>
          <w:rFonts w:ascii="Times New Roman" w:eastAsia="MS Mincho" w:hAnsi="Times New Roman" w:cs="Times New Roman"/>
          <w:color w:val="000000"/>
          <w:sz w:val="28"/>
          <w:szCs w:val="40"/>
          <w:lang w:val="ru-RU"/>
        </w:rPr>
        <w:t>Защищён с оценкой ________</w:t>
      </w:r>
    </w:p>
    <w:p w14:paraId="1B5B8276" w14:textId="77777777" w:rsidR="001C6A20" w:rsidRDefault="00740C1A">
      <w:pPr>
        <w:spacing w:after="0" w:line="360" w:lineRule="auto"/>
        <w:ind w:right="-1049"/>
        <w:rPr>
          <w:rFonts w:ascii="Times New Roman" w:eastAsia="MS Mincho" w:hAnsi="Times New Roman" w:cs="Times New Roman"/>
          <w:color w:val="000000"/>
          <w:sz w:val="28"/>
          <w:szCs w:val="40"/>
          <w:lang w:val="ru-RU"/>
        </w:rPr>
      </w:pPr>
      <w:r>
        <w:rPr>
          <w:rFonts w:ascii="Times New Roman" w:eastAsia="MS Mincho" w:hAnsi="Times New Roman" w:cs="Times New Roman"/>
          <w:color w:val="000000"/>
          <w:sz w:val="28"/>
          <w:szCs w:val="40"/>
          <w:lang w:val="ru-RU"/>
        </w:rPr>
        <w:t>____________   ___________</w:t>
      </w:r>
    </w:p>
    <w:p w14:paraId="20A8B765" w14:textId="77777777" w:rsidR="001C6A20" w:rsidRDefault="00740C1A">
      <w:pPr>
        <w:tabs>
          <w:tab w:val="center" w:pos="851"/>
          <w:tab w:val="center" w:pos="2835"/>
        </w:tabs>
        <w:spacing w:after="0" w:line="360" w:lineRule="auto"/>
        <w:ind w:right="-1049"/>
        <w:rPr>
          <w:rFonts w:ascii="Times New Roman" w:eastAsia="MS Mincho" w:hAnsi="Times New Roman" w:cs="Times New Roman"/>
          <w:color w:val="000000"/>
          <w:sz w:val="24"/>
          <w:szCs w:val="24"/>
          <w:lang w:val="ru-RU"/>
        </w:rPr>
      </w:pPr>
      <w:r>
        <w:rPr>
          <w:rFonts w:ascii="Times New Roman" w:eastAsia="MS Mincho" w:hAnsi="Times New Roman" w:cs="Times New Roman"/>
          <w:color w:val="000000"/>
          <w:sz w:val="24"/>
          <w:szCs w:val="24"/>
          <w:lang w:val="ru-RU"/>
        </w:rPr>
        <w:tab/>
        <w:t>(подпись)</w:t>
      </w:r>
      <w:r>
        <w:rPr>
          <w:rFonts w:ascii="Times New Roman" w:eastAsia="MS Mincho" w:hAnsi="Times New Roman" w:cs="Times New Roman"/>
          <w:color w:val="000000"/>
          <w:sz w:val="24"/>
          <w:szCs w:val="24"/>
          <w:lang w:val="ru-RU"/>
        </w:rPr>
        <w:tab/>
        <w:t>И.О. Фамилия</w:t>
      </w:r>
    </w:p>
    <w:p w14:paraId="03905EF5" w14:textId="19055D2C" w:rsidR="001C6A20" w:rsidRDefault="00740C1A">
      <w:pPr>
        <w:spacing w:after="0" w:line="360" w:lineRule="auto"/>
        <w:ind w:right="-1049"/>
        <w:rPr>
          <w:rFonts w:ascii="Times New Roman" w:eastAsia="MS Mincho" w:hAnsi="Times New Roman" w:cs="Times New Roman"/>
          <w:color w:val="000000"/>
          <w:sz w:val="40"/>
          <w:szCs w:val="40"/>
          <w:lang w:val="ru-RU"/>
        </w:rPr>
      </w:pPr>
      <w:r>
        <w:rPr>
          <w:rFonts w:ascii="Times New Roman" w:eastAsia="MS Mincho" w:hAnsi="Times New Roman" w:cs="Times New Roman"/>
          <w:color w:val="000000"/>
          <w:sz w:val="28"/>
          <w:szCs w:val="40"/>
          <w:lang w:val="ru-RU"/>
        </w:rPr>
        <w:t>«___» __________ 202</w:t>
      </w:r>
      <w:r w:rsidR="00107CFA">
        <w:rPr>
          <w:rFonts w:ascii="Times New Roman" w:eastAsia="MS Mincho" w:hAnsi="Times New Roman" w:cs="Times New Roman"/>
          <w:color w:val="000000"/>
          <w:sz w:val="28"/>
          <w:szCs w:val="40"/>
          <w:lang w:val="ru-RU"/>
        </w:rPr>
        <w:t>1</w:t>
      </w:r>
      <w:r>
        <w:rPr>
          <w:rFonts w:ascii="Times New Roman" w:eastAsia="MS Mincho" w:hAnsi="Times New Roman" w:cs="Times New Roman"/>
          <w:color w:val="000000"/>
          <w:sz w:val="28"/>
          <w:szCs w:val="40"/>
          <w:lang w:val="ru-RU"/>
        </w:rPr>
        <w:t xml:space="preserve"> г.</w:t>
      </w:r>
    </w:p>
    <w:p w14:paraId="5497987F" w14:textId="77777777" w:rsidR="001C6A20" w:rsidRDefault="001C6A20">
      <w:pPr>
        <w:spacing w:after="0" w:line="240" w:lineRule="auto"/>
        <w:ind w:right="-1049"/>
        <w:jc w:val="center"/>
        <w:rPr>
          <w:rFonts w:ascii="Times New Roman" w:eastAsia="MS Mincho" w:hAnsi="Times New Roman" w:cs="Times New Roman"/>
          <w:color w:val="000000"/>
          <w:sz w:val="28"/>
          <w:szCs w:val="40"/>
          <w:lang w:val="ru-RU"/>
        </w:rPr>
      </w:pPr>
    </w:p>
    <w:p w14:paraId="56C22284" w14:textId="77777777" w:rsidR="001C6A20" w:rsidRDefault="001C6A20">
      <w:pPr>
        <w:spacing w:after="0" w:line="240" w:lineRule="auto"/>
        <w:ind w:right="-1049"/>
        <w:jc w:val="both"/>
        <w:rPr>
          <w:rFonts w:ascii="Times New Roman" w:eastAsia="MS Mincho" w:hAnsi="Times New Roman" w:cs="Times New Roman"/>
          <w:color w:val="000000"/>
          <w:sz w:val="28"/>
          <w:szCs w:val="40"/>
          <w:lang w:val="ru-RU"/>
        </w:rPr>
      </w:pPr>
    </w:p>
    <w:p w14:paraId="70B30EBF" w14:textId="77777777" w:rsidR="001C6A20" w:rsidRPr="00107CFA" w:rsidRDefault="00740C1A">
      <w:pPr>
        <w:spacing w:after="0" w:line="240" w:lineRule="auto"/>
        <w:ind w:right="-1049"/>
        <w:jc w:val="center"/>
        <w:rPr>
          <w:rFonts w:ascii="Times New Roman" w:eastAsia="MS Mincho" w:hAnsi="Times New Roman" w:cs="Times New Roman"/>
          <w:color w:val="000000"/>
          <w:sz w:val="28"/>
          <w:szCs w:val="40"/>
          <w:lang w:val="ru-RU"/>
        </w:rPr>
      </w:pPr>
      <w:r w:rsidRPr="00107CFA">
        <w:rPr>
          <w:rFonts w:ascii="Times New Roman" w:eastAsia="MS Mincho" w:hAnsi="Times New Roman" w:cs="Times New Roman"/>
          <w:color w:val="000000"/>
          <w:sz w:val="28"/>
          <w:szCs w:val="40"/>
          <w:lang w:val="ru-RU"/>
        </w:rPr>
        <w:t>г. Владивосток</w:t>
      </w:r>
    </w:p>
    <w:p w14:paraId="2049ABB3" w14:textId="77D9EDE5" w:rsidR="001C6A20" w:rsidRPr="00107CFA" w:rsidRDefault="00740C1A">
      <w:pPr>
        <w:spacing w:after="0" w:line="240" w:lineRule="auto"/>
        <w:ind w:right="-1049"/>
        <w:jc w:val="center"/>
        <w:rPr>
          <w:rFonts w:ascii="Times New Roman" w:hAnsi="Times New Roman" w:cs="Times New Roman"/>
          <w:sz w:val="28"/>
          <w:szCs w:val="28"/>
          <w:lang w:val="ru-RU"/>
        </w:rPr>
        <w:sectPr w:rsidR="001C6A20" w:rsidRPr="00107CFA">
          <w:pgSz w:w="11906" w:h="16838"/>
          <w:pgMar w:top="1440" w:right="1800" w:bottom="1440" w:left="1800" w:header="720" w:footer="720" w:gutter="0"/>
          <w:cols w:space="720"/>
          <w:docGrid w:linePitch="360"/>
        </w:sectPr>
      </w:pPr>
      <w:r w:rsidRPr="00107CFA">
        <w:rPr>
          <w:rFonts w:ascii="Times New Roman" w:eastAsia="MS Mincho" w:hAnsi="Times New Roman" w:cs="Times New Roman"/>
          <w:color w:val="000000"/>
          <w:sz w:val="28"/>
          <w:szCs w:val="40"/>
          <w:lang w:val="ru-RU"/>
        </w:rPr>
        <w:t>202</w:t>
      </w:r>
      <w:r w:rsidR="00107CFA">
        <w:rPr>
          <w:rFonts w:ascii="Times New Roman" w:eastAsia="MS Mincho" w:hAnsi="Times New Roman" w:cs="Times New Roman"/>
          <w:color w:val="000000"/>
          <w:sz w:val="28"/>
          <w:szCs w:val="40"/>
          <w:lang w:val="ru-RU"/>
        </w:rPr>
        <w:t>1</w:t>
      </w:r>
      <w:r w:rsidRPr="00107CFA">
        <w:rPr>
          <w:rFonts w:ascii="Times New Roman" w:eastAsia="MS Mincho" w:hAnsi="Times New Roman" w:cs="Times New Roman"/>
          <w:color w:val="000000"/>
          <w:sz w:val="28"/>
          <w:szCs w:val="40"/>
          <w:lang w:val="ru-RU"/>
        </w:rPr>
        <w:t xml:space="preserve"> г.</w:t>
      </w:r>
    </w:p>
    <w:p w14:paraId="454CC4AC" w14:textId="77777777" w:rsidR="001C6A20" w:rsidRDefault="00740C1A">
      <w:pPr>
        <w:spacing w:after="0" w:line="240" w:lineRule="auto"/>
        <w:ind w:right="-1049"/>
        <w:jc w:val="center"/>
        <w:rPr>
          <w:rFonts w:ascii="Times New Roman [TMC ]" w:hAnsi="Times New Roman [TMC ]" w:cs="Times New Roman [TMC ]"/>
          <w:b/>
          <w:bCs/>
          <w:sz w:val="28"/>
          <w:szCs w:val="28"/>
          <w:lang w:val="ru-RU"/>
        </w:rPr>
      </w:pPr>
      <w:r>
        <w:rPr>
          <w:rFonts w:ascii="Times New Roman [TMC ]" w:hAnsi="Times New Roman [TMC ]" w:cs="Times New Roman [TMC ]"/>
          <w:b/>
          <w:bCs/>
          <w:sz w:val="28"/>
          <w:szCs w:val="28"/>
          <w:lang w:val="ru-RU"/>
        </w:rPr>
        <w:lastRenderedPageBreak/>
        <w:t>Оглавление</w:t>
      </w:r>
    </w:p>
    <w:p w14:paraId="02700410" w14:textId="1E5F0CFB" w:rsidR="00F90190" w:rsidRDefault="00740C1A">
      <w:pPr>
        <w:pStyle w:val="11"/>
        <w:tabs>
          <w:tab w:val="right" w:leader="dot" w:pos="8296"/>
        </w:tabs>
        <w:rPr>
          <w:rFonts w:asciiTheme="minorHAnsi" w:hAnsiTheme="minorHAnsi"/>
          <w:noProof/>
          <w:sz w:val="22"/>
          <w:szCs w:val="22"/>
          <w:lang w:val="ru-RU" w:eastAsia="ru-RU"/>
        </w:rPr>
      </w:pPr>
      <w:r>
        <w:rPr>
          <w:rFonts w:ascii="Times New Roman [TMC ]" w:hAnsi="Times New Roman [TMC ]" w:cs="Times New Roman [TMC ]"/>
          <w:szCs w:val="28"/>
        </w:rPr>
        <w:fldChar w:fldCharType="begin"/>
      </w:r>
      <w:r>
        <w:rPr>
          <w:rFonts w:ascii="Times New Roman [TMC ]" w:hAnsi="Times New Roman [TMC ]" w:cs="Times New Roman [TMC ]"/>
          <w:szCs w:val="28"/>
        </w:rPr>
        <w:instrText xml:space="preserve">TOC \o "1-3" \h \u </w:instrText>
      </w:r>
      <w:r>
        <w:rPr>
          <w:rFonts w:ascii="Times New Roman [TMC ]" w:hAnsi="Times New Roman [TMC ]" w:cs="Times New Roman [TMC ]"/>
          <w:szCs w:val="28"/>
        </w:rPr>
        <w:fldChar w:fldCharType="separate"/>
      </w:r>
      <w:hyperlink w:anchor="_Toc71153693" w:history="1">
        <w:r w:rsidR="00F90190" w:rsidRPr="004C0EE2">
          <w:rPr>
            <w:rStyle w:val="ab"/>
            <w:noProof/>
            <w:lang w:val="ru-RU"/>
          </w:rPr>
          <w:t>Введение</w:t>
        </w:r>
        <w:r w:rsidR="00F90190">
          <w:rPr>
            <w:noProof/>
          </w:rPr>
          <w:tab/>
        </w:r>
        <w:r w:rsidR="00F90190">
          <w:rPr>
            <w:noProof/>
          </w:rPr>
          <w:fldChar w:fldCharType="begin"/>
        </w:r>
        <w:r w:rsidR="00F90190">
          <w:rPr>
            <w:noProof/>
          </w:rPr>
          <w:instrText xml:space="preserve"> PAGEREF _Toc71153693 \h </w:instrText>
        </w:r>
        <w:r w:rsidR="00F90190">
          <w:rPr>
            <w:noProof/>
          </w:rPr>
        </w:r>
        <w:r w:rsidR="00F90190">
          <w:rPr>
            <w:noProof/>
          </w:rPr>
          <w:fldChar w:fldCharType="separate"/>
        </w:r>
        <w:r w:rsidR="00F90190">
          <w:rPr>
            <w:noProof/>
          </w:rPr>
          <w:t>3</w:t>
        </w:r>
        <w:r w:rsidR="00F90190">
          <w:rPr>
            <w:noProof/>
          </w:rPr>
          <w:fldChar w:fldCharType="end"/>
        </w:r>
      </w:hyperlink>
    </w:p>
    <w:p w14:paraId="1E5880C7" w14:textId="456B4CEA" w:rsidR="00F90190" w:rsidRDefault="00F90190">
      <w:pPr>
        <w:pStyle w:val="11"/>
        <w:tabs>
          <w:tab w:val="left" w:pos="420"/>
          <w:tab w:val="right" w:leader="dot" w:pos="8296"/>
        </w:tabs>
        <w:rPr>
          <w:rFonts w:asciiTheme="minorHAnsi" w:hAnsiTheme="minorHAnsi"/>
          <w:noProof/>
          <w:sz w:val="22"/>
          <w:szCs w:val="22"/>
          <w:lang w:val="ru-RU" w:eastAsia="ru-RU"/>
        </w:rPr>
      </w:pPr>
      <w:hyperlink w:anchor="_Toc71153694" w:history="1">
        <w:r w:rsidRPr="004C0EE2">
          <w:rPr>
            <w:rStyle w:val="ab"/>
            <w:rFonts w:ascii="SimSun" w:eastAsia="SimSun" w:hAnsi="SimSun" w:cs="SimSun"/>
            <w:noProof/>
            <w:lang w:val="ru-RU"/>
          </w:rPr>
          <w:t>1</w:t>
        </w:r>
        <w:r>
          <w:rPr>
            <w:rFonts w:asciiTheme="minorHAnsi" w:hAnsiTheme="minorHAnsi"/>
            <w:noProof/>
            <w:sz w:val="22"/>
            <w:szCs w:val="22"/>
            <w:lang w:val="ru-RU" w:eastAsia="ru-RU"/>
          </w:rPr>
          <w:tab/>
        </w:r>
        <w:r w:rsidRPr="004C0EE2">
          <w:rPr>
            <w:rStyle w:val="ab"/>
            <w:noProof/>
            <w:lang w:val="ru-RU"/>
          </w:rPr>
          <w:t>Неформальная постановка задачи</w:t>
        </w:r>
        <w:r>
          <w:rPr>
            <w:noProof/>
          </w:rPr>
          <w:tab/>
        </w:r>
        <w:r>
          <w:rPr>
            <w:noProof/>
          </w:rPr>
          <w:fldChar w:fldCharType="begin"/>
        </w:r>
        <w:r>
          <w:rPr>
            <w:noProof/>
          </w:rPr>
          <w:instrText xml:space="preserve"> PAGEREF _Toc71153694 \h </w:instrText>
        </w:r>
        <w:r>
          <w:rPr>
            <w:noProof/>
          </w:rPr>
        </w:r>
        <w:r>
          <w:rPr>
            <w:noProof/>
          </w:rPr>
          <w:fldChar w:fldCharType="separate"/>
        </w:r>
        <w:r>
          <w:rPr>
            <w:noProof/>
          </w:rPr>
          <w:t>4</w:t>
        </w:r>
        <w:r>
          <w:rPr>
            <w:noProof/>
          </w:rPr>
          <w:fldChar w:fldCharType="end"/>
        </w:r>
      </w:hyperlink>
    </w:p>
    <w:p w14:paraId="44511728" w14:textId="0A75FBBC" w:rsidR="00F90190" w:rsidRDefault="00F90190">
      <w:pPr>
        <w:pStyle w:val="11"/>
        <w:tabs>
          <w:tab w:val="left" w:pos="420"/>
          <w:tab w:val="right" w:leader="dot" w:pos="8296"/>
        </w:tabs>
        <w:rPr>
          <w:rFonts w:asciiTheme="minorHAnsi" w:hAnsiTheme="minorHAnsi"/>
          <w:noProof/>
          <w:sz w:val="22"/>
          <w:szCs w:val="22"/>
          <w:lang w:val="ru-RU" w:eastAsia="ru-RU"/>
        </w:rPr>
      </w:pPr>
      <w:hyperlink w:anchor="_Toc71153695" w:history="1">
        <w:r w:rsidRPr="004C0EE2">
          <w:rPr>
            <w:rStyle w:val="ab"/>
            <w:rFonts w:ascii="SimSun" w:eastAsia="SimSun" w:hAnsi="SimSun" w:cs="SimSun"/>
            <w:noProof/>
            <w:lang w:val="ru-RU"/>
          </w:rPr>
          <w:t>2</w:t>
        </w:r>
        <w:r>
          <w:rPr>
            <w:rFonts w:asciiTheme="minorHAnsi" w:hAnsiTheme="minorHAnsi"/>
            <w:noProof/>
            <w:sz w:val="22"/>
            <w:szCs w:val="22"/>
            <w:lang w:val="ru-RU" w:eastAsia="ru-RU"/>
          </w:rPr>
          <w:tab/>
        </w:r>
        <w:r w:rsidRPr="004C0EE2">
          <w:rPr>
            <w:rStyle w:val="ab"/>
            <w:noProof/>
            <w:lang w:val="ru-RU"/>
          </w:rPr>
          <w:t>Синтаксис входного языка</w:t>
        </w:r>
        <w:r>
          <w:rPr>
            <w:noProof/>
          </w:rPr>
          <w:tab/>
        </w:r>
        <w:r>
          <w:rPr>
            <w:noProof/>
          </w:rPr>
          <w:fldChar w:fldCharType="begin"/>
        </w:r>
        <w:r>
          <w:rPr>
            <w:noProof/>
          </w:rPr>
          <w:instrText xml:space="preserve"> PAGEREF _Toc71153695 \h </w:instrText>
        </w:r>
        <w:r>
          <w:rPr>
            <w:noProof/>
          </w:rPr>
        </w:r>
        <w:r>
          <w:rPr>
            <w:noProof/>
          </w:rPr>
          <w:fldChar w:fldCharType="separate"/>
        </w:r>
        <w:r>
          <w:rPr>
            <w:noProof/>
          </w:rPr>
          <w:t>9</w:t>
        </w:r>
        <w:r>
          <w:rPr>
            <w:noProof/>
          </w:rPr>
          <w:fldChar w:fldCharType="end"/>
        </w:r>
      </w:hyperlink>
    </w:p>
    <w:p w14:paraId="75F2213C" w14:textId="31DCA709" w:rsidR="00F90190" w:rsidRDefault="00F90190">
      <w:pPr>
        <w:pStyle w:val="11"/>
        <w:tabs>
          <w:tab w:val="left" w:pos="420"/>
          <w:tab w:val="right" w:leader="dot" w:pos="8296"/>
        </w:tabs>
        <w:rPr>
          <w:rFonts w:asciiTheme="minorHAnsi" w:hAnsiTheme="minorHAnsi"/>
          <w:noProof/>
          <w:sz w:val="22"/>
          <w:szCs w:val="22"/>
          <w:lang w:val="ru-RU" w:eastAsia="ru-RU"/>
        </w:rPr>
      </w:pPr>
      <w:hyperlink w:anchor="_Toc71153696" w:history="1">
        <w:r w:rsidRPr="004C0EE2">
          <w:rPr>
            <w:rStyle w:val="ab"/>
            <w:rFonts w:ascii="SimSun" w:eastAsia="SimSun" w:hAnsi="SimSun" w:cs="SimSun"/>
            <w:noProof/>
            <w:lang w:val="ru-RU"/>
          </w:rPr>
          <w:t>3</w:t>
        </w:r>
        <w:r>
          <w:rPr>
            <w:rFonts w:asciiTheme="minorHAnsi" w:hAnsiTheme="minorHAnsi"/>
            <w:noProof/>
            <w:sz w:val="22"/>
            <w:szCs w:val="22"/>
            <w:lang w:val="ru-RU" w:eastAsia="ru-RU"/>
          </w:rPr>
          <w:tab/>
        </w:r>
        <w:r w:rsidRPr="004C0EE2">
          <w:rPr>
            <w:rStyle w:val="ab"/>
            <w:noProof/>
            <w:lang w:val="ru-RU"/>
          </w:rPr>
          <w:t>Контекстные условия</w:t>
        </w:r>
        <w:r>
          <w:rPr>
            <w:noProof/>
          </w:rPr>
          <w:tab/>
        </w:r>
        <w:r>
          <w:rPr>
            <w:noProof/>
          </w:rPr>
          <w:fldChar w:fldCharType="begin"/>
        </w:r>
        <w:r>
          <w:rPr>
            <w:noProof/>
          </w:rPr>
          <w:instrText xml:space="preserve"> PAGEREF _Toc71153696 \h </w:instrText>
        </w:r>
        <w:r>
          <w:rPr>
            <w:noProof/>
          </w:rPr>
        </w:r>
        <w:r>
          <w:rPr>
            <w:noProof/>
          </w:rPr>
          <w:fldChar w:fldCharType="separate"/>
        </w:r>
        <w:r>
          <w:rPr>
            <w:noProof/>
          </w:rPr>
          <w:t>15</w:t>
        </w:r>
        <w:r>
          <w:rPr>
            <w:noProof/>
          </w:rPr>
          <w:fldChar w:fldCharType="end"/>
        </w:r>
      </w:hyperlink>
    </w:p>
    <w:p w14:paraId="64F1F47A" w14:textId="0B9B8EC5" w:rsidR="00F90190" w:rsidRDefault="00F90190">
      <w:pPr>
        <w:pStyle w:val="11"/>
        <w:tabs>
          <w:tab w:val="left" w:pos="420"/>
          <w:tab w:val="right" w:leader="dot" w:pos="8296"/>
        </w:tabs>
        <w:rPr>
          <w:rFonts w:asciiTheme="minorHAnsi" w:hAnsiTheme="minorHAnsi"/>
          <w:noProof/>
          <w:sz w:val="22"/>
          <w:szCs w:val="22"/>
          <w:lang w:val="ru-RU" w:eastAsia="ru-RU"/>
        </w:rPr>
      </w:pPr>
      <w:hyperlink w:anchor="_Toc71153697" w:history="1">
        <w:r w:rsidRPr="004C0EE2">
          <w:rPr>
            <w:rStyle w:val="ab"/>
            <w:rFonts w:ascii="SimSun" w:eastAsia="SimSun" w:hAnsi="SimSun" w:cs="SimSun"/>
            <w:noProof/>
            <w:lang w:val="ru-RU"/>
          </w:rPr>
          <w:t>4</w:t>
        </w:r>
        <w:r>
          <w:rPr>
            <w:rFonts w:asciiTheme="minorHAnsi" w:hAnsiTheme="minorHAnsi"/>
            <w:noProof/>
            <w:sz w:val="22"/>
            <w:szCs w:val="22"/>
            <w:lang w:val="ru-RU" w:eastAsia="ru-RU"/>
          </w:rPr>
          <w:tab/>
        </w:r>
        <w:r w:rsidRPr="004C0EE2">
          <w:rPr>
            <w:rStyle w:val="ab"/>
            <w:noProof/>
            <w:lang w:val="ru-RU"/>
          </w:rPr>
          <w:t>Таблица соответствия</w:t>
        </w:r>
        <w:r>
          <w:rPr>
            <w:noProof/>
          </w:rPr>
          <w:tab/>
        </w:r>
        <w:r>
          <w:rPr>
            <w:noProof/>
          </w:rPr>
          <w:fldChar w:fldCharType="begin"/>
        </w:r>
        <w:r>
          <w:rPr>
            <w:noProof/>
          </w:rPr>
          <w:instrText xml:space="preserve"> PAGEREF _Toc71153697 \h </w:instrText>
        </w:r>
        <w:r>
          <w:rPr>
            <w:noProof/>
          </w:rPr>
        </w:r>
        <w:r>
          <w:rPr>
            <w:noProof/>
          </w:rPr>
          <w:fldChar w:fldCharType="separate"/>
        </w:r>
        <w:r>
          <w:rPr>
            <w:noProof/>
          </w:rPr>
          <w:t>17</w:t>
        </w:r>
        <w:r>
          <w:rPr>
            <w:noProof/>
          </w:rPr>
          <w:fldChar w:fldCharType="end"/>
        </w:r>
      </w:hyperlink>
    </w:p>
    <w:p w14:paraId="313CEBED" w14:textId="7C2934D9" w:rsidR="00F90190" w:rsidRDefault="00F90190">
      <w:pPr>
        <w:pStyle w:val="11"/>
        <w:tabs>
          <w:tab w:val="left" w:pos="420"/>
          <w:tab w:val="right" w:leader="dot" w:pos="8296"/>
        </w:tabs>
        <w:rPr>
          <w:rFonts w:asciiTheme="minorHAnsi" w:hAnsiTheme="minorHAnsi"/>
          <w:noProof/>
          <w:sz w:val="22"/>
          <w:szCs w:val="22"/>
          <w:lang w:val="ru-RU" w:eastAsia="ru-RU"/>
        </w:rPr>
      </w:pPr>
      <w:hyperlink w:anchor="_Toc71153698" w:history="1">
        <w:r w:rsidRPr="004C0EE2">
          <w:rPr>
            <w:rStyle w:val="ab"/>
            <w:rFonts w:ascii="SimSun" w:eastAsia="SimSun" w:hAnsi="SimSun" w:cs="SimSun"/>
            <w:noProof/>
            <w:lang w:val="ru-RU"/>
          </w:rPr>
          <w:t>5</w:t>
        </w:r>
        <w:r>
          <w:rPr>
            <w:rFonts w:asciiTheme="minorHAnsi" w:hAnsiTheme="minorHAnsi"/>
            <w:noProof/>
            <w:sz w:val="22"/>
            <w:szCs w:val="22"/>
            <w:lang w:val="ru-RU" w:eastAsia="ru-RU"/>
          </w:rPr>
          <w:tab/>
        </w:r>
        <w:r w:rsidRPr="004C0EE2">
          <w:rPr>
            <w:rStyle w:val="ab"/>
            <w:noProof/>
            <w:lang w:val="ru-RU"/>
          </w:rPr>
          <w:t>Проект лексического анализатора</w:t>
        </w:r>
        <w:r>
          <w:rPr>
            <w:noProof/>
          </w:rPr>
          <w:tab/>
        </w:r>
        <w:r>
          <w:rPr>
            <w:noProof/>
          </w:rPr>
          <w:fldChar w:fldCharType="begin"/>
        </w:r>
        <w:r>
          <w:rPr>
            <w:noProof/>
          </w:rPr>
          <w:instrText xml:space="preserve"> PAGEREF _Toc71153698 \h </w:instrText>
        </w:r>
        <w:r>
          <w:rPr>
            <w:noProof/>
          </w:rPr>
        </w:r>
        <w:r>
          <w:rPr>
            <w:noProof/>
          </w:rPr>
          <w:fldChar w:fldCharType="separate"/>
        </w:r>
        <w:r>
          <w:rPr>
            <w:noProof/>
          </w:rPr>
          <w:t>21</w:t>
        </w:r>
        <w:r>
          <w:rPr>
            <w:noProof/>
          </w:rPr>
          <w:fldChar w:fldCharType="end"/>
        </w:r>
      </w:hyperlink>
    </w:p>
    <w:p w14:paraId="0933A364" w14:textId="5AB7B393" w:rsidR="00F90190" w:rsidRDefault="00F90190">
      <w:pPr>
        <w:pStyle w:val="11"/>
        <w:tabs>
          <w:tab w:val="left" w:pos="840"/>
          <w:tab w:val="right" w:leader="dot" w:pos="8296"/>
        </w:tabs>
        <w:rPr>
          <w:rFonts w:asciiTheme="minorHAnsi" w:hAnsiTheme="minorHAnsi"/>
          <w:noProof/>
          <w:sz w:val="22"/>
          <w:szCs w:val="22"/>
          <w:lang w:val="ru-RU" w:eastAsia="ru-RU"/>
        </w:rPr>
      </w:pPr>
      <w:hyperlink w:anchor="_Toc71153699" w:history="1">
        <w:r w:rsidRPr="004C0EE2">
          <w:rPr>
            <w:rStyle w:val="ab"/>
            <w:rFonts w:ascii="SimSun" w:eastAsia="SimSun" w:hAnsi="SimSun" w:cs="SimSun"/>
            <w:noProof/>
            <w:lang w:val="ru-RU"/>
          </w:rPr>
          <w:t>5.1</w:t>
        </w:r>
        <w:r>
          <w:rPr>
            <w:rFonts w:asciiTheme="minorHAnsi" w:hAnsiTheme="minorHAnsi"/>
            <w:noProof/>
            <w:sz w:val="22"/>
            <w:szCs w:val="22"/>
            <w:lang w:val="ru-RU" w:eastAsia="ru-RU"/>
          </w:rPr>
          <w:tab/>
        </w:r>
        <w:r w:rsidRPr="004C0EE2">
          <w:rPr>
            <w:rStyle w:val="ab"/>
            <w:noProof/>
            <w:lang w:val="ru-RU"/>
          </w:rPr>
          <w:t>Таблица ключевых слов</w:t>
        </w:r>
        <w:r>
          <w:rPr>
            <w:noProof/>
          </w:rPr>
          <w:tab/>
        </w:r>
        <w:r>
          <w:rPr>
            <w:noProof/>
          </w:rPr>
          <w:fldChar w:fldCharType="begin"/>
        </w:r>
        <w:r>
          <w:rPr>
            <w:noProof/>
          </w:rPr>
          <w:instrText xml:space="preserve"> PAGEREF _Toc71153699 \h </w:instrText>
        </w:r>
        <w:r>
          <w:rPr>
            <w:noProof/>
          </w:rPr>
        </w:r>
        <w:r>
          <w:rPr>
            <w:noProof/>
          </w:rPr>
          <w:fldChar w:fldCharType="separate"/>
        </w:r>
        <w:r>
          <w:rPr>
            <w:noProof/>
          </w:rPr>
          <w:t>21</w:t>
        </w:r>
        <w:r>
          <w:rPr>
            <w:noProof/>
          </w:rPr>
          <w:fldChar w:fldCharType="end"/>
        </w:r>
      </w:hyperlink>
    </w:p>
    <w:p w14:paraId="1D0FE0F6" w14:textId="334C086E" w:rsidR="00F90190" w:rsidRDefault="00F90190">
      <w:pPr>
        <w:pStyle w:val="11"/>
        <w:tabs>
          <w:tab w:val="left" w:pos="840"/>
          <w:tab w:val="right" w:leader="dot" w:pos="8296"/>
        </w:tabs>
        <w:rPr>
          <w:rFonts w:asciiTheme="minorHAnsi" w:hAnsiTheme="minorHAnsi"/>
          <w:noProof/>
          <w:sz w:val="22"/>
          <w:szCs w:val="22"/>
          <w:lang w:val="ru-RU" w:eastAsia="ru-RU"/>
        </w:rPr>
      </w:pPr>
      <w:hyperlink w:anchor="_Toc71153700" w:history="1">
        <w:r w:rsidRPr="004C0EE2">
          <w:rPr>
            <w:rStyle w:val="ab"/>
            <w:rFonts w:ascii="SimSun" w:eastAsia="SimSun" w:hAnsi="SimSun" w:cs="SimSun"/>
            <w:noProof/>
            <w:lang w:val="ru-RU"/>
          </w:rPr>
          <w:t>5.2</w:t>
        </w:r>
        <w:r>
          <w:rPr>
            <w:rFonts w:asciiTheme="minorHAnsi" w:hAnsiTheme="minorHAnsi"/>
            <w:noProof/>
            <w:sz w:val="22"/>
            <w:szCs w:val="22"/>
            <w:lang w:val="ru-RU" w:eastAsia="ru-RU"/>
          </w:rPr>
          <w:tab/>
        </w:r>
        <w:r w:rsidRPr="004C0EE2">
          <w:rPr>
            <w:rStyle w:val="ab"/>
            <w:noProof/>
            <w:lang w:val="ru-RU"/>
          </w:rPr>
          <w:t>Типы лексем</w:t>
        </w:r>
        <w:r>
          <w:rPr>
            <w:noProof/>
          </w:rPr>
          <w:tab/>
        </w:r>
        <w:r>
          <w:rPr>
            <w:noProof/>
          </w:rPr>
          <w:fldChar w:fldCharType="begin"/>
        </w:r>
        <w:r>
          <w:rPr>
            <w:noProof/>
          </w:rPr>
          <w:instrText xml:space="preserve"> PAGEREF _Toc71153700 \h </w:instrText>
        </w:r>
        <w:r>
          <w:rPr>
            <w:noProof/>
          </w:rPr>
        </w:r>
        <w:r>
          <w:rPr>
            <w:noProof/>
          </w:rPr>
          <w:fldChar w:fldCharType="separate"/>
        </w:r>
        <w:r>
          <w:rPr>
            <w:noProof/>
          </w:rPr>
          <w:t>23</w:t>
        </w:r>
        <w:r>
          <w:rPr>
            <w:noProof/>
          </w:rPr>
          <w:fldChar w:fldCharType="end"/>
        </w:r>
      </w:hyperlink>
    </w:p>
    <w:p w14:paraId="05360899" w14:textId="43513558" w:rsidR="00F90190" w:rsidRDefault="00F90190">
      <w:pPr>
        <w:pStyle w:val="11"/>
        <w:tabs>
          <w:tab w:val="left" w:pos="840"/>
          <w:tab w:val="right" w:leader="dot" w:pos="8296"/>
        </w:tabs>
        <w:rPr>
          <w:rFonts w:asciiTheme="minorHAnsi" w:hAnsiTheme="minorHAnsi"/>
          <w:noProof/>
          <w:sz w:val="22"/>
          <w:szCs w:val="22"/>
          <w:lang w:val="ru-RU" w:eastAsia="ru-RU"/>
        </w:rPr>
      </w:pPr>
      <w:hyperlink w:anchor="_Toc71153701" w:history="1">
        <w:r w:rsidRPr="004C0EE2">
          <w:rPr>
            <w:rStyle w:val="ab"/>
            <w:rFonts w:ascii="SimSun" w:eastAsia="SimSun" w:hAnsi="SimSun" w:cs="SimSun"/>
            <w:noProof/>
            <w:lang w:val="ru-RU"/>
          </w:rPr>
          <w:t>5.3</w:t>
        </w:r>
        <w:r>
          <w:rPr>
            <w:rFonts w:asciiTheme="minorHAnsi" w:hAnsiTheme="minorHAnsi"/>
            <w:noProof/>
            <w:sz w:val="22"/>
            <w:szCs w:val="22"/>
            <w:lang w:val="ru-RU" w:eastAsia="ru-RU"/>
          </w:rPr>
          <w:tab/>
        </w:r>
        <w:r w:rsidRPr="004C0EE2">
          <w:rPr>
            <w:rStyle w:val="ab"/>
            <w:noProof/>
            <w:lang w:val="ru-RU"/>
          </w:rPr>
          <w:t>Ошибки лексического анализатора</w:t>
        </w:r>
        <w:r>
          <w:rPr>
            <w:noProof/>
          </w:rPr>
          <w:tab/>
        </w:r>
        <w:r>
          <w:rPr>
            <w:noProof/>
          </w:rPr>
          <w:fldChar w:fldCharType="begin"/>
        </w:r>
        <w:r>
          <w:rPr>
            <w:noProof/>
          </w:rPr>
          <w:instrText xml:space="preserve"> PAGEREF _Toc71153701 \h </w:instrText>
        </w:r>
        <w:r>
          <w:rPr>
            <w:noProof/>
          </w:rPr>
        </w:r>
        <w:r>
          <w:rPr>
            <w:noProof/>
          </w:rPr>
          <w:fldChar w:fldCharType="separate"/>
        </w:r>
        <w:r>
          <w:rPr>
            <w:noProof/>
          </w:rPr>
          <w:t>24</w:t>
        </w:r>
        <w:r>
          <w:rPr>
            <w:noProof/>
          </w:rPr>
          <w:fldChar w:fldCharType="end"/>
        </w:r>
      </w:hyperlink>
    </w:p>
    <w:p w14:paraId="04F49726" w14:textId="54139DFC" w:rsidR="00F90190" w:rsidRDefault="00F90190">
      <w:pPr>
        <w:pStyle w:val="11"/>
        <w:tabs>
          <w:tab w:val="left" w:pos="840"/>
          <w:tab w:val="right" w:leader="dot" w:pos="8296"/>
        </w:tabs>
        <w:rPr>
          <w:rFonts w:asciiTheme="minorHAnsi" w:hAnsiTheme="minorHAnsi"/>
          <w:noProof/>
          <w:sz w:val="22"/>
          <w:szCs w:val="22"/>
          <w:lang w:val="ru-RU" w:eastAsia="ru-RU"/>
        </w:rPr>
      </w:pPr>
      <w:hyperlink w:anchor="_Toc71153702" w:history="1">
        <w:r w:rsidRPr="004C0EE2">
          <w:rPr>
            <w:rStyle w:val="ab"/>
            <w:rFonts w:ascii="SimSun" w:eastAsia="SimSun" w:hAnsi="SimSun" w:cs="SimSun"/>
            <w:noProof/>
            <w:lang w:val="ru-RU"/>
          </w:rPr>
          <w:t>5.4</w:t>
        </w:r>
        <w:r>
          <w:rPr>
            <w:rFonts w:asciiTheme="minorHAnsi" w:hAnsiTheme="minorHAnsi"/>
            <w:noProof/>
            <w:sz w:val="22"/>
            <w:szCs w:val="22"/>
            <w:lang w:val="ru-RU" w:eastAsia="ru-RU"/>
          </w:rPr>
          <w:tab/>
        </w:r>
        <w:r w:rsidRPr="004C0EE2">
          <w:rPr>
            <w:rStyle w:val="ab"/>
            <w:noProof/>
            <w:lang w:val="ru-RU"/>
          </w:rPr>
          <w:t>Конечный автомат лексического анализатора</w:t>
        </w:r>
        <w:r>
          <w:rPr>
            <w:noProof/>
          </w:rPr>
          <w:tab/>
        </w:r>
        <w:r>
          <w:rPr>
            <w:noProof/>
          </w:rPr>
          <w:fldChar w:fldCharType="begin"/>
        </w:r>
        <w:r>
          <w:rPr>
            <w:noProof/>
          </w:rPr>
          <w:instrText xml:space="preserve"> PAGEREF _Toc71153702 \h </w:instrText>
        </w:r>
        <w:r>
          <w:rPr>
            <w:noProof/>
          </w:rPr>
        </w:r>
        <w:r>
          <w:rPr>
            <w:noProof/>
          </w:rPr>
          <w:fldChar w:fldCharType="separate"/>
        </w:r>
        <w:r>
          <w:rPr>
            <w:noProof/>
          </w:rPr>
          <w:t>25</w:t>
        </w:r>
        <w:r>
          <w:rPr>
            <w:noProof/>
          </w:rPr>
          <w:fldChar w:fldCharType="end"/>
        </w:r>
      </w:hyperlink>
    </w:p>
    <w:p w14:paraId="36573DCF" w14:textId="6A1554FE" w:rsidR="00F90190" w:rsidRDefault="00F90190">
      <w:pPr>
        <w:pStyle w:val="11"/>
        <w:tabs>
          <w:tab w:val="left" w:pos="420"/>
          <w:tab w:val="right" w:leader="dot" w:pos="8296"/>
        </w:tabs>
        <w:rPr>
          <w:rFonts w:asciiTheme="minorHAnsi" w:hAnsiTheme="minorHAnsi"/>
          <w:noProof/>
          <w:sz w:val="22"/>
          <w:szCs w:val="22"/>
          <w:lang w:val="ru-RU" w:eastAsia="ru-RU"/>
        </w:rPr>
      </w:pPr>
      <w:hyperlink w:anchor="_Toc71153703" w:history="1">
        <w:r w:rsidRPr="004C0EE2">
          <w:rPr>
            <w:rStyle w:val="ab"/>
            <w:rFonts w:ascii="SimSun" w:eastAsia="SimSun" w:hAnsi="SimSun" w:cs="SimSun"/>
            <w:noProof/>
            <w:lang w:val="ru-RU"/>
          </w:rPr>
          <w:t>6</w:t>
        </w:r>
        <w:r>
          <w:rPr>
            <w:rFonts w:asciiTheme="minorHAnsi" w:hAnsiTheme="minorHAnsi"/>
            <w:noProof/>
            <w:sz w:val="22"/>
            <w:szCs w:val="22"/>
            <w:lang w:val="ru-RU" w:eastAsia="ru-RU"/>
          </w:rPr>
          <w:tab/>
        </w:r>
        <w:r w:rsidRPr="004C0EE2">
          <w:rPr>
            <w:rStyle w:val="ab"/>
            <w:noProof/>
            <w:lang w:val="ru-RU"/>
          </w:rPr>
          <w:t>Проект синтаксического анализатора</w:t>
        </w:r>
        <w:r>
          <w:rPr>
            <w:noProof/>
          </w:rPr>
          <w:tab/>
        </w:r>
        <w:r>
          <w:rPr>
            <w:noProof/>
          </w:rPr>
          <w:fldChar w:fldCharType="begin"/>
        </w:r>
        <w:r>
          <w:rPr>
            <w:noProof/>
          </w:rPr>
          <w:instrText xml:space="preserve"> PAGEREF _Toc71153703 \h </w:instrText>
        </w:r>
        <w:r>
          <w:rPr>
            <w:noProof/>
          </w:rPr>
        </w:r>
        <w:r>
          <w:rPr>
            <w:noProof/>
          </w:rPr>
          <w:fldChar w:fldCharType="separate"/>
        </w:r>
        <w:r>
          <w:rPr>
            <w:noProof/>
          </w:rPr>
          <w:t>31</w:t>
        </w:r>
        <w:r>
          <w:rPr>
            <w:noProof/>
          </w:rPr>
          <w:fldChar w:fldCharType="end"/>
        </w:r>
      </w:hyperlink>
    </w:p>
    <w:p w14:paraId="4BEB0018" w14:textId="4039B07E" w:rsidR="00F90190" w:rsidRDefault="00F90190">
      <w:pPr>
        <w:pStyle w:val="11"/>
        <w:tabs>
          <w:tab w:val="left" w:pos="420"/>
          <w:tab w:val="right" w:leader="dot" w:pos="8296"/>
        </w:tabs>
        <w:rPr>
          <w:rFonts w:asciiTheme="minorHAnsi" w:hAnsiTheme="minorHAnsi"/>
          <w:noProof/>
          <w:sz w:val="22"/>
          <w:szCs w:val="22"/>
          <w:lang w:val="ru-RU" w:eastAsia="ru-RU"/>
        </w:rPr>
      </w:pPr>
      <w:hyperlink w:anchor="_Toc71153704" w:history="1">
        <w:r w:rsidRPr="004C0EE2">
          <w:rPr>
            <w:rStyle w:val="ab"/>
            <w:rFonts w:ascii="SimSun" w:eastAsia="SimSun" w:hAnsi="SimSun" w:cs="SimSun"/>
            <w:noProof/>
            <w:lang w:val="ru-RU" w:eastAsia="ru-RU"/>
          </w:rPr>
          <w:t>7</w:t>
        </w:r>
        <w:r>
          <w:rPr>
            <w:rFonts w:asciiTheme="minorHAnsi" w:hAnsiTheme="minorHAnsi"/>
            <w:noProof/>
            <w:sz w:val="22"/>
            <w:szCs w:val="22"/>
            <w:lang w:val="ru-RU" w:eastAsia="ru-RU"/>
          </w:rPr>
          <w:tab/>
        </w:r>
        <w:r w:rsidRPr="004C0EE2">
          <w:rPr>
            <w:rStyle w:val="ab"/>
            <w:noProof/>
            <w:lang w:val="ru-RU" w:eastAsia="ru-RU"/>
          </w:rPr>
          <w:t>Среда разработки</w:t>
        </w:r>
        <w:r>
          <w:rPr>
            <w:noProof/>
          </w:rPr>
          <w:tab/>
        </w:r>
        <w:r>
          <w:rPr>
            <w:noProof/>
          </w:rPr>
          <w:fldChar w:fldCharType="begin"/>
        </w:r>
        <w:r>
          <w:rPr>
            <w:noProof/>
          </w:rPr>
          <w:instrText xml:space="preserve"> PAGEREF _Toc71153704 \h </w:instrText>
        </w:r>
        <w:r>
          <w:rPr>
            <w:noProof/>
          </w:rPr>
        </w:r>
        <w:r>
          <w:rPr>
            <w:noProof/>
          </w:rPr>
          <w:fldChar w:fldCharType="separate"/>
        </w:r>
        <w:r>
          <w:rPr>
            <w:noProof/>
          </w:rPr>
          <w:t>41</w:t>
        </w:r>
        <w:r>
          <w:rPr>
            <w:noProof/>
          </w:rPr>
          <w:fldChar w:fldCharType="end"/>
        </w:r>
      </w:hyperlink>
    </w:p>
    <w:p w14:paraId="116F8704" w14:textId="2ABD9C34" w:rsidR="00F90190" w:rsidRDefault="00F90190">
      <w:pPr>
        <w:pStyle w:val="11"/>
        <w:tabs>
          <w:tab w:val="left" w:pos="420"/>
          <w:tab w:val="right" w:leader="dot" w:pos="8296"/>
        </w:tabs>
        <w:rPr>
          <w:rFonts w:asciiTheme="minorHAnsi" w:hAnsiTheme="minorHAnsi"/>
          <w:noProof/>
          <w:sz w:val="22"/>
          <w:szCs w:val="22"/>
          <w:lang w:val="ru-RU" w:eastAsia="ru-RU"/>
        </w:rPr>
      </w:pPr>
      <w:hyperlink w:anchor="_Toc71153705" w:history="1">
        <w:r w:rsidRPr="004C0EE2">
          <w:rPr>
            <w:rStyle w:val="ab"/>
            <w:rFonts w:ascii="SimSun" w:eastAsia="SimSun" w:hAnsi="SimSun" w:cs="SimSun"/>
            <w:noProof/>
            <w:lang w:val="ru-RU"/>
          </w:rPr>
          <w:t>8</w:t>
        </w:r>
        <w:r>
          <w:rPr>
            <w:rFonts w:asciiTheme="minorHAnsi" w:hAnsiTheme="minorHAnsi"/>
            <w:noProof/>
            <w:sz w:val="22"/>
            <w:szCs w:val="22"/>
            <w:lang w:val="ru-RU" w:eastAsia="ru-RU"/>
          </w:rPr>
          <w:tab/>
        </w:r>
        <w:r w:rsidRPr="004C0EE2">
          <w:rPr>
            <w:rStyle w:val="ab"/>
            <w:noProof/>
            <w:lang w:val="ru-RU"/>
          </w:rPr>
          <w:t>Тесты</w:t>
        </w:r>
        <w:r>
          <w:rPr>
            <w:noProof/>
          </w:rPr>
          <w:tab/>
        </w:r>
        <w:r>
          <w:rPr>
            <w:noProof/>
          </w:rPr>
          <w:fldChar w:fldCharType="begin"/>
        </w:r>
        <w:r>
          <w:rPr>
            <w:noProof/>
          </w:rPr>
          <w:instrText xml:space="preserve"> PAGEREF _Toc71153705 \h </w:instrText>
        </w:r>
        <w:r>
          <w:rPr>
            <w:noProof/>
          </w:rPr>
        </w:r>
        <w:r>
          <w:rPr>
            <w:noProof/>
          </w:rPr>
          <w:fldChar w:fldCharType="separate"/>
        </w:r>
        <w:r>
          <w:rPr>
            <w:noProof/>
          </w:rPr>
          <w:t>42</w:t>
        </w:r>
        <w:r>
          <w:rPr>
            <w:noProof/>
          </w:rPr>
          <w:fldChar w:fldCharType="end"/>
        </w:r>
      </w:hyperlink>
    </w:p>
    <w:p w14:paraId="7E9B6650" w14:textId="70633FA0" w:rsidR="00F90190" w:rsidRDefault="00F90190">
      <w:pPr>
        <w:pStyle w:val="11"/>
        <w:tabs>
          <w:tab w:val="right" w:leader="dot" w:pos="8296"/>
        </w:tabs>
        <w:rPr>
          <w:rFonts w:asciiTheme="minorHAnsi" w:hAnsiTheme="minorHAnsi"/>
          <w:noProof/>
          <w:sz w:val="22"/>
          <w:szCs w:val="22"/>
          <w:lang w:val="ru-RU" w:eastAsia="ru-RU"/>
        </w:rPr>
      </w:pPr>
      <w:hyperlink w:anchor="_Toc71153706" w:history="1">
        <w:r w:rsidRPr="004C0EE2">
          <w:rPr>
            <w:rStyle w:val="ab"/>
            <w:noProof/>
            <w:lang w:val="ru-RU"/>
          </w:rPr>
          <w:t>Заключение</w:t>
        </w:r>
        <w:r>
          <w:rPr>
            <w:noProof/>
          </w:rPr>
          <w:tab/>
        </w:r>
        <w:r>
          <w:rPr>
            <w:noProof/>
          </w:rPr>
          <w:fldChar w:fldCharType="begin"/>
        </w:r>
        <w:r>
          <w:rPr>
            <w:noProof/>
          </w:rPr>
          <w:instrText xml:space="preserve"> PAGEREF _Toc71153706 \h </w:instrText>
        </w:r>
        <w:r>
          <w:rPr>
            <w:noProof/>
          </w:rPr>
        </w:r>
        <w:r>
          <w:rPr>
            <w:noProof/>
          </w:rPr>
          <w:fldChar w:fldCharType="separate"/>
        </w:r>
        <w:r>
          <w:rPr>
            <w:noProof/>
          </w:rPr>
          <w:t>52</w:t>
        </w:r>
        <w:r>
          <w:rPr>
            <w:noProof/>
          </w:rPr>
          <w:fldChar w:fldCharType="end"/>
        </w:r>
      </w:hyperlink>
    </w:p>
    <w:p w14:paraId="2AB0FE4E" w14:textId="23D7B553" w:rsidR="00F90190" w:rsidRDefault="00F90190">
      <w:pPr>
        <w:pStyle w:val="11"/>
        <w:tabs>
          <w:tab w:val="right" w:leader="dot" w:pos="8296"/>
        </w:tabs>
        <w:rPr>
          <w:rFonts w:asciiTheme="minorHAnsi" w:hAnsiTheme="minorHAnsi"/>
          <w:noProof/>
          <w:sz w:val="22"/>
          <w:szCs w:val="22"/>
          <w:lang w:val="ru-RU" w:eastAsia="ru-RU"/>
        </w:rPr>
      </w:pPr>
      <w:hyperlink w:anchor="_Toc71153707" w:history="1">
        <w:r w:rsidRPr="004C0EE2">
          <w:rPr>
            <w:rStyle w:val="ab"/>
            <w:noProof/>
            <w:lang w:val="ru-RU"/>
          </w:rPr>
          <w:t>Список литературы</w:t>
        </w:r>
        <w:r>
          <w:rPr>
            <w:noProof/>
          </w:rPr>
          <w:tab/>
        </w:r>
        <w:r>
          <w:rPr>
            <w:noProof/>
          </w:rPr>
          <w:fldChar w:fldCharType="begin"/>
        </w:r>
        <w:r>
          <w:rPr>
            <w:noProof/>
          </w:rPr>
          <w:instrText xml:space="preserve"> PAGEREF _Toc71153707 \h </w:instrText>
        </w:r>
        <w:r>
          <w:rPr>
            <w:noProof/>
          </w:rPr>
        </w:r>
        <w:r>
          <w:rPr>
            <w:noProof/>
          </w:rPr>
          <w:fldChar w:fldCharType="separate"/>
        </w:r>
        <w:r>
          <w:rPr>
            <w:noProof/>
          </w:rPr>
          <w:t>53</w:t>
        </w:r>
        <w:r>
          <w:rPr>
            <w:noProof/>
          </w:rPr>
          <w:fldChar w:fldCharType="end"/>
        </w:r>
      </w:hyperlink>
    </w:p>
    <w:p w14:paraId="263A40BD" w14:textId="6318B7E5" w:rsidR="001C6A20" w:rsidRDefault="00740C1A">
      <w:pPr>
        <w:spacing w:after="0" w:line="240" w:lineRule="auto"/>
        <w:ind w:right="-1049"/>
        <w:jc w:val="center"/>
        <w:rPr>
          <w:rFonts w:ascii="Times New Roman [TMC ]" w:hAnsi="Times New Roman [TMC ]" w:cs="Times New Roman [TMC ]"/>
          <w:sz w:val="28"/>
          <w:szCs w:val="28"/>
        </w:rPr>
        <w:sectPr w:rsidR="001C6A20">
          <w:footerReference w:type="default" r:id="rId9"/>
          <w:pgSz w:w="11906" w:h="16838"/>
          <w:pgMar w:top="1440" w:right="1800" w:bottom="1440" w:left="1800" w:header="720" w:footer="720" w:gutter="0"/>
          <w:pgNumType w:start="1"/>
          <w:cols w:space="720"/>
          <w:docGrid w:linePitch="360"/>
        </w:sectPr>
      </w:pPr>
      <w:r>
        <w:rPr>
          <w:rFonts w:ascii="Times New Roman [TMC ]" w:hAnsi="Times New Roman [TMC ]" w:cs="Times New Roman [TMC ]"/>
          <w:szCs w:val="28"/>
        </w:rPr>
        <w:fldChar w:fldCharType="end"/>
      </w:r>
    </w:p>
    <w:p w14:paraId="23D261B6" w14:textId="77777777" w:rsidR="001C6A20" w:rsidRDefault="00740C1A">
      <w:pPr>
        <w:pStyle w:val="1"/>
        <w:numPr>
          <w:ilvl w:val="0"/>
          <w:numId w:val="0"/>
        </w:numPr>
        <w:ind w:left="840"/>
        <w:rPr>
          <w:lang w:val="ru-RU"/>
        </w:rPr>
      </w:pPr>
      <w:bookmarkStart w:id="0" w:name="_Toc71153693"/>
      <w:r>
        <w:rPr>
          <w:lang w:val="ru-RU"/>
        </w:rPr>
        <w:lastRenderedPageBreak/>
        <w:t>Введение</w:t>
      </w:r>
      <w:bookmarkEnd w:id="0"/>
    </w:p>
    <w:p w14:paraId="58FB4ECB" w14:textId="77777777" w:rsidR="001C6A20" w:rsidRDefault="00740C1A">
      <w:pPr>
        <w:pStyle w:val="-0"/>
        <w:ind w:firstLine="700"/>
        <w:rPr>
          <w:lang w:val="ru-RU"/>
        </w:rPr>
      </w:pPr>
      <w:r>
        <w:rPr>
          <w:lang w:val="ru-RU"/>
        </w:rPr>
        <w:t>Программист, написавший программу на каком-либо языке программирования, не сможет сразу запустить свою программу.  Одним из способов сделать это является перевод её на язык машины, на которой эта программа будет запущена, иначе говоря, эту программу нужно скомпилировать.</w:t>
      </w:r>
    </w:p>
    <w:p w14:paraId="3C0AAD1E" w14:textId="77777777" w:rsidR="001C6A20" w:rsidRDefault="00740C1A">
      <w:pPr>
        <w:pStyle w:val="-0"/>
        <w:ind w:firstLine="700"/>
        <w:rPr>
          <w:lang w:val="ru-RU"/>
        </w:rPr>
      </w:pPr>
      <w:r>
        <w:rPr>
          <w:lang w:val="ru-RU"/>
        </w:rPr>
        <w:t>Таким образом компилятор – это программа, которая считывает текст программы, написанной на одном языке (исходном), и транслирует (переводит) его в эквивалентный текст на другом языке (целевом).</w:t>
      </w:r>
    </w:p>
    <w:p w14:paraId="00A03CE8" w14:textId="77777777" w:rsidR="001C6A20" w:rsidRDefault="00740C1A">
      <w:pPr>
        <w:pStyle w:val="-0"/>
        <w:ind w:firstLine="703"/>
        <w:rPr>
          <w:lang w:val="ru-RU"/>
        </w:rPr>
      </w:pPr>
      <w:r>
        <w:rPr>
          <w:b/>
          <w:bCs/>
          <w:i/>
          <w:iCs/>
          <w:lang w:val="ru-RU"/>
        </w:rPr>
        <w:t>Цель курсового проекта</w:t>
      </w:r>
      <w:r>
        <w:rPr>
          <w:lang w:val="ru-RU"/>
        </w:rPr>
        <w:t xml:space="preserve">: разработать проект транслятора, который преобразует программу, содержащую подмножество языка </w:t>
      </w:r>
      <w:r>
        <w:t>Java</w:t>
      </w:r>
      <w:r>
        <w:rPr>
          <w:lang w:val="ru-RU"/>
        </w:rPr>
        <w:t xml:space="preserve"> в программу, содержащую подмножество языка </w:t>
      </w:r>
      <w:r>
        <w:t>Go</w:t>
      </w:r>
      <w:r>
        <w:rPr>
          <w:lang w:val="ru-RU"/>
        </w:rPr>
        <w:t xml:space="preserve"> генерируя эквивалентный исходный код.  Язык задаётся множеством цепочек, принадлежащих ему; </w:t>
      </w:r>
    </w:p>
    <w:p w14:paraId="1E4D3E11" w14:textId="77777777" w:rsidR="001C6A20" w:rsidRDefault="00740C1A">
      <w:pPr>
        <w:pStyle w:val="-0"/>
        <w:ind w:firstLine="703"/>
        <w:rPr>
          <w:b/>
          <w:bCs/>
          <w:i/>
          <w:iCs/>
          <w:lang w:val="ru-RU"/>
        </w:rPr>
      </w:pPr>
      <w:r>
        <w:rPr>
          <w:b/>
          <w:bCs/>
          <w:i/>
          <w:iCs/>
          <w:lang w:val="ru-RU"/>
        </w:rPr>
        <w:t xml:space="preserve">Задачи: </w:t>
      </w:r>
    </w:p>
    <w:p w14:paraId="1452C4FB" w14:textId="77777777" w:rsidR="001C6A20" w:rsidRDefault="00740C1A">
      <w:pPr>
        <w:pStyle w:val="-0"/>
        <w:numPr>
          <w:ilvl w:val="0"/>
          <w:numId w:val="13"/>
        </w:numPr>
        <w:ind w:firstLineChars="0"/>
        <w:rPr>
          <w:lang w:val="ru-RU"/>
        </w:rPr>
      </w:pPr>
      <w:r>
        <w:rPr>
          <w:lang w:val="ru-RU"/>
        </w:rPr>
        <w:t xml:space="preserve">разработать грамматику подмножества языка </w:t>
      </w:r>
      <w:r>
        <w:t>Java</w:t>
      </w:r>
      <w:r>
        <w:rPr>
          <w:lang w:val="ru-RU"/>
        </w:rPr>
        <w:t xml:space="preserve">; </w:t>
      </w:r>
    </w:p>
    <w:p w14:paraId="465B9601" w14:textId="77777777" w:rsidR="001C6A20" w:rsidRDefault="00740C1A">
      <w:pPr>
        <w:pStyle w:val="-0"/>
        <w:numPr>
          <w:ilvl w:val="0"/>
          <w:numId w:val="13"/>
        </w:numPr>
        <w:ind w:firstLineChars="0"/>
        <w:rPr>
          <w:lang w:val="ru-RU"/>
        </w:rPr>
      </w:pPr>
      <w:r>
        <w:rPr>
          <w:lang w:val="ru-RU"/>
        </w:rPr>
        <w:t>описать контекстные условия входного языка;</w:t>
      </w:r>
    </w:p>
    <w:p w14:paraId="42968B21" w14:textId="77777777" w:rsidR="001C6A20" w:rsidRDefault="00740C1A">
      <w:pPr>
        <w:pStyle w:val="-0"/>
        <w:numPr>
          <w:ilvl w:val="0"/>
          <w:numId w:val="13"/>
        </w:numPr>
        <w:ind w:firstLineChars="0"/>
        <w:rPr>
          <w:lang w:val="ru-RU"/>
        </w:rPr>
      </w:pPr>
      <w:r>
        <w:rPr>
          <w:lang w:val="ru-RU"/>
        </w:rPr>
        <w:t xml:space="preserve">описать соответствие конструкций входного и выходного языков; </w:t>
      </w:r>
    </w:p>
    <w:p w14:paraId="24643C38" w14:textId="77777777" w:rsidR="001C6A20" w:rsidRDefault="00740C1A">
      <w:pPr>
        <w:pStyle w:val="-0"/>
        <w:numPr>
          <w:ilvl w:val="0"/>
          <w:numId w:val="13"/>
        </w:numPr>
        <w:ind w:firstLineChars="0"/>
        <w:rPr>
          <w:lang w:val="ru-RU"/>
        </w:rPr>
      </w:pPr>
      <w:r>
        <w:rPr>
          <w:lang w:val="ru-RU"/>
        </w:rPr>
        <w:t xml:space="preserve">разработать проект лексического анализатора; </w:t>
      </w:r>
    </w:p>
    <w:p w14:paraId="3466F1E8" w14:textId="787E943D" w:rsidR="001C6A20" w:rsidRDefault="00740C1A">
      <w:pPr>
        <w:pStyle w:val="-0"/>
        <w:numPr>
          <w:ilvl w:val="0"/>
          <w:numId w:val="13"/>
        </w:numPr>
        <w:ind w:firstLineChars="0"/>
        <w:rPr>
          <w:lang w:val="ru-RU"/>
        </w:rPr>
      </w:pPr>
      <w:r>
        <w:rPr>
          <w:lang w:val="ru-RU"/>
        </w:rPr>
        <w:t>разработать проект синтаксического анализатора.</w:t>
      </w:r>
    </w:p>
    <w:p w14:paraId="10D56C66" w14:textId="6AE73A52" w:rsidR="006A35FB" w:rsidRDefault="006A35FB" w:rsidP="006A35FB">
      <w:pPr>
        <w:pStyle w:val="-0"/>
        <w:numPr>
          <w:ilvl w:val="0"/>
          <w:numId w:val="13"/>
        </w:numPr>
        <w:ind w:firstLineChars="0"/>
        <w:rPr>
          <w:lang w:val="ru-RU"/>
        </w:rPr>
      </w:pPr>
      <w:r>
        <w:rPr>
          <w:lang w:val="ru-RU"/>
        </w:rPr>
        <w:t xml:space="preserve">реализовать проект лексического анализатора; </w:t>
      </w:r>
    </w:p>
    <w:p w14:paraId="2B09F028" w14:textId="17C00F14" w:rsidR="006A35FB" w:rsidRDefault="006A35FB" w:rsidP="006A35FB">
      <w:pPr>
        <w:pStyle w:val="-0"/>
        <w:numPr>
          <w:ilvl w:val="0"/>
          <w:numId w:val="13"/>
        </w:numPr>
        <w:ind w:firstLineChars="0"/>
        <w:rPr>
          <w:lang w:val="ru-RU"/>
        </w:rPr>
      </w:pPr>
      <w:r>
        <w:rPr>
          <w:lang w:val="ru-RU"/>
        </w:rPr>
        <w:t>реализовать проект синтаксического анализатора.</w:t>
      </w:r>
    </w:p>
    <w:p w14:paraId="6C5B28A5" w14:textId="77777777" w:rsidR="001C6A20" w:rsidRDefault="00740C1A">
      <w:pPr>
        <w:pStyle w:val="a"/>
        <w:rPr>
          <w:lang w:val="ru-RU"/>
        </w:rPr>
      </w:pPr>
      <w:bookmarkStart w:id="1" w:name="_Toc71153694"/>
      <w:r>
        <w:rPr>
          <w:lang w:val="ru-RU"/>
        </w:rPr>
        <w:lastRenderedPageBreak/>
        <w:t>Неформальная постановка задачи</w:t>
      </w:r>
      <w:bookmarkEnd w:id="1"/>
    </w:p>
    <w:p w14:paraId="00333A35" w14:textId="77777777" w:rsidR="001C6A20" w:rsidRDefault="00740C1A">
      <w:pPr>
        <w:pStyle w:val="-0"/>
        <w:ind w:firstLineChars="0" w:firstLine="709"/>
        <w:rPr>
          <w:lang w:val="ru-RU"/>
        </w:rPr>
      </w:pPr>
      <w:r>
        <w:rPr>
          <w:lang w:val="ru-RU"/>
        </w:rPr>
        <w:t>Разработать проект транслятора из подмножества языка «</w:t>
      </w:r>
      <w:r>
        <w:rPr>
          <w:lang w:val="en"/>
        </w:rPr>
        <w:t>Java</w:t>
      </w:r>
      <w:r>
        <w:rPr>
          <w:lang w:val="ru-RU"/>
        </w:rPr>
        <w:t>» в эквивалентное подмножество языка «</w:t>
      </w:r>
      <w:r>
        <w:rPr>
          <w:lang w:val="en"/>
        </w:rPr>
        <w:t>Go</w:t>
      </w:r>
      <w:r>
        <w:rPr>
          <w:lang w:val="ru-RU"/>
        </w:rPr>
        <w:t>».</w:t>
      </w:r>
    </w:p>
    <w:p w14:paraId="484CA4E6" w14:textId="77777777" w:rsidR="001C6A20" w:rsidRDefault="00740C1A">
      <w:pPr>
        <w:pStyle w:val="-0"/>
        <w:ind w:firstLine="700"/>
        <w:rPr>
          <w:lang w:val="en"/>
        </w:rPr>
      </w:pPr>
      <w:r>
        <w:rPr>
          <w:lang w:val="ru-RU"/>
        </w:rPr>
        <w:t>Подмножество языка «</w:t>
      </w:r>
      <w:r>
        <w:rPr>
          <w:lang w:val="en"/>
        </w:rPr>
        <w:t>Java</w:t>
      </w:r>
      <w:r>
        <w:rPr>
          <w:lang w:val="ru-RU"/>
        </w:rPr>
        <w:t>»</w:t>
      </w:r>
      <w:r>
        <w:rPr>
          <w:lang w:val="en"/>
        </w:rPr>
        <w:t xml:space="preserve"> </w:t>
      </w:r>
      <w:r>
        <w:rPr>
          <w:lang w:val="ru-RU"/>
        </w:rPr>
        <w:t>включает</w:t>
      </w:r>
      <w:r>
        <w:rPr>
          <w:lang w:val="en"/>
        </w:rPr>
        <w:t>:</w:t>
      </w:r>
    </w:p>
    <w:p w14:paraId="3F5ED463" w14:textId="77777777" w:rsidR="001C6A20" w:rsidRDefault="00740C1A">
      <w:pPr>
        <w:pStyle w:val="-"/>
        <w:ind w:firstLine="700"/>
        <w:rPr>
          <w:lang w:val="en"/>
        </w:rPr>
      </w:pPr>
      <w:r>
        <w:rPr>
          <w:lang w:val="ru-RU"/>
        </w:rPr>
        <w:t>Типы</w:t>
      </w:r>
      <w:r>
        <w:t xml:space="preserve"> </w:t>
      </w:r>
      <w:proofErr w:type="gramStart"/>
      <w:r>
        <w:rPr>
          <w:lang w:val="ru-RU"/>
        </w:rPr>
        <w:t>данных</w:t>
      </w:r>
      <w:r>
        <w:rPr>
          <w:lang w:val="en"/>
        </w:rPr>
        <w:t>:</w:t>
      </w:r>
      <w:r>
        <w:rPr>
          <w:b/>
          <w:bCs/>
          <w:i/>
          <w:iCs/>
          <w:lang w:val="en"/>
        </w:rPr>
        <w:t>byte</w:t>
      </w:r>
      <w:proofErr w:type="gramEnd"/>
      <w:r>
        <w:rPr>
          <w:b/>
          <w:bCs/>
          <w:i/>
          <w:iCs/>
          <w:lang w:val="en"/>
        </w:rPr>
        <w:t>,</w:t>
      </w:r>
      <w:r w:rsidR="00740123">
        <w:rPr>
          <w:b/>
          <w:bCs/>
          <w:i/>
          <w:iCs/>
          <w:lang w:val="en"/>
        </w:rPr>
        <w:t xml:space="preserve"> </w:t>
      </w:r>
      <w:r>
        <w:rPr>
          <w:b/>
          <w:bCs/>
          <w:i/>
          <w:iCs/>
          <w:lang w:val="en"/>
        </w:rPr>
        <w:t>short, int,</w:t>
      </w:r>
      <w:r w:rsidR="00740123">
        <w:rPr>
          <w:b/>
          <w:bCs/>
          <w:i/>
          <w:iCs/>
          <w:lang w:val="en"/>
        </w:rPr>
        <w:t xml:space="preserve"> </w:t>
      </w:r>
      <w:r>
        <w:rPr>
          <w:b/>
          <w:bCs/>
          <w:i/>
          <w:iCs/>
          <w:lang w:val="en"/>
        </w:rPr>
        <w:t>long,</w:t>
      </w:r>
      <w:r w:rsidR="00740123">
        <w:rPr>
          <w:b/>
          <w:bCs/>
          <w:i/>
          <w:iCs/>
          <w:lang w:val="en"/>
        </w:rPr>
        <w:t xml:space="preserve"> </w:t>
      </w:r>
      <w:r>
        <w:rPr>
          <w:b/>
          <w:bCs/>
          <w:i/>
          <w:iCs/>
          <w:lang w:val="en"/>
        </w:rPr>
        <w:t>float,</w:t>
      </w:r>
      <w:r w:rsidR="00740123">
        <w:rPr>
          <w:b/>
          <w:bCs/>
          <w:i/>
          <w:iCs/>
          <w:lang w:val="en"/>
        </w:rPr>
        <w:t xml:space="preserve"> </w:t>
      </w:r>
      <w:r>
        <w:rPr>
          <w:b/>
          <w:bCs/>
          <w:i/>
          <w:iCs/>
          <w:lang w:val="en"/>
        </w:rPr>
        <w:t>double,</w:t>
      </w:r>
      <w:r w:rsidR="00740123">
        <w:rPr>
          <w:b/>
          <w:bCs/>
          <w:i/>
          <w:iCs/>
          <w:lang w:val="en"/>
        </w:rPr>
        <w:t xml:space="preserve"> </w:t>
      </w:r>
      <w:r>
        <w:rPr>
          <w:b/>
          <w:bCs/>
          <w:i/>
          <w:iCs/>
          <w:lang w:val="en"/>
        </w:rPr>
        <w:t>char,</w:t>
      </w:r>
      <w:r w:rsidR="00740123">
        <w:rPr>
          <w:b/>
          <w:bCs/>
          <w:i/>
          <w:iCs/>
          <w:lang w:val="en"/>
        </w:rPr>
        <w:t xml:space="preserve"> </w:t>
      </w:r>
      <w:proofErr w:type="spellStart"/>
      <w:r>
        <w:rPr>
          <w:b/>
          <w:bCs/>
          <w:i/>
          <w:iCs/>
          <w:lang w:val="en"/>
        </w:rPr>
        <w:t>boolean</w:t>
      </w:r>
      <w:proofErr w:type="spellEnd"/>
      <w:r>
        <w:rPr>
          <w:b/>
          <w:bCs/>
          <w:i/>
          <w:iCs/>
          <w:lang w:val="en"/>
        </w:rPr>
        <w:t>.</w:t>
      </w:r>
    </w:p>
    <w:p w14:paraId="3406B11C" w14:textId="77777777" w:rsidR="001C6A20" w:rsidRDefault="00740C1A">
      <w:pPr>
        <w:pStyle w:val="-"/>
        <w:ind w:firstLine="700"/>
        <w:rPr>
          <w:lang w:val="en"/>
        </w:rPr>
      </w:pPr>
      <w:r>
        <w:rPr>
          <w:lang w:val="ru-RU"/>
        </w:rPr>
        <w:t>Операторы</w:t>
      </w:r>
      <w:r>
        <w:rPr>
          <w:lang w:val="en"/>
        </w:rPr>
        <w:t>:</w:t>
      </w:r>
    </w:p>
    <w:p w14:paraId="7FC53C29" w14:textId="77777777" w:rsidR="001C6A20" w:rsidRDefault="00740C1A">
      <w:pPr>
        <w:pStyle w:val="-0"/>
        <w:ind w:firstLine="703"/>
        <w:rPr>
          <w:b/>
          <w:bCs/>
          <w:i/>
          <w:iCs/>
          <w:lang w:val="ru-RU"/>
        </w:rPr>
      </w:pPr>
      <w:r>
        <w:rPr>
          <w:b/>
          <w:bCs/>
          <w:i/>
          <w:iCs/>
          <w:lang w:val="ru-RU"/>
        </w:rPr>
        <w:t>Арифметические операторы</w:t>
      </w:r>
      <w:r w:rsidR="00740123">
        <w:rPr>
          <w:b/>
          <w:bCs/>
          <w:i/>
          <w:iCs/>
        </w:rPr>
        <w:t xml:space="preserve"> </w:t>
      </w:r>
      <w:r>
        <w:rPr>
          <w:b/>
          <w:bCs/>
          <w:i/>
          <w:iCs/>
          <w:lang w:val="ru-RU"/>
        </w:rPr>
        <w:t>(</w:t>
      </w:r>
      <w:r>
        <w:rPr>
          <w:b/>
          <w:bCs/>
          <w:i/>
          <w:iCs/>
          <w:lang w:val="ru-RU"/>
        </w:rPr>
        <w:fldChar w:fldCharType="begin"/>
      </w:r>
      <w:r>
        <w:rPr>
          <w:b/>
          <w:bCs/>
          <w:i/>
          <w:iCs/>
          <w:lang w:val="ru-RU"/>
        </w:rPr>
        <w:instrText xml:space="preserve"> REF _Ref1442357939 \h </w:instrText>
      </w:r>
      <w:r>
        <w:rPr>
          <w:b/>
          <w:bCs/>
          <w:i/>
          <w:iCs/>
          <w:lang w:val="ru-RU"/>
        </w:rPr>
      </w:r>
      <w:r>
        <w:rPr>
          <w:b/>
          <w:bCs/>
          <w:i/>
          <w:iCs/>
          <w:lang w:val="ru-RU"/>
        </w:rPr>
        <w:fldChar w:fldCharType="separate"/>
      </w:r>
      <w:proofErr w:type="spellStart"/>
      <w:r>
        <w:t>Таблица</w:t>
      </w:r>
      <w:proofErr w:type="spellEnd"/>
      <w:r>
        <w:t xml:space="preserve"> 1</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926"/>
        <w:gridCol w:w="6654"/>
      </w:tblGrid>
      <w:tr w:rsidR="001C6A20" w14:paraId="0E499278" w14:textId="77777777">
        <w:tc>
          <w:tcPr>
            <w:tcW w:w="1926" w:type="dxa"/>
            <w:shd w:val="clear" w:color="auto" w:fill="auto"/>
            <w:tcMar>
              <w:top w:w="75" w:type="dxa"/>
              <w:left w:w="75" w:type="dxa"/>
              <w:bottom w:w="75" w:type="dxa"/>
              <w:right w:w="75" w:type="dxa"/>
            </w:tcMar>
            <w:vAlign w:val="center"/>
          </w:tcPr>
          <w:p w14:paraId="4CA1EB8D" w14:textId="77777777" w:rsidR="001C6A20" w:rsidRDefault="00740C1A">
            <w:pPr>
              <w:pStyle w:val="-0"/>
              <w:spacing w:line="240" w:lineRule="auto"/>
              <w:ind w:firstLine="602"/>
              <w:jc w:val="center"/>
              <w:rPr>
                <w:b/>
                <w:bCs/>
                <w:i/>
                <w:iCs/>
                <w:sz w:val="24"/>
                <w:szCs w:val="24"/>
                <w:lang w:val="ru-RU"/>
              </w:rPr>
            </w:pPr>
            <w:r>
              <w:rPr>
                <w:b/>
                <w:bCs/>
                <w:i/>
                <w:iCs/>
                <w:sz w:val="24"/>
                <w:szCs w:val="24"/>
                <w:lang w:val="ru-RU"/>
              </w:rPr>
              <w:t>Оператор</w:t>
            </w:r>
          </w:p>
        </w:tc>
        <w:tc>
          <w:tcPr>
            <w:tcW w:w="6654" w:type="dxa"/>
            <w:shd w:val="clear" w:color="auto" w:fill="auto"/>
            <w:tcMar>
              <w:top w:w="75" w:type="dxa"/>
              <w:left w:w="75" w:type="dxa"/>
              <w:bottom w:w="75" w:type="dxa"/>
              <w:right w:w="75" w:type="dxa"/>
            </w:tcMar>
            <w:vAlign w:val="center"/>
          </w:tcPr>
          <w:p w14:paraId="7AD66765" w14:textId="77777777" w:rsidR="001C6A20" w:rsidRDefault="00740C1A">
            <w:pPr>
              <w:pStyle w:val="-0"/>
              <w:spacing w:line="240" w:lineRule="auto"/>
              <w:ind w:firstLine="602"/>
              <w:jc w:val="center"/>
              <w:rPr>
                <w:b/>
                <w:bCs/>
                <w:i/>
                <w:iCs/>
                <w:sz w:val="24"/>
                <w:szCs w:val="24"/>
                <w:lang w:val="ru-RU"/>
              </w:rPr>
            </w:pPr>
            <w:r>
              <w:rPr>
                <w:b/>
                <w:bCs/>
                <w:i/>
                <w:iCs/>
                <w:sz w:val="24"/>
                <w:szCs w:val="24"/>
                <w:lang w:val="ru-RU"/>
              </w:rPr>
              <w:t>Описание</w:t>
            </w:r>
          </w:p>
        </w:tc>
      </w:tr>
      <w:tr w:rsidR="001C6A20" w:rsidRPr="009529B2" w14:paraId="0D660572" w14:textId="77777777">
        <w:tc>
          <w:tcPr>
            <w:tcW w:w="1926" w:type="dxa"/>
            <w:shd w:val="clear" w:color="auto" w:fill="auto"/>
            <w:tcMar>
              <w:top w:w="75" w:type="dxa"/>
              <w:left w:w="75" w:type="dxa"/>
              <w:bottom w:w="75" w:type="dxa"/>
              <w:right w:w="75" w:type="dxa"/>
            </w:tcMar>
            <w:vAlign w:val="center"/>
          </w:tcPr>
          <w:p w14:paraId="3784B3FA" w14:textId="77777777" w:rsidR="001C6A20" w:rsidRDefault="00740C1A">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14:paraId="78F94200" w14:textId="77777777" w:rsidR="001C6A20" w:rsidRDefault="00740C1A">
            <w:pPr>
              <w:pStyle w:val="-0"/>
              <w:spacing w:line="240" w:lineRule="auto"/>
              <w:ind w:firstLineChars="0" w:firstLine="0"/>
              <w:rPr>
                <w:sz w:val="24"/>
                <w:szCs w:val="24"/>
                <w:lang w:val="ru-RU"/>
              </w:rPr>
            </w:pPr>
            <w:r>
              <w:rPr>
                <w:sz w:val="24"/>
                <w:szCs w:val="24"/>
                <w:lang w:val="ru-RU"/>
              </w:rPr>
              <w:t>Складывает значения по обе стороны от оператора</w:t>
            </w:r>
          </w:p>
        </w:tc>
      </w:tr>
      <w:tr w:rsidR="001C6A20" w:rsidRPr="009529B2" w14:paraId="4A7D26EC" w14:textId="77777777">
        <w:tc>
          <w:tcPr>
            <w:tcW w:w="1926" w:type="dxa"/>
            <w:shd w:val="clear" w:color="auto" w:fill="auto"/>
            <w:tcMar>
              <w:top w:w="75" w:type="dxa"/>
              <w:left w:w="75" w:type="dxa"/>
              <w:bottom w:w="75" w:type="dxa"/>
              <w:right w:w="75" w:type="dxa"/>
            </w:tcMar>
            <w:vAlign w:val="center"/>
          </w:tcPr>
          <w:p w14:paraId="1DEB9B3E" w14:textId="77777777" w:rsidR="001C6A20" w:rsidRDefault="00740C1A">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14:paraId="72AF4F2B" w14:textId="77777777" w:rsidR="001C6A20" w:rsidRDefault="00740C1A">
            <w:pPr>
              <w:pStyle w:val="-0"/>
              <w:spacing w:line="240" w:lineRule="auto"/>
              <w:ind w:firstLineChars="0" w:firstLine="0"/>
              <w:rPr>
                <w:sz w:val="24"/>
                <w:szCs w:val="24"/>
                <w:lang w:val="ru-RU"/>
              </w:rPr>
            </w:pPr>
            <w:r>
              <w:rPr>
                <w:sz w:val="24"/>
                <w:szCs w:val="24"/>
                <w:lang w:val="ru-RU"/>
              </w:rPr>
              <w:t>Вычитает правый операнд из левого операнда</w:t>
            </w:r>
          </w:p>
        </w:tc>
      </w:tr>
      <w:tr w:rsidR="001C6A20" w:rsidRPr="009529B2" w14:paraId="17EBFB4B" w14:textId="77777777">
        <w:tc>
          <w:tcPr>
            <w:tcW w:w="1926" w:type="dxa"/>
            <w:shd w:val="clear" w:color="auto" w:fill="auto"/>
            <w:tcMar>
              <w:top w:w="75" w:type="dxa"/>
              <w:left w:w="75" w:type="dxa"/>
              <w:bottom w:w="75" w:type="dxa"/>
              <w:right w:w="75" w:type="dxa"/>
            </w:tcMar>
            <w:vAlign w:val="center"/>
          </w:tcPr>
          <w:p w14:paraId="3E4B00C7" w14:textId="77777777" w:rsidR="001C6A20" w:rsidRDefault="00740C1A">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14:paraId="5E69B259" w14:textId="77777777" w:rsidR="001C6A20" w:rsidRDefault="00740C1A">
            <w:pPr>
              <w:pStyle w:val="-0"/>
              <w:spacing w:line="240" w:lineRule="auto"/>
              <w:ind w:firstLineChars="0" w:firstLine="0"/>
              <w:rPr>
                <w:sz w:val="24"/>
                <w:szCs w:val="24"/>
                <w:lang w:val="ru-RU"/>
              </w:rPr>
            </w:pPr>
            <w:r>
              <w:rPr>
                <w:sz w:val="24"/>
                <w:szCs w:val="24"/>
                <w:lang w:val="ru-RU"/>
              </w:rPr>
              <w:t>Умножает значения по обе стороны от оператора</w:t>
            </w:r>
          </w:p>
        </w:tc>
      </w:tr>
      <w:tr w:rsidR="001C6A20" w:rsidRPr="009529B2" w14:paraId="24415816" w14:textId="77777777">
        <w:tc>
          <w:tcPr>
            <w:tcW w:w="1926" w:type="dxa"/>
            <w:shd w:val="clear" w:color="auto" w:fill="auto"/>
            <w:tcMar>
              <w:top w:w="75" w:type="dxa"/>
              <w:left w:w="75" w:type="dxa"/>
              <w:bottom w:w="75" w:type="dxa"/>
              <w:right w:w="75" w:type="dxa"/>
            </w:tcMar>
            <w:vAlign w:val="center"/>
          </w:tcPr>
          <w:p w14:paraId="5314227E" w14:textId="77777777" w:rsidR="001C6A20" w:rsidRDefault="00740C1A">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14:paraId="467C2918" w14:textId="77777777" w:rsidR="001C6A20" w:rsidRDefault="00740C1A">
            <w:pPr>
              <w:pStyle w:val="-0"/>
              <w:spacing w:line="240" w:lineRule="auto"/>
              <w:ind w:firstLineChars="0" w:firstLine="0"/>
              <w:rPr>
                <w:sz w:val="24"/>
                <w:szCs w:val="24"/>
                <w:lang w:val="ru-RU"/>
              </w:rPr>
            </w:pPr>
            <w:r>
              <w:rPr>
                <w:sz w:val="24"/>
                <w:szCs w:val="24"/>
                <w:lang w:val="ru-RU"/>
              </w:rPr>
              <w:t>Оператор деления делит левый операнд на правый операнд</w:t>
            </w:r>
          </w:p>
        </w:tc>
      </w:tr>
      <w:tr w:rsidR="001C6A20" w:rsidRPr="009529B2" w14:paraId="0DCEDAD1" w14:textId="77777777">
        <w:tc>
          <w:tcPr>
            <w:tcW w:w="1926" w:type="dxa"/>
            <w:shd w:val="clear" w:color="auto" w:fill="auto"/>
            <w:tcMar>
              <w:top w:w="75" w:type="dxa"/>
              <w:left w:w="75" w:type="dxa"/>
              <w:bottom w:w="75" w:type="dxa"/>
              <w:right w:w="75" w:type="dxa"/>
            </w:tcMar>
            <w:vAlign w:val="center"/>
          </w:tcPr>
          <w:p w14:paraId="79DCF9B6" w14:textId="77777777" w:rsidR="001C6A20" w:rsidRDefault="00740C1A">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14:paraId="2D64C463" w14:textId="77777777" w:rsidR="001C6A20" w:rsidRDefault="00740C1A">
            <w:pPr>
              <w:pStyle w:val="-0"/>
              <w:spacing w:line="240" w:lineRule="auto"/>
              <w:ind w:firstLineChars="0" w:firstLine="0"/>
              <w:rPr>
                <w:sz w:val="24"/>
                <w:szCs w:val="24"/>
                <w:lang w:val="ru-RU"/>
              </w:rPr>
            </w:pPr>
            <w:r>
              <w:rPr>
                <w:sz w:val="24"/>
                <w:szCs w:val="24"/>
                <w:lang w:val="ru-RU"/>
              </w:rPr>
              <w:t>Делит левый операнд на правый операнд и возвращает остаток</w:t>
            </w:r>
          </w:p>
        </w:tc>
      </w:tr>
      <w:tr w:rsidR="001C6A20" w:rsidRPr="009529B2" w14:paraId="1C35064B" w14:textId="77777777">
        <w:tc>
          <w:tcPr>
            <w:tcW w:w="1926" w:type="dxa"/>
            <w:shd w:val="clear" w:color="auto" w:fill="auto"/>
            <w:tcMar>
              <w:top w:w="75" w:type="dxa"/>
              <w:left w:w="75" w:type="dxa"/>
              <w:bottom w:w="75" w:type="dxa"/>
              <w:right w:w="75" w:type="dxa"/>
            </w:tcMar>
            <w:vAlign w:val="center"/>
          </w:tcPr>
          <w:p w14:paraId="53AD3707" w14:textId="77777777" w:rsidR="001C6A20" w:rsidRDefault="00740C1A">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14:paraId="3724DCBD" w14:textId="77777777" w:rsidR="001C6A20" w:rsidRDefault="00740C1A">
            <w:pPr>
              <w:pStyle w:val="-0"/>
              <w:spacing w:line="240" w:lineRule="auto"/>
              <w:ind w:firstLineChars="0" w:firstLine="0"/>
              <w:rPr>
                <w:sz w:val="24"/>
                <w:szCs w:val="24"/>
                <w:lang w:val="ru-RU"/>
              </w:rPr>
            </w:pPr>
            <w:r>
              <w:rPr>
                <w:sz w:val="24"/>
                <w:szCs w:val="24"/>
                <w:lang w:val="ru-RU"/>
              </w:rPr>
              <w:t>Инкремент - увеличивает значение операнда на 1</w:t>
            </w:r>
          </w:p>
        </w:tc>
      </w:tr>
      <w:tr w:rsidR="001C6A20" w:rsidRPr="009529B2" w14:paraId="6E6A94D3" w14:textId="77777777">
        <w:tc>
          <w:tcPr>
            <w:tcW w:w="1926" w:type="dxa"/>
            <w:shd w:val="clear" w:color="auto" w:fill="auto"/>
            <w:tcMar>
              <w:top w:w="75" w:type="dxa"/>
              <w:left w:w="75" w:type="dxa"/>
              <w:bottom w:w="75" w:type="dxa"/>
              <w:right w:w="75" w:type="dxa"/>
            </w:tcMar>
            <w:vAlign w:val="center"/>
          </w:tcPr>
          <w:p w14:paraId="393F3799" w14:textId="77777777" w:rsidR="001C6A20" w:rsidRDefault="00740C1A">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14:paraId="4944C5F1" w14:textId="77777777" w:rsidR="001C6A20" w:rsidRDefault="00740C1A">
            <w:pPr>
              <w:pStyle w:val="-0"/>
              <w:spacing w:line="240" w:lineRule="auto"/>
              <w:ind w:firstLineChars="0" w:firstLine="0"/>
              <w:rPr>
                <w:sz w:val="24"/>
                <w:szCs w:val="24"/>
                <w:lang w:val="ru-RU"/>
              </w:rPr>
            </w:pPr>
            <w:r>
              <w:rPr>
                <w:sz w:val="24"/>
                <w:szCs w:val="24"/>
                <w:lang w:val="ru-RU"/>
              </w:rPr>
              <w:t>Декремент - уменьшает значение операнда на 1</w:t>
            </w:r>
          </w:p>
        </w:tc>
      </w:tr>
    </w:tbl>
    <w:p w14:paraId="09DC6089" w14:textId="77777777" w:rsidR="001C6A20" w:rsidRDefault="00740C1A">
      <w:pPr>
        <w:pStyle w:val="af5"/>
      </w:pPr>
      <w:bookmarkStart w:id="2" w:name="_Ref1442357939"/>
      <w:r>
        <w:t xml:space="preserve">Таблица </w:t>
      </w:r>
      <w:fldSimple w:instr=" SEQ Таблица \* ARABIC ">
        <w:r>
          <w:t>1</w:t>
        </w:r>
      </w:fldSimple>
      <w:bookmarkEnd w:id="2"/>
      <w:r>
        <w:t>-Арифметические операторы</w:t>
      </w:r>
    </w:p>
    <w:p w14:paraId="6670213D" w14:textId="77777777" w:rsidR="001C6A20" w:rsidRDefault="00740C1A">
      <w:pPr>
        <w:rPr>
          <w:b/>
          <w:bCs/>
          <w:i/>
          <w:iCs/>
          <w:lang w:val="ru-RU"/>
        </w:rPr>
      </w:pPr>
      <w:r>
        <w:rPr>
          <w:b/>
          <w:bCs/>
          <w:i/>
          <w:iCs/>
          <w:lang w:val="ru-RU"/>
        </w:rPr>
        <w:br w:type="page"/>
      </w:r>
    </w:p>
    <w:p w14:paraId="76B80736" w14:textId="77777777" w:rsidR="001C6A20" w:rsidRDefault="00740C1A">
      <w:pPr>
        <w:pStyle w:val="-0"/>
        <w:ind w:firstLine="703"/>
        <w:rPr>
          <w:b/>
          <w:bCs/>
          <w:i/>
          <w:iCs/>
          <w:lang w:val="ru-RU"/>
        </w:rPr>
      </w:pPr>
      <w:r>
        <w:rPr>
          <w:b/>
          <w:bCs/>
          <w:i/>
          <w:iCs/>
          <w:lang w:val="ru-RU"/>
        </w:rPr>
        <w:lastRenderedPageBreak/>
        <w:t>Операторы сравнения</w:t>
      </w:r>
      <w:r w:rsidR="00740123" w:rsidRPr="00E428F3">
        <w:rPr>
          <w:b/>
          <w:bCs/>
          <w:i/>
          <w:iCs/>
          <w:lang w:val="ru-RU"/>
        </w:rPr>
        <w:t xml:space="preserve"> </w:t>
      </w:r>
      <w:r>
        <w:rPr>
          <w:b/>
          <w:bCs/>
          <w:i/>
          <w:iCs/>
          <w:lang w:val="ru-RU"/>
        </w:rPr>
        <w:t>(</w:t>
      </w:r>
      <w:r>
        <w:rPr>
          <w:b/>
          <w:bCs/>
          <w:i/>
          <w:iCs/>
          <w:lang w:val="ru-RU"/>
        </w:rPr>
        <w:fldChar w:fldCharType="begin"/>
      </w:r>
      <w:r>
        <w:rPr>
          <w:b/>
          <w:bCs/>
          <w:i/>
          <w:iCs/>
          <w:lang w:val="ru-RU"/>
        </w:rPr>
        <w:instrText xml:space="preserve"> REF _Ref781792521 \h </w:instrText>
      </w:r>
      <w:r>
        <w:rPr>
          <w:b/>
          <w:bCs/>
          <w:i/>
          <w:iCs/>
          <w:lang w:val="ru-RU"/>
        </w:rPr>
      </w:r>
      <w:r>
        <w:rPr>
          <w:b/>
          <w:bCs/>
          <w:i/>
          <w:iCs/>
          <w:lang w:val="ru-RU"/>
        </w:rPr>
        <w:fldChar w:fldCharType="separate"/>
      </w:r>
      <w:r>
        <w:rPr>
          <w:b/>
          <w:bCs/>
          <w:i/>
          <w:iCs/>
          <w:lang w:val="ru-RU"/>
        </w:rPr>
        <w:t>Таблица 2</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11"/>
        <w:gridCol w:w="6669"/>
      </w:tblGrid>
      <w:tr w:rsidR="001C6A20" w14:paraId="5E771385" w14:textId="77777777">
        <w:tc>
          <w:tcPr>
            <w:tcW w:w="1911" w:type="dxa"/>
            <w:shd w:val="clear" w:color="auto" w:fill="auto"/>
            <w:tcMar>
              <w:top w:w="75" w:type="dxa"/>
              <w:left w:w="75" w:type="dxa"/>
              <w:bottom w:w="75" w:type="dxa"/>
              <w:right w:w="75" w:type="dxa"/>
            </w:tcMar>
            <w:vAlign w:val="center"/>
          </w:tcPr>
          <w:p w14:paraId="0CF98B98" w14:textId="77777777" w:rsidR="001C6A20" w:rsidRDefault="00740C1A">
            <w:pPr>
              <w:pStyle w:val="-0"/>
              <w:spacing w:line="240" w:lineRule="auto"/>
              <w:ind w:firstLineChars="0" w:firstLine="0"/>
              <w:jc w:val="center"/>
              <w:rPr>
                <w:b/>
                <w:bCs/>
                <w:i/>
                <w:iCs/>
                <w:sz w:val="24"/>
                <w:szCs w:val="24"/>
              </w:rPr>
            </w:pPr>
            <w:proofErr w:type="spellStart"/>
            <w:r>
              <w:rPr>
                <w:b/>
                <w:bCs/>
                <w:i/>
                <w:iCs/>
                <w:sz w:val="24"/>
                <w:szCs w:val="24"/>
              </w:rPr>
              <w:t>Оператор</w:t>
            </w:r>
            <w:proofErr w:type="spellEnd"/>
          </w:p>
        </w:tc>
        <w:tc>
          <w:tcPr>
            <w:tcW w:w="6669" w:type="dxa"/>
            <w:shd w:val="clear" w:color="auto" w:fill="auto"/>
            <w:tcMar>
              <w:top w:w="75" w:type="dxa"/>
              <w:left w:w="75" w:type="dxa"/>
              <w:bottom w:w="75" w:type="dxa"/>
              <w:right w:w="75" w:type="dxa"/>
            </w:tcMar>
            <w:vAlign w:val="center"/>
          </w:tcPr>
          <w:p w14:paraId="5C6D0C20" w14:textId="77777777" w:rsidR="001C6A20" w:rsidRDefault="00740C1A">
            <w:pPr>
              <w:pStyle w:val="-0"/>
              <w:spacing w:line="240" w:lineRule="auto"/>
              <w:ind w:firstLineChars="0" w:firstLine="0"/>
              <w:jc w:val="center"/>
              <w:rPr>
                <w:b/>
                <w:bCs/>
                <w:i/>
                <w:iCs/>
                <w:sz w:val="24"/>
                <w:szCs w:val="24"/>
              </w:rPr>
            </w:pPr>
            <w:proofErr w:type="spellStart"/>
            <w:r>
              <w:rPr>
                <w:b/>
                <w:bCs/>
                <w:i/>
                <w:iCs/>
                <w:sz w:val="24"/>
                <w:szCs w:val="24"/>
              </w:rPr>
              <w:t>Описание</w:t>
            </w:r>
            <w:proofErr w:type="spellEnd"/>
          </w:p>
        </w:tc>
      </w:tr>
      <w:tr w:rsidR="001C6A20" w:rsidRPr="009529B2" w14:paraId="0B91BBCB" w14:textId="77777777">
        <w:tc>
          <w:tcPr>
            <w:tcW w:w="1911" w:type="dxa"/>
            <w:shd w:val="clear" w:color="auto" w:fill="auto"/>
            <w:tcMar>
              <w:top w:w="75" w:type="dxa"/>
              <w:left w:w="75" w:type="dxa"/>
              <w:bottom w:w="75" w:type="dxa"/>
              <w:right w:w="75" w:type="dxa"/>
            </w:tcMar>
            <w:vAlign w:val="center"/>
          </w:tcPr>
          <w:p w14:paraId="1934C4BD" w14:textId="77777777" w:rsidR="001C6A20" w:rsidRDefault="00740C1A">
            <w:pPr>
              <w:pStyle w:val="-0"/>
              <w:spacing w:line="240" w:lineRule="auto"/>
              <w:ind w:firstLineChars="0" w:firstLine="0"/>
              <w:jc w:val="center"/>
              <w:rPr>
                <w:sz w:val="24"/>
                <w:szCs w:val="24"/>
              </w:rPr>
            </w:pPr>
            <w:r>
              <w:rPr>
                <w:sz w:val="24"/>
                <w:szCs w:val="24"/>
              </w:rPr>
              <w:t>==</w:t>
            </w:r>
          </w:p>
        </w:tc>
        <w:tc>
          <w:tcPr>
            <w:tcW w:w="6669" w:type="dxa"/>
            <w:shd w:val="clear" w:color="auto" w:fill="auto"/>
            <w:tcMar>
              <w:top w:w="75" w:type="dxa"/>
              <w:left w:w="75" w:type="dxa"/>
              <w:bottom w:w="75" w:type="dxa"/>
              <w:right w:w="75" w:type="dxa"/>
            </w:tcMar>
            <w:vAlign w:val="center"/>
          </w:tcPr>
          <w:p w14:paraId="186C3DF6" w14:textId="77777777" w:rsidR="001C6A20" w:rsidRDefault="00740C1A">
            <w:pPr>
              <w:pStyle w:val="-0"/>
              <w:spacing w:line="240" w:lineRule="auto"/>
              <w:ind w:firstLineChars="0" w:firstLine="0"/>
              <w:rPr>
                <w:sz w:val="24"/>
                <w:szCs w:val="24"/>
                <w:lang w:val="ru-RU"/>
              </w:rPr>
            </w:pPr>
            <w:r>
              <w:rPr>
                <w:sz w:val="24"/>
                <w:szCs w:val="24"/>
                <w:lang w:val="ru-RU"/>
              </w:rPr>
              <w:t>Проверяет, равны или нет значения двух операндов, если да, то условие становится истинным</w:t>
            </w:r>
          </w:p>
        </w:tc>
      </w:tr>
      <w:tr w:rsidR="001C6A20" w:rsidRPr="009529B2" w14:paraId="0BFEC22B" w14:textId="77777777">
        <w:tc>
          <w:tcPr>
            <w:tcW w:w="1911" w:type="dxa"/>
            <w:shd w:val="clear" w:color="auto" w:fill="auto"/>
            <w:tcMar>
              <w:top w:w="75" w:type="dxa"/>
              <w:left w:w="75" w:type="dxa"/>
              <w:bottom w:w="75" w:type="dxa"/>
              <w:right w:w="75" w:type="dxa"/>
            </w:tcMar>
            <w:vAlign w:val="center"/>
          </w:tcPr>
          <w:p w14:paraId="70DE21C7" w14:textId="77777777" w:rsidR="001C6A20" w:rsidRDefault="00740C1A">
            <w:pPr>
              <w:pStyle w:val="-0"/>
              <w:spacing w:line="240" w:lineRule="auto"/>
              <w:ind w:firstLineChars="0" w:firstLine="0"/>
              <w:jc w:val="center"/>
              <w:rPr>
                <w:sz w:val="24"/>
                <w:szCs w:val="24"/>
              </w:rPr>
            </w:pPr>
            <w:r>
              <w:rPr>
                <w:sz w:val="24"/>
                <w:szCs w:val="24"/>
              </w:rPr>
              <w:t>!=</w:t>
            </w:r>
          </w:p>
        </w:tc>
        <w:tc>
          <w:tcPr>
            <w:tcW w:w="6669" w:type="dxa"/>
            <w:shd w:val="clear" w:color="auto" w:fill="auto"/>
            <w:tcMar>
              <w:top w:w="75" w:type="dxa"/>
              <w:left w:w="75" w:type="dxa"/>
              <w:bottom w:w="75" w:type="dxa"/>
              <w:right w:w="75" w:type="dxa"/>
            </w:tcMar>
            <w:vAlign w:val="center"/>
          </w:tcPr>
          <w:p w14:paraId="14C2B0A1" w14:textId="77777777" w:rsidR="001C6A20" w:rsidRDefault="00740C1A">
            <w:pPr>
              <w:pStyle w:val="-0"/>
              <w:spacing w:line="240" w:lineRule="auto"/>
              <w:ind w:firstLineChars="0" w:firstLine="0"/>
              <w:rPr>
                <w:sz w:val="24"/>
                <w:szCs w:val="24"/>
                <w:lang w:val="ru-RU"/>
              </w:rPr>
            </w:pPr>
            <w:r>
              <w:rPr>
                <w:sz w:val="24"/>
                <w:szCs w:val="24"/>
                <w:lang w:val="ru-RU"/>
              </w:rPr>
              <w:t>Проверяет, равны или нет значения двух операндов, если значения не равны, то условие становится истинным</w:t>
            </w:r>
          </w:p>
        </w:tc>
      </w:tr>
      <w:tr w:rsidR="001C6A20" w:rsidRPr="009529B2" w14:paraId="64AD828E" w14:textId="77777777">
        <w:tc>
          <w:tcPr>
            <w:tcW w:w="1911" w:type="dxa"/>
            <w:shd w:val="clear" w:color="auto" w:fill="auto"/>
            <w:tcMar>
              <w:top w:w="75" w:type="dxa"/>
              <w:left w:w="75" w:type="dxa"/>
              <w:bottom w:w="75" w:type="dxa"/>
              <w:right w:w="75" w:type="dxa"/>
            </w:tcMar>
            <w:vAlign w:val="center"/>
          </w:tcPr>
          <w:p w14:paraId="476BAF82" w14:textId="77777777" w:rsidR="001C6A20" w:rsidRDefault="00740C1A">
            <w:pPr>
              <w:pStyle w:val="-0"/>
              <w:spacing w:line="240" w:lineRule="auto"/>
              <w:ind w:firstLineChars="0" w:firstLine="0"/>
              <w:jc w:val="center"/>
              <w:rPr>
                <w:sz w:val="24"/>
                <w:szCs w:val="24"/>
              </w:rPr>
            </w:pPr>
            <w:r>
              <w:rPr>
                <w:sz w:val="24"/>
                <w:szCs w:val="24"/>
              </w:rPr>
              <w:t>&gt;</w:t>
            </w:r>
          </w:p>
        </w:tc>
        <w:tc>
          <w:tcPr>
            <w:tcW w:w="6669" w:type="dxa"/>
            <w:shd w:val="clear" w:color="auto" w:fill="auto"/>
            <w:tcMar>
              <w:top w:w="75" w:type="dxa"/>
              <w:left w:w="75" w:type="dxa"/>
              <w:bottom w:w="75" w:type="dxa"/>
              <w:right w:w="75" w:type="dxa"/>
            </w:tcMar>
            <w:vAlign w:val="center"/>
          </w:tcPr>
          <w:p w14:paraId="0938D76F" w14:textId="77777777" w:rsidR="001C6A20" w:rsidRDefault="00740C1A">
            <w:pPr>
              <w:pStyle w:val="-0"/>
              <w:spacing w:line="240" w:lineRule="auto"/>
              <w:ind w:firstLineChars="0" w:firstLine="0"/>
              <w:rPr>
                <w:sz w:val="24"/>
                <w:szCs w:val="24"/>
                <w:lang w:val="ru-RU"/>
              </w:rPr>
            </w:pPr>
            <w:r>
              <w:rPr>
                <w:sz w:val="24"/>
                <w:szCs w:val="24"/>
                <w:lang w:val="ru-RU"/>
              </w:rPr>
              <w:t>Проверяет, является ли значение левого операнда больше, чем значение правого операнда, если да, то условие становится истинным</w:t>
            </w:r>
          </w:p>
        </w:tc>
      </w:tr>
      <w:tr w:rsidR="001C6A20" w:rsidRPr="009529B2" w14:paraId="704DD7CF" w14:textId="77777777">
        <w:tc>
          <w:tcPr>
            <w:tcW w:w="1911" w:type="dxa"/>
            <w:shd w:val="clear" w:color="auto" w:fill="auto"/>
            <w:tcMar>
              <w:top w:w="75" w:type="dxa"/>
              <w:left w:w="75" w:type="dxa"/>
              <w:bottom w:w="75" w:type="dxa"/>
              <w:right w:w="75" w:type="dxa"/>
            </w:tcMar>
            <w:vAlign w:val="center"/>
          </w:tcPr>
          <w:p w14:paraId="6F767B7E" w14:textId="77777777" w:rsidR="001C6A20" w:rsidRDefault="00740C1A">
            <w:pPr>
              <w:pStyle w:val="-0"/>
              <w:spacing w:line="240" w:lineRule="auto"/>
              <w:ind w:firstLineChars="0" w:firstLine="0"/>
              <w:jc w:val="center"/>
              <w:rPr>
                <w:sz w:val="24"/>
                <w:szCs w:val="24"/>
              </w:rPr>
            </w:pPr>
            <w:r>
              <w:rPr>
                <w:sz w:val="24"/>
                <w:szCs w:val="24"/>
              </w:rPr>
              <w:t>&lt;</w:t>
            </w:r>
          </w:p>
        </w:tc>
        <w:tc>
          <w:tcPr>
            <w:tcW w:w="6669" w:type="dxa"/>
            <w:shd w:val="clear" w:color="auto" w:fill="auto"/>
            <w:tcMar>
              <w:top w:w="75" w:type="dxa"/>
              <w:left w:w="75" w:type="dxa"/>
              <w:bottom w:w="75" w:type="dxa"/>
              <w:right w:w="75" w:type="dxa"/>
            </w:tcMar>
            <w:vAlign w:val="center"/>
          </w:tcPr>
          <w:p w14:paraId="2F6C7EEB" w14:textId="77777777" w:rsidR="001C6A20" w:rsidRDefault="00740C1A">
            <w:pPr>
              <w:pStyle w:val="-0"/>
              <w:spacing w:line="240" w:lineRule="auto"/>
              <w:ind w:firstLineChars="0" w:firstLine="0"/>
              <w:rPr>
                <w:sz w:val="24"/>
                <w:szCs w:val="24"/>
                <w:lang w:val="ru-RU"/>
              </w:rPr>
            </w:pPr>
            <w:r>
              <w:rPr>
                <w:sz w:val="24"/>
                <w:szCs w:val="24"/>
                <w:lang w:val="ru-RU"/>
              </w:rPr>
              <w:t>Проверяет, является ли значение левого операнда меньше, чем значение правого операнда, если да, то условие становится истинным</w:t>
            </w:r>
          </w:p>
        </w:tc>
      </w:tr>
      <w:tr w:rsidR="001C6A20" w:rsidRPr="009529B2" w14:paraId="5BBEE118" w14:textId="77777777">
        <w:tc>
          <w:tcPr>
            <w:tcW w:w="1911" w:type="dxa"/>
            <w:shd w:val="clear" w:color="auto" w:fill="auto"/>
            <w:tcMar>
              <w:top w:w="75" w:type="dxa"/>
              <w:left w:w="75" w:type="dxa"/>
              <w:bottom w:w="75" w:type="dxa"/>
              <w:right w:w="75" w:type="dxa"/>
            </w:tcMar>
            <w:vAlign w:val="center"/>
          </w:tcPr>
          <w:p w14:paraId="755D0340" w14:textId="77777777" w:rsidR="001C6A20" w:rsidRDefault="00740C1A">
            <w:pPr>
              <w:pStyle w:val="-0"/>
              <w:spacing w:line="240" w:lineRule="auto"/>
              <w:ind w:firstLineChars="0" w:firstLine="0"/>
              <w:jc w:val="center"/>
              <w:rPr>
                <w:sz w:val="24"/>
                <w:szCs w:val="24"/>
              </w:rPr>
            </w:pPr>
            <w:r>
              <w:rPr>
                <w:sz w:val="24"/>
                <w:szCs w:val="24"/>
              </w:rPr>
              <w:t>&gt;=</w:t>
            </w:r>
          </w:p>
        </w:tc>
        <w:tc>
          <w:tcPr>
            <w:tcW w:w="6669" w:type="dxa"/>
            <w:shd w:val="clear" w:color="auto" w:fill="auto"/>
            <w:tcMar>
              <w:top w:w="75" w:type="dxa"/>
              <w:left w:w="75" w:type="dxa"/>
              <w:bottom w:w="75" w:type="dxa"/>
              <w:right w:w="75" w:type="dxa"/>
            </w:tcMar>
            <w:vAlign w:val="center"/>
          </w:tcPr>
          <w:p w14:paraId="0C52B38D" w14:textId="77777777" w:rsidR="001C6A20" w:rsidRDefault="00740C1A">
            <w:pPr>
              <w:pStyle w:val="-0"/>
              <w:spacing w:line="240" w:lineRule="auto"/>
              <w:ind w:firstLineChars="0" w:firstLine="0"/>
              <w:rPr>
                <w:sz w:val="24"/>
                <w:szCs w:val="24"/>
                <w:lang w:val="ru-RU"/>
              </w:rPr>
            </w:pPr>
            <w:r>
              <w:rPr>
                <w:sz w:val="24"/>
                <w:szCs w:val="24"/>
                <w:lang w:val="ru-RU"/>
              </w:rPr>
              <w:t>Проверяет, является ли значение левого операнда больше или равно значению правого операнда, если да, то условие становится истинным</w:t>
            </w:r>
          </w:p>
        </w:tc>
      </w:tr>
      <w:tr w:rsidR="001C6A20" w:rsidRPr="009529B2" w14:paraId="228AECB3" w14:textId="77777777">
        <w:tc>
          <w:tcPr>
            <w:tcW w:w="1911" w:type="dxa"/>
            <w:shd w:val="clear" w:color="auto" w:fill="auto"/>
            <w:tcMar>
              <w:top w:w="75" w:type="dxa"/>
              <w:left w:w="75" w:type="dxa"/>
              <w:bottom w:w="75" w:type="dxa"/>
              <w:right w:w="75" w:type="dxa"/>
            </w:tcMar>
            <w:vAlign w:val="center"/>
          </w:tcPr>
          <w:p w14:paraId="44CE2A63" w14:textId="77777777" w:rsidR="001C6A20" w:rsidRDefault="00740C1A">
            <w:pPr>
              <w:pStyle w:val="-0"/>
              <w:spacing w:line="240" w:lineRule="auto"/>
              <w:ind w:firstLineChars="0" w:firstLine="0"/>
              <w:jc w:val="center"/>
              <w:rPr>
                <w:sz w:val="24"/>
                <w:szCs w:val="24"/>
              </w:rPr>
            </w:pPr>
            <w:r>
              <w:rPr>
                <w:sz w:val="24"/>
                <w:szCs w:val="24"/>
              </w:rPr>
              <w:t>&lt;=</w:t>
            </w:r>
          </w:p>
        </w:tc>
        <w:tc>
          <w:tcPr>
            <w:tcW w:w="6669" w:type="dxa"/>
            <w:shd w:val="clear" w:color="auto" w:fill="auto"/>
            <w:tcMar>
              <w:top w:w="75" w:type="dxa"/>
              <w:left w:w="75" w:type="dxa"/>
              <w:bottom w:w="75" w:type="dxa"/>
              <w:right w:w="75" w:type="dxa"/>
            </w:tcMar>
            <w:vAlign w:val="center"/>
          </w:tcPr>
          <w:p w14:paraId="343CFB8C" w14:textId="77777777" w:rsidR="001C6A20" w:rsidRDefault="00740C1A">
            <w:pPr>
              <w:pStyle w:val="-0"/>
              <w:spacing w:line="240" w:lineRule="auto"/>
              <w:ind w:firstLineChars="0" w:firstLine="0"/>
              <w:rPr>
                <w:sz w:val="24"/>
                <w:szCs w:val="24"/>
                <w:lang w:val="ru-RU"/>
              </w:rPr>
            </w:pPr>
            <w:r>
              <w:rPr>
                <w:sz w:val="24"/>
                <w:szCs w:val="24"/>
                <w:lang w:val="ru-RU"/>
              </w:rPr>
              <w:t>Проверяет, если значение левого операнда меньше или равно значению правого операнда, если да, то условие становится истинным</w:t>
            </w:r>
          </w:p>
        </w:tc>
      </w:tr>
    </w:tbl>
    <w:p w14:paraId="46A74367" w14:textId="77777777" w:rsidR="001C6A20" w:rsidRDefault="00740C1A">
      <w:pPr>
        <w:pStyle w:val="af5"/>
      </w:pPr>
      <w:bookmarkStart w:id="3" w:name="_Ref781792521"/>
      <w:r>
        <w:t xml:space="preserve">Таблица </w:t>
      </w:r>
      <w:fldSimple w:instr=" SEQ Таблица \* ARABIC ">
        <w:r>
          <w:t>2</w:t>
        </w:r>
      </w:fldSimple>
      <w:bookmarkEnd w:id="3"/>
      <w:r>
        <w:t>-Операторы сравнения</w:t>
      </w:r>
    </w:p>
    <w:p w14:paraId="19D19EFC" w14:textId="77777777" w:rsidR="001C6A20" w:rsidRDefault="00740C1A">
      <w:pPr>
        <w:rPr>
          <w:b/>
          <w:bCs/>
          <w:i/>
          <w:iCs/>
          <w:lang w:val="ru-RU"/>
        </w:rPr>
      </w:pPr>
      <w:r>
        <w:rPr>
          <w:b/>
          <w:bCs/>
          <w:i/>
          <w:iCs/>
          <w:lang w:val="ru-RU"/>
        </w:rPr>
        <w:br w:type="page"/>
      </w:r>
    </w:p>
    <w:p w14:paraId="19CCF7D9" w14:textId="77777777" w:rsidR="001C6A20" w:rsidRDefault="00740C1A">
      <w:pPr>
        <w:pStyle w:val="-0"/>
        <w:ind w:firstLine="703"/>
        <w:rPr>
          <w:b/>
          <w:bCs/>
          <w:i/>
          <w:iCs/>
          <w:lang w:val="ru-RU"/>
        </w:rPr>
      </w:pPr>
      <w:r>
        <w:rPr>
          <w:b/>
          <w:bCs/>
          <w:i/>
          <w:iCs/>
          <w:lang w:val="ru-RU"/>
        </w:rPr>
        <w:lastRenderedPageBreak/>
        <w:t>Побитовые операторы</w:t>
      </w:r>
      <w:r w:rsidR="00740123" w:rsidRPr="00E428F3">
        <w:rPr>
          <w:b/>
          <w:bCs/>
          <w:i/>
          <w:iCs/>
          <w:lang w:val="ru-RU"/>
        </w:rPr>
        <w:t xml:space="preserve"> </w:t>
      </w:r>
      <w:r>
        <w:rPr>
          <w:b/>
          <w:bCs/>
          <w:i/>
          <w:iCs/>
          <w:lang w:val="ru-RU"/>
        </w:rPr>
        <w:t>(</w:t>
      </w:r>
      <w:r>
        <w:rPr>
          <w:b/>
          <w:bCs/>
          <w:i/>
          <w:iCs/>
          <w:lang w:val="ru-RU"/>
        </w:rPr>
        <w:fldChar w:fldCharType="begin"/>
      </w:r>
      <w:r>
        <w:rPr>
          <w:b/>
          <w:bCs/>
          <w:i/>
          <w:iCs/>
          <w:lang w:val="ru-RU"/>
        </w:rPr>
        <w:instrText xml:space="preserve"> REF _Ref784422742 \h </w:instrText>
      </w:r>
      <w:r>
        <w:rPr>
          <w:b/>
          <w:bCs/>
          <w:i/>
          <w:iCs/>
          <w:lang w:val="ru-RU"/>
        </w:rPr>
      </w:r>
      <w:r>
        <w:rPr>
          <w:b/>
          <w:bCs/>
          <w:i/>
          <w:iCs/>
          <w:lang w:val="ru-RU"/>
        </w:rPr>
        <w:fldChar w:fldCharType="separate"/>
      </w:r>
      <w:r>
        <w:rPr>
          <w:b/>
          <w:bCs/>
          <w:i/>
          <w:iCs/>
          <w:lang w:val="ru-RU"/>
        </w:rPr>
        <w:t>Таблица 3</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64"/>
        <w:gridCol w:w="6616"/>
      </w:tblGrid>
      <w:tr w:rsidR="001C6A20" w14:paraId="7484654E" w14:textId="77777777">
        <w:tc>
          <w:tcPr>
            <w:tcW w:w="0" w:type="auto"/>
            <w:shd w:val="clear" w:color="auto" w:fill="auto"/>
            <w:tcMar>
              <w:top w:w="75" w:type="dxa"/>
              <w:left w:w="75" w:type="dxa"/>
              <w:bottom w:w="75" w:type="dxa"/>
              <w:right w:w="75" w:type="dxa"/>
            </w:tcMar>
            <w:vAlign w:val="center"/>
          </w:tcPr>
          <w:p w14:paraId="674D128D" w14:textId="77777777" w:rsidR="001C6A20" w:rsidRDefault="00740C1A">
            <w:pPr>
              <w:pStyle w:val="-0"/>
              <w:spacing w:line="240" w:lineRule="auto"/>
              <w:ind w:firstLineChars="0" w:firstLine="0"/>
              <w:jc w:val="center"/>
              <w:rPr>
                <w:b/>
                <w:bCs/>
                <w:i/>
                <w:iCs/>
                <w:sz w:val="24"/>
                <w:szCs w:val="24"/>
              </w:rPr>
            </w:pPr>
            <w:proofErr w:type="spellStart"/>
            <w:r>
              <w:rPr>
                <w:b/>
                <w:bCs/>
                <w:i/>
                <w:iCs/>
                <w:sz w:val="24"/>
                <w:szCs w:val="24"/>
              </w:rPr>
              <w:t>Оператор</w:t>
            </w:r>
            <w:proofErr w:type="spellEnd"/>
          </w:p>
        </w:tc>
        <w:tc>
          <w:tcPr>
            <w:tcW w:w="6616" w:type="dxa"/>
            <w:shd w:val="clear" w:color="auto" w:fill="auto"/>
            <w:tcMar>
              <w:top w:w="75" w:type="dxa"/>
              <w:left w:w="75" w:type="dxa"/>
              <w:bottom w:w="75" w:type="dxa"/>
              <w:right w:w="75" w:type="dxa"/>
            </w:tcMar>
            <w:vAlign w:val="center"/>
          </w:tcPr>
          <w:p w14:paraId="12CD9972" w14:textId="77777777" w:rsidR="001C6A20" w:rsidRDefault="00740C1A">
            <w:pPr>
              <w:pStyle w:val="-0"/>
              <w:spacing w:line="240" w:lineRule="auto"/>
              <w:ind w:firstLineChars="0" w:firstLine="0"/>
              <w:jc w:val="center"/>
              <w:rPr>
                <w:b/>
                <w:bCs/>
                <w:i/>
                <w:iCs/>
                <w:sz w:val="24"/>
                <w:szCs w:val="24"/>
              </w:rPr>
            </w:pPr>
            <w:proofErr w:type="spellStart"/>
            <w:r>
              <w:rPr>
                <w:b/>
                <w:bCs/>
                <w:i/>
                <w:iCs/>
                <w:sz w:val="24"/>
                <w:szCs w:val="24"/>
              </w:rPr>
              <w:t>Описание</w:t>
            </w:r>
            <w:proofErr w:type="spellEnd"/>
          </w:p>
        </w:tc>
      </w:tr>
      <w:tr w:rsidR="001C6A20" w:rsidRPr="009529B2" w14:paraId="5F8F14FF" w14:textId="77777777">
        <w:tc>
          <w:tcPr>
            <w:tcW w:w="0" w:type="auto"/>
            <w:shd w:val="clear" w:color="auto" w:fill="auto"/>
            <w:tcMar>
              <w:top w:w="75" w:type="dxa"/>
              <w:left w:w="75" w:type="dxa"/>
              <w:bottom w:w="75" w:type="dxa"/>
              <w:right w:w="75" w:type="dxa"/>
            </w:tcMar>
            <w:vAlign w:val="center"/>
          </w:tcPr>
          <w:p w14:paraId="162F58B3" w14:textId="77777777" w:rsidR="001C6A20" w:rsidRDefault="00740C1A">
            <w:pPr>
              <w:pStyle w:val="-0"/>
              <w:spacing w:line="240" w:lineRule="auto"/>
              <w:ind w:firstLineChars="0" w:firstLine="0"/>
              <w:rPr>
                <w:sz w:val="24"/>
                <w:szCs w:val="24"/>
              </w:rPr>
            </w:pPr>
            <w:r>
              <w:rPr>
                <w:sz w:val="24"/>
                <w:szCs w:val="24"/>
              </w:rPr>
              <w:t>&amp; (</w:t>
            </w:r>
            <w:proofErr w:type="spellStart"/>
            <w:r>
              <w:rPr>
                <w:sz w:val="24"/>
                <w:szCs w:val="24"/>
              </w:rPr>
              <w:t>побитовое</w:t>
            </w:r>
            <w:proofErr w:type="spellEnd"/>
            <w:r>
              <w:rPr>
                <w:sz w:val="24"/>
                <w:szCs w:val="24"/>
              </w:rPr>
              <w:t xml:space="preserve"> и)</w:t>
            </w:r>
          </w:p>
        </w:tc>
        <w:tc>
          <w:tcPr>
            <w:tcW w:w="6616" w:type="dxa"/>
            <w:shd w:val="clear" w:color="auto" w:fill="auto"/>
            <w:tcMar>
              <w:top w:w="75" w:type="dxa"/>
              <w:left w:w="75" w:type="dxa"/>
              <w:bottom w:w="75" w:type="dxa"/>
              <w:right w:w="75" w:type="dxa"/>
            </w:tcMar>
            <w:vAlign w:val="center"/>
          </w:tcPr>
          <w:p w14:paraId="316A8C24" w14:textId="77777777" w:rsidR="001C6A20" w:rsidRDefault="00740C1A">
            <w:pPr>
              <w:pStyle w:val="-0"/>
              <w:spacing w:line="240" w:lineRule="auto"/>
              <w:ind w:firstLineChars="0" w:firstLine="0"/>
              <w:rPr>
                <w:sz w:val="24"/>
                <w:szCs w:val="24"/>
                <w:lang w:val="ru-RU"/>
              </w:rPr>
            </w:pPr>
            <w:r>
              <w:rPr>
                <w:sz w:val="24"/>
                <w:szCs w:val="24"/>
                <w:lang w:val="ru-RU"/>
              </w:rPr>
              <w:t xml:space="preserve">Бинарный оператор </w:t>
            </w:r>
            <w:r>
              <w:rPr>
                <w:sz w:val="24"/>
                <w:szCs w:val="24"/>
              </w:rPr>
              <w:t>AND</w:t>
            </w:r>
            <w:r>
              <w:rPr>
                <w:sz w:val="24"/>
                <w:szCs w:val="24"/>
                <w:lang w:val="ru-RU"/>
              </w:rPr>
              <w:t xml:space="preserve"> копирует бит в результат, если он существует в обоих операндах.</w:t>
            </w:r>
          </w:p>
        </w:tc>
      </w:tr>
      <w:tr w:rsidR="001C6A20" w:rsidRPr="009529B2" w14:paraId="30249A2C" w14:textId="77777777">
        <w:tc>
          <w:tcPr>
            <w:tcW w:w="0" w:type="auto"/>
            <w:shd w:val="clear" w:color="auto" w:fill="auto"/>
            <w:tcMar>
              <w:top w:w="75" w:type="dxa"/>
              <w:left w:w="75" w:type="dxa"/>
              <w:bottom w:w="75" w:type="dxa"/>
              <w:right w:w="75" w:type="dxa"/>
            </w:tcMar>
            <w:vAlign w:val="center"/>
          </w:tcPr>
          <w:p w14:paraId="0F256543" w14:textId="77777777" w:rsidR="001C6A20" w:rsidRDefault="00740C1A">
            <w:pPr>
              <w:pStyle w:val="-0"/>
              <w:spacing w:line="240" w:lineRule="auto"/>
              <w:ind w:firstLineChars="0" w:firstLine="0"/>
              <w:rPr>
                <w:sz w:val="24"/>
                <w:szCs w:val="24"/>
              </w:rPr>
            </w:pPr>
            <w:r>
              <w:rPr>
                <w:sz w:val="24"/>
                <w:szCs w:val="24"/>
              </w:rPr>
              <w:t>| (</w:t>
            </w:r>
            <w:proofErr w:type="spellStart"/>
            <w:r>
              <w:rPr>
                <w:sz w:val="24"/>
                <w:szCs w:val="24"/>
              </w:rPr>
              <w:t>побитовое</w:t>
            </w:r>
            <w:proofErr w:type="spellEnd"/>
            <w:r>
              <w:rPr>
                <w:sz w:val="24"/>
                <w:szCs w:val="24"/>
              </w:rPr>
              <w:t xml:space="preserve"> </w:t>
            </w:r>
            <w:proofErr w:type="spellStart"/>
            <w:r>
              <w:rPr>
                <w:sz w:val="24"/>
                <w:szCs w:val="24"/>
              </w:rPr>
              <w:t>или</w:t>
            </w:r>
            <w:proofErr w:type="spellEnd"/>
            <w:r>
              <w:rPr>
                <w:sz w:val="24"/>
                <w:szCs w:val="24"/>
              </w:rPr>
              <w:t>)</w:t>
            </w:r>
          </w:p>
        </w:tc>
        <w:tc>
          <w:tcPr>
            <w:tcW w:w="6616" w:type="dxa"/>
            <w:shd w:val="clear" w:color="auto" w:fill="auto"/>
            <w:tcMar>
              <w:top w:w="75" w:type="dxa"/>
              <w:left w:w="75" w:type="dxa"/>
              <w:bottom w:w="75" w:type="dxa"/>
              <w:right w:w="75" w:type="dxa"/>
            </w:tcMar>
            <w:vAlign w:val="center"/>
          </w:tcPr>
          <w:p w14:paraId="28AA8106" w14:textId="77777777" w:rsidR="001C6A20" w:rsidRDefault="00740C1A">
            <w:pPr>
              <w:pStyle w:val="-0"/>
              <w:spacing w:line="240" w:lineRule="auto"/>
              <w:ind w:firstLineChars="0" w:firstLine="0"/>
              <w:rPr>
                <w:sz w:val="24"/>
                <w:szCs w:val="24"/>
                <w:lang w:val="ru-RU"/>
              </w:rPr>
            </w:pPr>
            <w:r>
              <w:rPr>
                <w:sz w:val="24"/>
                <w:szCs w:val="24"/>
                <w:lang w:val="ru-RU"/>
              </w:rPr>
              <w:t xml:space="preserve">Бинарный оператор </w:t>
            </w:r>
            <w:r>
              <w:rPr>
                <w:sz w:val="24"/>
                <w:szCs w:val="24"/>
              </w:rPr>
              <w:t>OR</w:t>
            </w:r>
            <w:r>
              <w:rPr>
                <w:sz w:val="24"/>
                <w:szCs w:val="24"/>
                <w:lang w:val="ru-RU"/>
              </w:rPr>
              <w:t xml:space="preserve"> копирует бит, если он существует в любом из операндов.</w:t>
            </w:r>
          </w:p>
        </w:tc>
      </w:tr>
      <w:tr w:rsidR="001C6A20" w:rsidRPr="009529B2" w14:paraId="0B5B4CFF" w14:textId="77777777">
        <w:tc>
          <w:tcPr>
            <w:tcW w:w="0" w:type="auto"/>
            <w:shd w:val="clear" w:color="auto" w:fill="auto"/>
            <w:tcMar>
              <w:top w:w="75" w:type="dxa"/>
              <w:left w:w="75" w:type="dxa"/>
              <w:bottom w:w="75" w:type="dxa"/>
              <w:right w:w="75" w:type="dxa"/>
            </w:tcMar>
            <w:vAlign w:val="center"/>
          </w:tcPr>
          <w:p w14:paraId="073B5F68" w14:textId="77777777" w:rsidR="001C6A20" w:rsidRDefault="00740C1A">
            <w:pPr>
              <w:pStyle w:val="-0"/>
              <w:spacing w:line="240" w:lineRule="auto"/>
              <w:ind w:firstLineChars="0" w:firstLine="0"/>
              <w:rPr>
                <w:sz w:val="24"/>
                <w:szCs w:val="24"/>
              </w:rPr>
            </w:pPr>
            <w:r>
              <w:rPr>
                <w:sz w:val="24"/>
                <w:szCs w:val="24"/>
              </w:rPr>
              <w:t>^ (</w:t>
            </w:r>
            <w:proofErr w:type="spellStart"/>
            <w:r>
              <w:rPr>
                <w:sz w:val="24"/>
                <w:szCs w:val="24"/>
              </w:rPr>
              <w:t>побитовое</w:t>
            </w:r>
            <w:proofErr w:type="spellEnd"/>
            <w:r>
              <w:rPr>
                <w:sz w:val="24"/>
                <w:szCs w:val="24"/>
              </w:rPr>
              <w:t xml:space="preserve"> </w:t>
            </w:r>
            <w:proofErr w:type="spellStart"/>
            <w:r>
              <w:rPr>
                <w:sz w:val="24"/>
                <w:szCs w:val="24"/>
              </w:rPr>
              <w:t>логическое</w:t>
            </w:r>
            <w:proofErr w:type="spellEnd"/>
            <w:r>
              <w:rPr>
                <w:sz w:val="24"/>
                <w:szCs w:val="24"/>
              </w:rPr>
              <w:t xml:space="preserve"> </w:t>
            </w:r>
            <w:proofErr w:type="spellStart"/>
            <w:r>
              <w:rPr>
                <w:sz w:val="24"/>
                <w:szCs w:val="24"/>
              </w:rPr>
              <w:t>или</w:t>
            </w:r>
            <w:proofErr w:type="spellEnd"/>
            <w:r>
              <w:rPr>
                <w:sz w:val="24"/>
                <w:szCs w:val="24"/>
              </w:rPr>
              <w:t>)</w:t>
            </w:r>
          </w:p>
        </w:tc>
        <w:tc>
          <w:tcPr>
            <w:tcW w:w="6616" w:type="dxa"/>
            <w:shd w:val="clear" w:color="auto" w:fill="auto"/>
            <w:tcMar>
              <w:top w:w="75" w:type="dxa"/>
              <w:left w:w="75" w:type="dxa"/>
              <w:bottom w:w="75" w:type="dxa"/>
              <w:right w:w="75" w:type="dxa"/>
            </w:tcMar>
            <w:vAlign w:val="center"/>
          </w:tcPr>
          <w:p w14:paraId="0BC7CEF5" w14:textId="77777777" w:rsidR="001C6A20" w:rsidRDefault="00740C1A">
            <w:pPr>
              <w:pStyle w:val="-0"/>
              <w:spacing w:line="240" w:lineRule="auto"/>
              <w:ind w:firstLineChars="0" w:firstLine="0"/>
              <w:rPr>
                <w:sz w:val="24"/>
                <w:szCs w:val="24"/>
                <w:lang w:val="ru-RU"/>
              </w:rPr>
            </w:pPr>
            <w:r>
              <w:rPr>
                <w:sz w:val="24"/>
                <w:szCs w:val="24"/>
                <w:lang w:val="ru-RU"/>
              </w:rPr>
              <w:t xml:space="preserve">Бинарный оператор </w:t>
            </w:r>
            <w:r>
              <w:rPr>
                <w:sz w:val="24"/>
                <w:szCs w:val="24"/>
              </w:rPr>
              <w:t>XOR</w:t>
            </w:r>
            <w:r>
              <w:rPr>
                <w:sz w:val="24"/>
                <w:szCs w:val="24"/>
                <w:lang w:val="ru-RU"/>
              </w:rPr>
              <w:t xml:space="preserve"> копирует бит, если он установлен в одном операнде, но не в обоих.</w:t>
            </w:r>
          </w:p>
        </w:tc>
      </w:tr>
      <w:tr w:rsidR="001C6A20" w:rsidRPr="009529B2" w14:paraId="697EE7DD" w14:textId="77777777">
        <w:tc>
          <w:tcPr>
            <w:tcW w:w="0" w:type="auto"/>
            <w:shd w:val="clear" w:color="auto" w:fill="auto"/>
            <w:tcMar>
              <w:top w:w="75" w:type="dxa"/>
              <w:left w:w="75" w:type="dxa"/>
              <w:bottom w:w="75" w:type="dxa"/>
              <w:right w:w="75" w:type="dxa"/>
            </w:tcMar>
            <w:vAlign w:val="center"/>
          </w:tcPr>
          <w:p w14:paraId="48A58AC2" w14:textId="77777777" w:rsidR="001C6A20" w:rsidRDefault="00740C1A">
            <w:pPr>
              <w:pStyle w:val="-0"/>
              <w:spacing w:line="240" w:lineRule="auto"/>
              <w:ind w:firstLineChars="0" w:firstLine="0"/>
              <w:rPr>
                <w:sz w:val="24"/>
                <w:szCs w:val="24"/>
              </w:rPr>
            </w:pPr>
            <w:r>
              <w:rPr>
                <w:sz w:val="24"/>
                <w:szCs w:val="24"/>
              </w:rPr>
              <w:t>~ (</w:t>
            </w:r>
            <w:proofErr w:type="spellStart"/>
            <w:r>
              <w:rPr>
                <w:sz w:val="24"/>
                <w:szCs w:val="24"/>
              </w:rPr>
              <w:t>побитовое</w:t>
            </w:r>
            <w:proofErr w:type="spellEnd"/>
            <w:r>
              <w:rPr>
                <w:sz w:val="24"/>
                <w:szCs w:val="24"/>
              </w:rPr>
              <w:t xml:space="preserve"> </w:t>
            </w:r>
            <w:proofErr w:type="spellStart"/>
            <w:r>
              <w:rPr>
                <w:sz w:val="24"/>
                <w:szCs w:val="24"/>
              </w:rPr>
              <w:t>дополнение</w:t>
            </w:r>
            <w:proofErr w:type="spellEnd"/>
            <w:r>
              <w:rPr>
                <w:sz w:val="24"/>
                <w:szCs w:val="24"/>
              </w:rPr>
              <w:t>)</w:t>
            </w:r>
          </w:p>
        </w:tc>
        <w:tc>
          <w:tcPr>
            <w:tcW w:w="6616" w:type="dxa"/>
            <w:shd w:val="clear" w:color="auto" w:fill="auto"/>
            <w:tcMar>
              <w:top w:w="75" w:type="dxa"/>
              <w:left w:w="75" w:type="dxa"/>
              <w:bottom w:w="75" w:type="dxa"/>
              <w:right w:w="75" w:type="dxa"/>
            </w:tcMar>
            <w:vAlign w:val="center"/>
          </w:tcPr>
          <w:p w14:paraId="11C91031" w14:textId="77777777" w:rsidR="001C6A20" w:rsidRDefault="00740C1A">
            <w:pPr>
              <w:pStyle w:val="-0"/>
              <w:spacing w:line="240" w:lineRule="auto"/>
              <w:ind w:firstLineChars="0" w:firstLine="0"/>
              <w:rPr>
                <w:sz w:val="24"/>
                <w:szCs w:val="24"/>
                <w:lang w:val="ru-RU"/>
              </w:rPr>
            </w:pPr>
            <w:r>
              <w:rPr>
                <w:sz w:val="24"/>
                <w:szCs w:val="24"/>
                <w:lang w:val="ru-RU"/>
              </w:rPr>
              <w:t>Бинарный оператор дополнения и имеет эффект «отражения» бит.</w:t>
            </w:r>
          </w:p>
        </w:tc>
      </w:tr>
      <w:tr w:rsidR="001C6A20" w:rsidRPr="009529B2" w14:paraId="3A909E0D" w14:textId="77777777">
        <w:tc>
          <w:tcPr>
            <w:tcW w:w="0" w:type="auto"/>
            <w:shd w:val="clear" w:color="auto" w:fill="auto"/>
            <w:tcMar>
              <w:top w:w="75" w:type="dxa"/>
              <w:left w:w="75" w:type="dxa"/>
              <w:bottom w:w="75" w:type="dxa"/>
              <w:right w:w="75" w:type="dxa"/>
            </w:tcMar>
            <w:vAlign w:val="center"/>
          </w:tcPr>
          <w:p w14:paraId="4491EEBD" w14:textId="77777777" w:rsidR="001C6A20" w:rsidRDefault="00740C1A">
            <w:pPr>
              <w:pStyle w:val="-0"/>
              <w:spacing w:line="240" w:lineRule="auto"/>
              <w:ind w:firstLineChars="0" w:firstLine="0"/>
              <w:rPr>
                <w:sz w:val="24"/>
                <w:szCs w:val="24"/>
              </w:rPr>
            </w:pPr>
            <w:r>
              <w:rPr>
                <w:sz w:val="24"/>
                <w:szCs w:val="24"/>
              </w:rPr>
              <w:t>&lt;&lt; (</w:t>
            </w:r>
            <w:proofErr w:type="spellStart"/>
            <w:r>
              <w:rPr>
                <w:sz w:val="24"/>
                <w:szCs w:val="24"/>
              </w:rPr>
              <w:t>сдвиг</w:t>
            </w:r>
            <w:proofErr w:type="spellEnd"/>
            <w:r>
              <w:rPr>
                <w:sz w:val="24"/>
                <w:szCs w:val="24"/>
              </w:rPr>
              <w:t xml:space="preserve"> </w:t>
            </w:r>
            <w:proofErr w:type="spellStart"/>
            <w:r>
              <w:rPr>
                <w:sz w:val="24"/>
                <w:szCs w:val="24"/>
              </w:rPr>
              <w:t>влево</w:t>
            </w:r>
            <w:proofErr w:type="spellEnd"/>
            <w:r>
              <w:rPr>
                <w:sz w:val="24"/>
                <w:szCs w:val="24"/>
              </w:rPr>
              <w:t>)</w:t>
            </w:r>
          </w:p>
        </w:tc>
        <w:tc>
          <w:tcPr>
            <w:tcW w:w="6616" w:type="dxa"/>
            <w:shd w:val="clear" w:color="auto" w:fill="auto"/>
            <w:tcMar>
              <w:top w:w="75" w:type="dxa"/>
              <w:left w:w="75" w:type="dxa"/>
              <w:bottom w:w="75" w:type="dxa"/>
              <w:right w:w="75" w:type="dxa"/>
            </w:tcMar>
            <w:vAlign w:val="center"/>
          </w:tcPr>
          <w:p w14:paraId="2D80A041" w14:textId="77777777" w:rsidR="001C6A20" w:rsidRDefault="00740C1A">
            <w:pPr>
              <w:pStyle w:val="-0"/>
              <w:spacing w:line="240" w:lineRule="auto"/>
              <w:ind w:firstLineChars="0" w:firstLine="0"/>
              <w:rPr>
                <w:sz w:val="24"/>
                <w:szCs w:val="24"/>
                <w:lang w:val="ru-RU"/>
              </w:rPr>
            </w:pPr>
            <w:r>
              <w:rPr>
                <w:sz w:val="24"/>
                <w:szCs w:val="24"/>
                <w:lang w:val="ru-RU"/>
              </w:rPr>
              <w:t>Бинарный оператор сдвига влево. Значение левых операндов перемещается влево на количество бит, заданных правым операндом.</w:t>
            </w:r>
          </w:p>
        </w:tc>
      </w:tr>
      <w:tr w:rsidR="001C6A20" w:rsidRPr="009529B2" w14:paraId="50E13C21" w14:textId="77777777">
        <w:tc>
          <w:tcPr>
            <w:tcW w:w="0" w:type="auto"/>
            <w:shd w:val="clear" w:color="auto" w:fill="auto"/>
            <w:tcMar>
              <w:top w:w="75" w:type="dxa"/>
              <w:left w:w="75" w:type="dxa"/>
              <w:bottom w:w="75" w:type="dxa"/>
              <w:right w:w="75" w:type="dxa"/>
            </w:tcMar>
            <w:vAlign w:val="center"/>
          </w:tcPr>
          <w:p w14:paraId="590C3AA7" w14:textId="77777777" w:rsidR="001C6A20" w:rsidRDefault="00740C1A">
            <w:pPr>
              <w:pStyle w:val="-0"/>
              <w:spacing w:line="240" w:lineRule="auto"/>
              <w:ind w:firstLineChars="0" w:firstLine="0"/>
              <w:rPr>
                <w:sz w:val="24"/>
                <w:szCs w:val="24"/>
              </w:rPr>
            </w:pPr>
            <w:r>
              <w:rPr>
                <w:sz w:val="24"/>
                <w:szCs w:val="24"/>
              </w:rPr>
              <w:t>&gt;&gt; (</w:t>
            </w:r>
            <w:proofErr w:type="spellStart"/>
            <w:r>
              <w:rPr>
                <w:sz w:val="24"/>
                <w:szCs w:val="24"/>
              </w:rPr>
              <w:t>сдвиг</w:t>
            </w:r>
            <w:proofErr w:type="spellEnd"/>
            <w:r>
              <w:rPr>
                <w:sz w:val="24"/>
                <w:szCs w:val="24"/>
              </w:rPr>
              <w:t xml:space="preserve"> </w:t>
            </w:r>
            <w:proofErr w:type="spellStart"/>
            <w:r>
              <w:rPr>
                <w:sz w:val="24"/>
                <w:szCs w:val="24"/>
              </w:rPr>
              <w:t>вправо</w:t>
            </w:r>
            <w:proofErr w:type="spellEnd"/>
            <w:r>
              <w:rPr>
                <w:sz w:val="24"/>
                <w:szCs w:val="24"/>
              </w:rPr>
              <w:t>)</w:t>
            </w:r>
          </w:p>
        </w:tc>
        <w:tc>
          <w:tcPr>
            <w:tcW w:w="6616" w:type="dxa"/>
            <w:shd w:val="clear" w:color="auto" w:fill="auto"/>
            <w:tcMar>
              <w:top w:w="75" w:type="dxa"/>
              <w:left w:w="75" w:type="dxa"/>
              <w:bottom w:w="75" w:type="dxa"/>
              <w:right w:w="75" w:type="dxa"/>
            </w:tcMar>
            <w:vAlign w:val="center"/>
          </w:tcPr>
          <w:p w14:paraId="45330204" w14:textId="77777777" w:rsidR="001C6A20" w:rsidRDefault="00740C1A">
            <w:pPr>
              <w:pStyle w:val="-0"/>
              <w:spacing w:line="240" w:lineRule="auto"/>
              <w:ind w:firstLineChars="0" w:firstLine="0"/>
              <w:rPr>
                <w:sz w:val="24"/>
                <w:szCs w:val="24"/>
                <w:lang w:val="ru-RU"/>
              </w:rPr>
            </w:pPr>
            <w:r>
              <w:rPr>
                <w:sz w:val="24"/>
                <w:szCs w:val="24"/>
                <w:lang w:val="ru-RU"/>
              </w:rPr>
              <w:t>Бинарный оператор сдвига вправо. Значение правых операндов перемещается вправо на количество бит, заданных левых операндом.</w:t>
            </w:r>
          </w:p>
        </w:tc>
      </w:tr>
      <w:tr w:rsidR="001C6A20" w:rsidRPr="009529B2" w14:paraId="3BCCBE4A" w14:textId="77777777">
        <w:tc>
          <w:tcPr>
            <w:tcW w:w="0" w:type="auto"/>
            <w:shd w:val="clear" w:color="auto" w:fill="auto"/>
            <w:tcMar>
              <w:top w:w="75" w:type="dxa"/>
              <w:left w:w="75" w:type="dxa"/>
              <w:bottom w:w="75" w:type="dxa"/>
              <w:right w:w="75" w:type="dxa"/>
            </w:tcMar>
            <w:vAlign w:val="center"/>
          </w:tcPr>
          <w:p w14:paraId="6BCC8E4F" w14:textId="77777777" w:rsidR="001C6A20" w:rsidRDefault="00740C1A">
            <w:pPr>
              <w:pStyle w:val="-0"/>
              <w:spacing w:line="240" w:lineRule="auto"/>
              <w:ind w:firstLineChars="0" w:firstLine="0"/>
              <w:rPr>
                <w:sz w:val="24"/>
                <w:szCs w:val="24"/>
              </w:rPr>
            </w:pPr>
            <w:r>
              <w:rPr>
                <w:sz w:val="24"/>
                <w:szCs w:val="24"/>
              </w:rPr>
              <w:t>&gt;&gt;&gt; (</w:t>
            </w:r>
            <w:proofErr w:type="spellStart"/>
            <w:r>
              <w:rPr>
                <w:sz w:val="24"/>
                <w:szCs w:val="24"/>
              </w:rPr>
              <w:t>нулевой</w:t>
            </w:r>
            <w:proofErr w:type="spellEnd"/>
            <w:r>
              <w:rPr>
                <w:sz w:val="24"/>
                <w:szCs w:val="24"/>
              </w:rPr>
              <w:t xml:space="preserve"> </w:t>
            </w:r>
            <w:proofErr w:type="spellStart"/>
            <w:r>
              <w:rPr>
                <w:sz w:val="24"/>
                <w:szCs w:val="24"/>
              </w:rPr>
              <w:t>сдвиг</w:t>
            </w:r>
            <w:proofErr w:type="spellEnd"/>
            <w:r>
              <w:rPr>
                <w:sz w:val="24"/>
                <w:szCs w:val="24"/>
              </w:rPr>
              <w:t xml:space="preserve"> </w:t>
            </w:r>
            <w:proofErr w:type="spellStart"/>
            <w:r>
              <w:rPr>
                <w:sz w:val="24"/>
                <w:szCs w:val="24"/>
              </w:rPr>
              <w:t>вправо</w:t>
            </w:r>
            <w:proofErr w:type="spellEnd"/>
            <w:r>
              <w:rPr>
                <w:sz w:val="24"/>
                <w:szCs w:val="24"/>
              </w:rPr>
              <w:t>)</w:t>
            </w:r>
          </w:p>
        </w:tc>
        <w:tc>
          <w:tcPr>
            <w:tcW w:w="6616" w:type="dxa"/>
            <w:shd w:val="clear" w:color="auto" w:fill="auto"/>
            <w:tcMar>
              <w:top w:w="75" w:type="dxa"/>
              <w:left w:w="75" w:type="dxa"/>
              <w:bottom w:w="75" w:type="dxa"/>
              <w:right w:w="75" w:type="dxa"/>
            </w:tcMar>
            <w:vAlign w:val="center"/>
          </w:tcPr>
          <w:p w14:paraId="217C621D" w14:textId="77777777" w:rsidR="001C6A20" w:rsidRDefault="00740C1A">
            <w:pPr>
              <w:pStyle w:val="-0"/>
              <w:spacing w:line="240" w:lineRule="auto"/>
              <w:ind w:firstLineChars="0" w:firstLine="0"/>
              <w:rPr>
                <w:sz w:val="24"/>
                <w:szCs w:val="24"/>
                <w:lang w:val="ru-RU"/>
              </w:rPr>
            </w:pPr>
            <w:r>
              <w:rPr>
                <w:sz w:val="24"/>
                <w:szCs w:val="24"/>
                <w:lang w:val="ru-RU"/>
              </w:rPr>
              <w:t>Нулевой оператор сдвига вправо. Значение левых операндов перемещается вправо на количество бит, заданных правым операндом, а сдвинутые значения заполняются нулями.</w:t>
            </w:r>
          </w:p>
        </w:tc>
      </w:tr>
    </w:tbl>
    <w:p w14:paraId="38ACE8DC" w14:textId="77777777" w:rsidR="001C6A20" w:rsidRDefault="00740C1A">
      <w:pPr>
        <w:pStyle w:val="af5"/>
      </w:pPr>
      <w:bookmarkStart w:id="4" w:name="_Ref784422742"/>
      <w:r>
        <w:t xml:space="preserve">Таблица </w:t>
      </w:r>
      <w:fldSimple w:instr=" SEQ Таблица \* ARABIC ">
        <w:r>
          <w:t>3</w:t>
        </w:r>
      </w:fldSimple>
      <w:bookmarkEnd w:id="4"/>
      <w:r>
        <w:t>-Побитовые операторы</w:t>
      </w:r>
    </w:p>
    <w:p w14:paraId="5C6E20CE" w14:textId="77777777" w:rsidR="001C6A20" w:rsidRDefault="00740C1A">
      <w:pPr>
        <w:rPr>
          <w:b/>
          <w:bCs/>
          <w:i/>
          <w:iCs/>
          <w:lang w:val="ru-RU"/>
        </w:rPr>
      </w:pPr>
      <w:r>
        <w:rPr>
          <w:b/>
          <w:bCs/>
          <w:i/>
          <w:iCs/>
          <w:lang w:val="ru-RU"/>
        </w:rPr>
        <w:br w:type="page"/>
      </w:r>
    </w:p>
    <w:p w14:paraId="07ED535C" w14:textId="77777777" w:rsidR="001C6A20" w:rsidRDefault="00740C1A">
      <w:pPr>
        <w:pStyle w:val="-0"/>
        <w:ind w:firstLine="703"/>
        <w:rPr>
          <w:b/>
          <w:bCs/>
          <w:i/>
          <w:iCs/>
          <w:lang w:val="ru-RU"/>
        </w:rPr>
      </w:pPr>
      <w:r>
        <w:rPr>
          <w:b/>
          <w:bCs/>
          <w:i/>
          <w:iCs/>
          <w:lang w:val="ru-RU"/>
        </w:rPr>
        <w:lastRenderedPageBreak/>
        <w:t>Логическое операторы</w:t>
      </w:r>
      <w:r w:rsidR="00740123" w:rsidRPr="00E428F3">
        <w:rPr>
          <w:b/>
          <w:bCs/>
          <w:i/>
          <w:iCs/>
          <w:lang w:val="ru-RU"/>
        </w:rPr>
        <w:t xml:space="preserve"> </w:t>
      </w:r>
      <w:r>
        <w:rPr>
          <w:b/>
          <w:bCs/>
          <w:i/>
          <w:iCs/>
          <w:lang w:val="ru-RU"/>
        </w:rPr>
        <w:t>(</w:t>
      </w:r>
      <w:r>
        <w:rPr>
          <w:b/>
          <w:bCs/>
          <w:i/>
          <w:iCs/>
          <w:lang w:val="ru-RU"/>
        </w:rPr>
        <w:fldChar w:fldCharType="begin"/>
      </w:r>
      <w:r>
        <w:rPr>
          <w:b/>
          <w:bCs/>
          <w:i/>
          <w:iCs/>
          <w:lang w:val="ru-RU"/>
        </w:rPr>
        <w:instrText xml:space="preserve"> REF _Ref166555935 \h </w:instrText>
      </w:r>
      <w:r>
        <w:rPr>
          <w:b/>
          <w:bCs/>
          <w:i/>
          <w:iCs/>
          <w:lang w:val="ru-RU"/>
        </w:rPr>
      </w:r>
      <w:r>
        <w:rPr>
          <w:b/>
          <w:bCs/>
          <w:i/>
          <w:iCs/>
          <w:lang w:val="ru-RU"/>
        </w:rPr>
        <w:fldChar w:fldCharType="separate"/>
      </w:r>
      <w:r>
        <w:rPr>
          <w:b/>
          <w:bCs/>
          <w:i/>
          <w:iCs/>
          <w:lang w:val="ru-RU"/>
        </w:rPr>
        <w:t>Таблица 4</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42"/>
        <w:gridCol w:w="6638"/>
      </w:tblGrid>
      <w:tr w:rsidR="001C6A20" w14:paraId="3383E095" w14:textId="77777777">
        <w:tc>
          <w:tcPr>
            <w:tcW w:w="1942" w:type="dxa"/>
            <w:shd w:val="clear" w:color="auto" w:fill="auto"/>
            <w:tcMar>
              <w:top w:w="75" w:type="dxa"/>
              <w:left w:w="75" w:type="dxa"/>
              <w:bottom w:w="75" w:type="dxa"/>
              <w:right w:w="75" w:type="dxa"/>
            </w:tcMar>
            <w:vAlign w:val="center"/>
          </w:tcPr>
          <w:p w14:paraId="36A39FB4" w14:textId="77777777" w:rsidR="001C6A20" w:rsidRDefault="00740C1A">
            <w:pPr>
              <w:pStyle w:val="-0"/>
              <w:spacing w:line="240" w:lineRule="auto"/>
              <w:ind w:firstLineChars="0" w:firstLine="0"/>
              <w:jc w:val="center"/>
              <w:rPr>
                <w:b/>
                <w:bCs/>
                <w:i/>
                <w:iCs/>
                <w:sz w:val="24"/>
                <w:szCs w:val="24"/>
              </w:rPr>
            </w:pPr>
            <w:proofErr w:type="spellStart"/>
            <w:r>
              <w:rPr>
                <w:b/>
                <w:bCs/>
                <w:i/>
                <w:iCs/>
                <w:sz w:val="24"/>
                <w:szCs w:val="24"/>
              </w:rPr>
              <w:t>Оператор</w:t>
            </w:r>
            <w:proofErr w:type="spellEnd"/>
          </w:p>
        </w:tc>
        <w:tc>
          <w:tcPr>
            <w:tcW w:w="6638" w:type="dxa"/>
            <w:shd w:val="clear" w:color="auto" w:fill="auto"/>
            <w:tcMar>
              <w:top w:w="75" w:type="dxa"/>
              <w:left w:w="75" w:type="dxa"/>
              <w:bottom w:w="75" w:type="dxa"/>
              <w:right w:w="75" w:type="dxa"/>
            </w:tcMar>
            <w:vAlign w:val="center"/>
          </w:tcPr>
          <w:p w14:paraId="3E328778" w14:textId="77777777" w:rsidR="001C6A20" w:rsidRDefault="00740C1A">
            <w:pPr>
              <w:pStyle w:val="-0"/>
              <w:spacing w:line="240" w:lineRule="auto"/>
              <w:ind w:firstLineChars="0" w:firstLine="0"/>
              <w:jc w:val="center"/>
              <w:rPr>
                <w:b/>
                <w:bCs/>
                <w:i/>
                <w:iCs/>
                <w:sz w:val="24"/>
                <w:szCs w:val="24"/>
              </w:rPr>
            </w:pPr>
            <w:proofErr w:type="spellStart"/>
            <w:r>
              <w:rPr>
                <w:b/>
                <w:bCs/>
                <w:i/>
                <w:iCs/>
                <w:sz w:val="24"/>
                <w:szCs w:val="24"/>
              </w:rPr>
              <w:t>Описание</w:t>
            </w:r>
            <w:proofErr w:type="spellEnd"/>
          </w:p>
        </w:tc>
      </w:tr>
      <w:tr w:rsidR="001C6A20" w:rsidRPr="009529B2" w14:paraId="152CF62D" w14:textId="77777777">
        <w:tc>
          <w:tcPr>
            <w:tcW w:w="1942" w:type="dxa"/>
            <w:shd w:val="clear" w:color="auto" w:fill="auto"/>
            <w:tcMar>
              <w:top w:w="75" w:type="dxa"/>
              <w:left w:w="75" w:type="dxa"/>
              <w:bottom w:w="75" w:type="dxa"/>
              <w:right w:w="75" w:type="dxa"/>
            </w:tcMar>
            <w:vAlign w:val="center"/>
          </w:tcPr>
          <w:p w14:paraId="654B93BC" w14:textId="77777777" w:rsidR="001C6A20" w:rsidRDefault="00740C1A">
            <w:pPr>
              <w:pStyle w:val="-0"/>
              <w:spacing w:line="240" w:lineRule="auto"/>
              <w:ind w:firstLineChars="0" w:firstLine="0"/>
              <w:jc w:val="center"/>
              <w:rPr>
                <w:sz w:val="24"/>
                <w:szCs w:val="24"/>
              </w:rPr>
            </w:pPr>
            <w:r>
              <w:rPr>
                <w:sz w:val="24"/>
                <w:szCs w:val="24"/>
              </w:rPr>
              <w:t>&amp;&amp;</w:t>
            </w:r>
          </w:p>
        </w:tc>
        <w:tc>
          <w:tcPr>
            <w:tcW w:w="6638" w:type="dxa"/>
            <w:shd w:val="clear" w:color="auto" w:fill="auto"/>
            <w:tcMar>
              <w:top w:w="75" w:type="dxa"/>
              <w:left w:w="75" w:type="dxa"/>
              <w:bottom w:w="75" w:type="dxa"/>
              <w:right w:w="75" w:type="dxa"/>
            </w:tcMar>
            <w:vAlign w:val="center"/>
          </w:tcPr>
          <w:p w14:paraId="1F6F8ACF" w14:textId="77777777" w:rsidR="001C6A20" w:rsidRDefault="00740C1A">
            <w:pPr>
              <w:pStyle w:val="-0"/>
              <w:spacing w:line="240" w:lineRule="auto"/>
              <w:ind w:firstLineChars="0" w:firstLine="0"/>
              <w:rPr>
                <w:sz w:val="24"/>
                <w:szCs w:val="24"/>
                <w:lang w:val="ru-RU"/>
              </w:rPr>
            </w:pPr>
            <w:r>
              <w:rPr>
                <w:sz w:val="24"/>
                <w:szCs w:val="24"/>
                <w:lang w:val="ru-RU"/>
              </w:rPr>
              <w:t>Называется логический оператор «И». Если оба операнда являются не равны нулю, то условие становится истинным</w:t>
            </w:r>
          </w:p>
        </w:tc>
      </w:tr>
      <w:tr w:rsidR="001C6A20" w:rsidRPr="009529B2" w14:paraId="5DE2A365" w14:textId="77777777">
        <w:tc>
          <w:tcPr>
            <w:tcW w:w="1942" w:type="dxa"/>
            <w:shd w:val="clear" w:color="auto" w:fill="auto"/>
            <w:tcMar>
              <w:top w:w="75" w:type="dxa"/>
              <w:left w:w="75" w:type="dxa"/>
              <w:bottom w:w="75" w:type="dxa"/>
              <w:right w:w="75" w:type="dxa"/>
            </w:tcMar>
            <w:vAlign w:val="center"/>
          </w:tcPr>
          <w:p w14:paraId="78ECE10E" w14:textId="77777777" w:rsidR="001C6A20" w:rsidRDefault="00740C1A">
            <w:pPr>
              <w:pStyle w:val="-0"/>
              <w:spacing w:line="240" w:lineRule="auto"/>
              <w:ind w:firstLineChars="0" w:firstLine="0"/>
              <w:jc w:val="center"/>
              <w:rPr>
                <w:sz w:val="24"/>
                <w:szCs w:val="24"/>
              </w:rPr>
            </w:pPr>
            <w:r>
              <w:rPr>
                <w:sz w:val="24"/>
                <w:szCs w:val="24"/>
              </w:rPr>
              <w:t>||</w:t>
            </w:r>
          </w:p>
        </w:tc>
        <w:tc>
          <w:tcPr>
            <w:tcW w:w="6638" w:type="dxa"/>
            <w:shd w:val="clear" w:color="auto" w:fill="auto"/>
            <w:tcMar>
              <w:top w:w="75" w:type="dxa"/>
              <w:left w:w="75" w:type="dxa"/>
              <w:bottom w:w="75" w:type="dxa"/>
              <w:right w:w="75" w:type="dxa"/>
            </w:tcMar>
            <w:vAlign w:val="center"/>
          </w:tcPr>
          <w:p w14:paraId="3282C595" w14:textId="77777777" w:rsidR="001C6A20" w:rsidRDefault="00740C1A">
            <w:pPr>
              <w:pStyle w:val="-0"/>
              <w:spacing w:line="240" w:lineRule="auto"/>
              <w:ind w:firstLineChars="0" w:firstLine="0"/>
              <w:rPr>
                <w:sz w:val="24"/>
                <w:szCs w:val="24"/>
                <w:lang w:val="ru-RU"/>
              </w:rPr>
            </w:pPr>
            <w:r>
              <w:rPr>
                <w:sz w:val="24"/>
                <w:szCs w:val="24"/>
                <w:lang w:val="ru-RU"/>
              </w:rPr>
              <w:t>Называется логический оператор «ИЛИ». Если любой из двух операндов не равен нулю, то условие становится истинным</w:t>
            </w:r>
          </w:p>
        </w:tc>
      </w:tr>
      <w:tr w:rsidR="001C6A20" w:rsidRPr="009529B2" w14:paraId="19816BD4" w14:textId="77777777">
        <w:tc>
          <w:tcPr>
            <w:tcW w:w="1942" w:type="dxa"/>
            <w:shd w:val="clear" w:color="auto" w:fill="auto"/>
            <w:tcMar>
              <w:top w:w="75" w:type="dxa"/>
              <w:left w:w="75" w:type="dxa"/>
              <w:bottom w:w="75" w:type="dxa"/>
              <w:right w:w="75" w:type="dxa"/>
            </w:tcMar>
            <w:vAlign w:val="center"/>
          </w:tcPr>
          <w:p w14:paraId="5AA3315B" w14:textId="77777777" w:rsidR="001C6A20" w:rsidRDefault="00740C1A">
            <w:pPr>
              <w:pStyle w:val="-0"/>
              <w:spacing w:line="240" w:lineRule="auto"/>
              <w:ind w:firstLineChars="0" w:firstLine="0"/>
              <w:jc w:val="center"/>
              <w:rPr>
                <w:sz w:val="24"/>
                <w:szCs w:val="24"/>
              </w:rPr>
            </w:pPr>
            <w:r>
              <w:rPr>
                <w:sz w:val="24"/>
                <w:szCs w:val="24"/>
              </w:rPr>
              <w:t>!</w:t>
            </w:r>
          </w:p>
        </w:tc>
        <w:tc>
          <w:tcPr>
            <w:tcW w:w="6638" w:type="dxa"/>
            <w:shd w:val="clear" w:color="auto" w:fill="auto"/>
            <w:tcMar>
              <w:top w:w="75" w:type="dxa"/>
              <w:left w:w="75" w:type="dxa"/>
              <w:bottom w:w="75" w:type="dxa"/>
              <w:right w:w="75" w:type="dxa"/>
            </w:tcMar>
            <w:vAlign w:val="center"/>
          </w:tcPr>
          <w:p w14:paraId="41A95DD4" w14:textId="77777777" w:rsidR="001C6A20" w:rsidRDefault="00740C1A">
            <w:pPr>
              <w:pStyle w:val="-0"/>
              <w:spacing w:line="240" w:lineRule="auto"/>
              <w:ind w:firstLineChars="0" w:firstLine="0"/>
              <w:rPr>
                <w:sz w:val="24"/>
                <w:szCs w:val="24"/>
                <w:lang w:val="ru-RU"/>
              </w:rPr>
            </w:pPr>
            <w:r>
              <w:rPr>
                <w:sz w:val="24"/>
                <w:szCs w:val="24"/>
                <w:lang w:val="ru-RU"/>
              </w:rPr>
              <w:t xml:space="preserve">Называется логический оператор «НЕ». Использование меняет логическое состояние своего операнда. Если условие имеет значение </w:t>
            </w:r>
            <w:r>
              <w:rPr>
                <w:sz w:val="24"/>
                <w:szCs w:val="24"/>
              </w:rPr>
              <w:t>true</w:t>
            </w:r>
            <w:r>
              <w:rPr>
                <w:sz w:val="24"/>
                <w:szCs w:val="24"/>
                <w:lang w:val="ru-RU"/>
              </w:rPr>
              <w:t xml:space="preserve">, то оператор логического «НЕ» будет делать </w:t>
            </w:r>
            <w:r>
              <w:rPr>
                <w:sz w:val="24"/>
                <w:szCs w:val="24"/>
              </w:rPr>
              <w:t>false</w:t>
            </w:r>
          </w:p>
        </w:tc>
      </w:tr>
    </w:tbl>
    <w:p w14:paraId="15126761" w14:textId="77777777" w:rsidR="001C6A20" w:rsidRDefault="00740C1A">
      <w:pPr>
        <w:pStyle w:val="af5"/>
      </w:pPr>
      <w:bookmarkStart w:id="5" w:name="_Ref166555935"/>
      <w:r>
        <w:t xml:space="preserve">Таблица </w:t>
      </w:r>
      <w:fldSimple w:instr=" SEQ Таблица \* ARABIC ">
        <w:r>
          <w:t>4</w:t>
        </w:r>
      </w:fldSimple>
      <w:bookmarkEnd w:id="5"/>
      <w:r>
        <w:t>-Логические операторы</w:t>
      </w:r>
    </w:p>
    <w:p w14:paraId="7E14B306" w14:textId="77777777" w:rsidR="001C6A20" w:rsidRDefault="00740C1A">
      <w:pPr>
        <w:pStyle w:val="-0"/>
        <w:ind w:firstLine="703"/>
        <w:rPr>
          <w:b/>
          <w:bCs/>
          <w:i/>
          <w:iCs/>
          <w:lang w:val="ru-RU"/>
        </w:rPr>
      </w:pPr>
      <w:r>
        <w:rPr>
          <w:b/>
          <w:bCs/>
          <w:i/>
          <w:iCs/>
          <w:lang w:val="ru-RU"/>
        </w:rPr>
        <w:t>Операторы присваивания</w:t>
      </w:r>
      <w:r w:rsidR="00740123" w:rsidRPr="00E428F3">
        <w:rPr>
          <w:b/>
          <w:bCs/>
          <w:i/>
          <w:iCs/>
          <w:lang w:val="ru-RU"/>
        </w:rPr>
        <w:t xml:space="preserve"> </w:t>
      </w:r>
      <w:r>
        <w:rPr>
          <w:b/>
          <w:bCs/>
          <w:i/>
          <w:iCs/>
          <w:lang w:val="ru-RU"/>
        </w:rPr>
        <w:t>(</w:t>
      </w:r>
      <w:r>
        <w:rPr>
          <w:b/>
          <w:bCs/>
          <w:i/>
          <w:iCs/>
          <w:lang w:val="ru-RU"/>
        </w:rPr>
        <w:fldChar w:fldCharType="begin"/>
      </w:r>
      <w:r>
        <w:rPr>
          <w:b/>
          <w:bCs/>
          <w:i/>
          <w:iCs/>
          <w:lang w:val="ru-RU"/>
        </w:rPr>
        <w:instrText xml:space="preserve"> REF _Ref442714741 \h </w:instrText>
      </w:r>
      <w:r>
        <w:rPr>
          <w:b/>
          <w:bCs/>
          <w:i/>
          <w:iCs/>
          <w:lang w:val="ru-RU"/>
        </w:rPr>
      </w:r>
      <w:r>
        <w:rPr>
          <w:b/>
          <w:bCs/>
          <w:i/>
          <w:iCs/>
          <w:lang w:val="ru-RU"/>
        </w:rPr>
        <w:fldChar w:fldCharType="separate"/>
      </w:r>
      <w:r>
        <w:rPr>
          <w:b/>
          <w:bCs/>
          <w:i/>
          <w:iCs/>
          <w:lang w:val="ru-RU"/>
        </w:rPr>
        <w:t>Таблица 5</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57"/>
        <w:gridCol w:w="6623"/>
      </w:tblGrid>
      <w:tr w:rsidR="001C6A20" w14:paraId="3176A8BD" w14:textId="77777777">
        <w:tc>
          <w:tcPr>
            <w:tcW w:w="1957" w:type="dxa"/>
            <w:shd w:val="clear" w:color="auto" w:fill="auto"/>
            <w:tcMar>
              <w:top w:w="75" w:type="dxa"/>
              <w:left w:w="75" w:type="dxa"/>
              <w:bottom w:w="75" w:type="dxa"/>
              <w:right w:w="75" w:type="dxa"/>
            </w:tcMar>
            <w:vAlign w:val="center"/>
          </w:tcPr>
          <w:p w14:paraId="7B24F59F" w14:textId="77777777" w:rsidR="001C6A20" w:rsidRDefault="00740C1A">
            <w:pPr>
              <w:pStyle w:val="-0"/>
              <w:spacing w:line="240" w:lineRule="auto"/>
              <w:ind w:firstLineChars="0" w:firstLine="0"/>
              <w:jc w:val="center"/>
              <w:rPr>
                <w:b/>
                <w:bCs/>
                <w:i/>
                <w:iCs/>
                <w:sz w:val="24"/>
                <w:szCs w:val="24"/>
              </w:rPr>
            </w:pPr>
            <w:proofErr w:type="spellStart"/>
            <w:r>
              <w:rPr>
                <w:b/>
                <w:bCs/>
                <w:i/>
                <w:iCs/>
                <w:sz w:val="24"/>
                <w:szCs w:val="24"/>
              </w:rPr>
              <w:t>Оператор</w:t>
            </w:r>
            <w:proofErr w:type="spellEnd"/>
          </w:p>
        </w:tc>
        <w:tc>
          <w:tcPr>
            <w:tcW w:w="6623" w:type="dxa"/>
            <w:shd w:val="clear" w:color="auto" w:fill="auto"/>
            <w:tcMar>
              <w:top w:w="75" w:type="dxa"/>
              <w:left w:w="75" w:type="dxa"/>
              <w:bottom w:w="75" w:type="dxa"/>
              <w:right w:w="75" w:type="dxa"/>
            </w:tcMar>
            <w:vAlign w:val="center"/>
          </w:tcPr>
          <w:p w14:paraId="53EFCC1F" w14:textId="77777777" w:rsidR="001C6A20" w:rsidRDefault="00740C1A">
            <w:pPr>
              <w:pStyle w:val="-0"/>
              <w:spacing w:line="240" w:lineRule="auto"/>
              <w:ind w:firstLineChars="0" w:firstLine="0"/>
              <w:jc w:val="center"/>
              <w:rPr>
                <w:b/>
                <w:bCs/>
                <w:i/>
                <w:iCs/>
                <w:sz w:val="24"/>
                <w:szCs w:val="24"/>
              </w:rPr>
            </w:pPr>
            <w:proofErr w:type="spellStart"/>
            <w:r>
              <w:rPr>
                <w:b/>
                <w:bCs/>
                <w:i/>
                <w:iCs/>
                <w:sz w:val="24"/>
                <w:szCs w:val="24"/>
              </w:rPr>
              <w:t>Описание</w:t>
            </w:r>
            <w:proofErr w:type="spellEnd"/>
          </w:p>
        </w:tc>
      </w:tr>
      <w:tr w:rsidR="001C6A20" w:rsidRPr="009529B2" w14:paraId="5D599803" w14:textId="77777777">
        <w:tc>
          <w:tcPr>
            <w:tcW w:w="1957" w:type="dxa"/>
            <w:shd w:val="clear" w:color="auto" w:fill="auto"/>
            <w:tcMar>
              <w:top w:w="75" w:type="dxa"/>
              <w:left w:w="75" w:type="dxa"/>
              <w:bottom w:w="75" w:type="dxa"/>
              <w:right w:w="75" w:type="dxa"/>
            </w:tcMar>
            <w:vAlign w:val="center"/>
          </w:tcPr>
          <w:p w14:paraId="30342E95" w14:textId="77777777" w:rsidR="001C6A20" w:rsidRDefault="00740C1A">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14:paraId="5CEBCE63" w14:textId="77777777" w:rsidR="001C6A20" w:rsidRDefault="00740C1A">
            <w:pPr>
              <w:pStyle w:val="-0"/>
              <w:spacing w:line="240" w:lineRule="auto"/>
              <w:ind w:firstLineChars="0" w:firstLine="0"/>
              <w:rPr>
                <w:sz w:val="24"/>
                <w:szCs w:val="24"/>
                <w:lang w:val="ru-RU"/>
              </w:rPr>
            </w:pPr>
            <w:r>
              <w:rPr>
                <w:sz w:val="24"/>
                <w:szCs w:val="24"/>
                <w:lang w:val="ru-RU"/>
              </w:rPr>
              <w:t>Простой оператор присваивания, присваивает значения из правой стороны операндов к левому операнду</w:t>
            </w:r>
          </w:p>
        </w:tc>
      </w:tr>
      <w:tr w:rsidR="001C6A20" w:rsidRPr="009529B2" w14:paraId="2BAFE9E6" w14:textId="77777777">
        <w:tc>
          <w:tcPr>
            <w:tcW w:w="1957" w:type="dxa"/>
            <w:shd w:val="clear" w:color="auto" w:fill="auto"/>
            <w:tcMar>
              <w:top w:w="75" w:type="dxa"/>
              <w:left w:w="75" w:type="dxa"/>
              <w:bottom w:w="75" w:type="dxa"/>
              <w:right w:w="75" w:type="dxa"/>
            </w:tcMar>
            <w:vAlign w:val="center"/>
          </w:tcPr>
          <w:p w14:paraId="51298215" w14:textId="77777777" w:rsidR="001C6A20" w:rsidRDefault="00740C1A">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14:paraId="4070350C" w14:textId="77777777" w:rsidR="001C6A20" w:rsidRDefault="00740C1A">
            <w:pPr>
              <w:pStyle w:val="-0"/>
              <w:spacing w:line="240" w:lineRule="auto"/>
              <w:ind w:firstLineChars="0" w:firstLine="0"/>
              <w:rPr>
                <w:sz w:val="24"/>
                <w:szCs w:val="24"/>
                <w:lang w:val="ru-RU"/>
              </w:rPr>
            </w:pPr>
            <w:r>
              <w:rPr>
                <w:sz w:val="24"/>
                <w:szCs w:val="24"/>
                <w:lang w:val="ru-RU"/>
              </w:rPr>
              <w:t>Оператор присваивания «Добавления», он присваивает левому операнду значения правого</w:t>
            </w:r>
          </w:p>
        </w:tc>
      </w:tr>
      <w:tr w:rsidR="001C6A20" w:rsidRPr="009529B2" w14:paraId="0700DEE6" w14:textId="77777777">
        <w:tc>
          <w:tcPr>
            <w:tcW w:w="1957" w:type="dxa"/>
            <w:shd w:val="clear" w:color="auto" w:fill="auto"/>
            <w:tcMar>
              <w:top w:w="75" w:type="dxa"/>
              <w:left w:w="75" w:type="dxa"/>
              <w:bottom w:w="75" w:type="dxa"/>
              <w:right w:w="75" w:type="dxa"/>
            </w:tcMar>
            <w:vAlign w:val="center"/>
          </w:tcPr>
          <w:p w14:paraId="16ACDC8C" w14:textId="77777777" w:rsidR="001C6A20" w:rsidRDefault="00740C1A">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14:paraId="00959EFC" w14:textId="77777777" w:rsidR="001C6A20" w:rsidRDefault="00740C1A">
            <w:pPr>
              <w:pStyle w:val="-0"/>
              <w:spacing w:line="240" w:lineRule="auto"/>
              <w:ind w:firstLineChars="0" w:firstLine="0"/>
              <w:rPr>
                <w:sz w:val="24"/>
                <w:szCs w:val="24"/>
                <w:lang w:val="ru-RU"/>
              </w:rPr>
            </w:pPr>
            <w:r>
              <w:rPr>
                <w:sz w:val="24"/>
                <w:szCs w:val="24"/>
                <w:lang w:val="ru-RU"/>
              </w:rPr>
              <w:t>Оператор присваивания «Вычитания», он вычитает из правого операнда левый операнд</w:t>
            </w:r>
          </w:p>
        </w:tc>
      </w:tr>
      <w:tr w:rsidR="001C6A20" w:rsidRPr="009529B2" w14:paraId="6DFD4DE5" w14:textId="77777777">
        <w:tc>
          <w:tcPr>
            <w:tcW w:w="1957" w:type="dxa"/>
            <w:shd w:val="clear" w:color="auto" w:fill="auto"/>
            <w:tcMar>
              <w:top w:w="75" w:type="dxa"/>
              <w:left w:w="75" w:type="dxa"/>
              <w:bottom w:w="75" w:type="dxa"/>
              <w:right w:w="75" w:type="dxa"/>
            </w:tcMar>
            <w:vAlign w:val="center"/>
          </w:tcPr>
          <w:p w14:paraId="4773DD9F" w14:textId="77777777" w:rsidR="001C6A20" w:rsidRDefault="00740C1A">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14:paraId="4309E75A" w14:textId="77777777" w:rsidR="001C6A20" w:rsidRDefault="00740C1A">
            <w:pPr>
              <w:pStyle w:val="-0"/>
              <w:spacing w:line="240" w:lineRule="auto"/>
              <w:ind w:firstLineChars="0" w:firstLine="0"/>
              <w:rPr>
                <w:sz w:val="24"/>
                <w:szCs w:val="24"/>
                <w:lang w:val="ru-RU"/>
              </w:rPr>
            </w:pPr>
            <w:r>
              <w:rPr>
                <w:sz w:val="24"/>
                <w:szCs w:val="24"/>
                <w:lang w:val="ru-RU"/>
              </w:rPr>
              <w:t>Оператор присваивания «Умножение», он умножает правый операнд на левый операнд</w:t>
            </w:r>
          </w:p>
        </w:tc>
      </w:tr>
      <w:tr w:rsidR="001C6A20" w:rsidRPr="009529B2" w14:paraId="67701C9A" w14:textId="77777777">
        <w:tc>
          <w:tcPr>
            <w:tcW w:w="1957" w:type="dxa"/>
            <w:shd w:val="clear" w:color="auto" w:fill="auto"/>
            <w:tcMar>
              <w:top w:w="75" w:type="dxa"/>
              <w:left w:w="75" w:type="dxa"/>
              <w:bottom w:w="75" w:type="dxa"/>
              <w:right w:w="75" w:type="dxa"/>
            </w:tcMar>
            <w:vAlign w:val="center"/>
          </w:tcPr>
          <w:p w14:paraId="29A2411B" w14:textId="77777777" w:rsidR="001C6A20" w:rsidRDefault="00740C1A">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14:paraId="50A86679" w14:textId="77777777" w:rsidR="001C6A20" w:rsidRDefault="00740C1A">
            <w:pPr>
              <w:pStyle w:val="-0"/>
              <w:spacing w:line="240" w:lineRule="auto"/>
              <w:ind w:firstLineChars="0" w:firstLine="0"/>
              <w:rPr>
                <w:sz w:val="24"/>
                <w:szCs w:val="24"/>
                <w:lang w:val="ru-RU"/>
              </w:rPr>
            </w:pPr>
            <w:r>
              <w:rPr>
                <w:sz w:val="24"/>
                <w:szCs w:val="24"/>
                <w:lang w:val="ru-RU"/>
              </w:rPr>
              <w:t>Оператор присваивания «Деление», он делит левый операнд на правый операнд</w:t>
            </w:r>
          </w:p>
        </w:tc>
      </w:tr>
      <w:tr w:rsidR="001C6A20" w:rsidRPr="009529B2" w14:paraId="41FB6F7B" w14:textId="77777777">
        <w:tc>
          <w:tcPr>
            <w:tcW w:w="1957" w:type="dxa"/>
            <w:shd w:val="clear" w:color="auto" w:fill="auto"/>
            <w:tcMar>
              <w:top w:w="75" w:type="dxa"/>
              <w:left w:w="75" w:type="dxa"/>
              <w:bottom w:w="75" w:type="dxa"/>
              <w:right w:w="75" w:type="dxa"/>
            </w:tcMar>
            <w:vAlign w:val="center"/>
          </w:tcPr>
          <w:p w14:paraId="53062852" w14:textId="77777777" w:rsidR="001C6A20" w:rsidRDefault="00740C1A">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14:paraId="2E45AC9B" w14:textId="77777777" w:rsidR="001C6A20" w:rsidRDefault="00740C1A">
            <w:pPr>
              <w:pStyle w:val="-0"/>
              <w:spacing w:line="240" w:lineRule="auto"/>
              <w:ind w:firstLineChars="0" w:firstLine="0"/>
              <w:rPr>
                <w:sz w:val="24"/>
                <w:szCs w:val="24"/>
                <w:lang w:val="ru-RU"/>
              </w:rPr>
            </w:pPr>
            <w:r>
              <w:rPr>
                <w:sz w:val="24"/>
                <w:szCs w:val="24"/>
                <w:lang w:val="ru-RU"/>
              </w:rPr>
              <w:t>Оператор присваивания «Модуль», он принимает модуль, с помощью двух операндов и присваивает его результат левому операнду</w:t>
            </w:r>
          </w:p>
        </w:tc>
      </w:tr>
    </w:tbl>
    <w:p w14:paraId="65F08BDC" w14:textId="77777777" w:rsidR="001C6A20" w:rsidRDefault="00740C1A">
      <w:pPr>
        <w:pStyle w:val="af5"/>
      </w:pPr>
      <w:bookmarkStart w:id="6" w:name="_Ref442714741"/>
      <w:r>
        <w:t xml:space="preserve">Таблица </w:t>
      </w:r>
      <w:fldSimple w:instr=" SEQ Таблица \* ARABIC ">
        <w:r>
          <w:t>5</w:t>
        </w:r>
      </w:fldSimple>
      <w:bookmarkEnd w:id="6"/>
      <w:r>
        <w:t>-Операторы присваивания</w:t>
      </w:r>
    </w:p>
    <w:p w14:paraId="58327061" w14:textId="77777777" w:rsidR="001C6A20" w:rsidRDefault="00740C1A">
      <w:pPr>
        <w:pStyle w:val="-"/>
        <w:ind w:firstLine="700"/>
        <w:rPr>
          <w:lang w:val="ru-RU"/>
        </w:rPr>
      </w:pPr>
      <w:r>
        <w:rPr>
          <w:lang w:val="ru-RU"/>
        </w:rPr>
        <w:t xml:space="preserve">Операторы циклов: цикл </w:t>
      </w:r>
      <w:r>
        <w:rPr>
          <w:lang w:val="en"/>
        </w:rPr>
        <w:t>for</w:t>
      </w:r>
      <w:r>
        <w:rPr>
          <w:lang w:val="ru-RU"/>
        </w:rPr>
        <w:t xml:space="preserve">, цикл </w:t>
      </w:r>
      <w:r>
        <w:rPr>
          <w:lang w:val="en"/>
        </w:rPr>
        <w:t>do</w:t>
      </w:r>
      <w:r>
        <w:rPr>
          <w:lang w:val="ru-RU"/>
        </w:rPr>
        <w:t xml:space="preserve">, цикл </w:t>
      </w:r>
      <w:r>
        <w:rPr>
          <w:lang w:val="en"/>
        </w:rPr>
        <w:t>while</w:t>
      </w:r>
      <w:r>
        <w:rPr>
          <w:lang w:val="ru-RU"/>
        </w:rPr>
        <w:t>.</w:t>
      </w:r>
    </w:p>
    <w:p w14:paraId="220E23F0" w14:textId="77777777" w:rsidR="001C6A20" w:rsidRDefault="00740C1A">
      <w:pPr>
        <w:pStyle w:val="-"/>
        <w:ind w:firstLine="700"/>
        <w:rPr>
          <w:lang w:val="ru-RU"/>
        </w:rPr>
      </w:pPr>
      <w:r>
        <w:rPr>
          <w:lang w:val="ru-RU"/>
        </w:rPr>
        <w:t xml:space="preserve">Операторы ветвления: </w:t>
      </w:r>
      <w:r>
        <w:rPr>
          <w:lang w:val="en"/>
        </w:rPr>
        <w:t>if</w:t>
      </w:r>
      <w:r>
        <w:rPr>
          <w:lang w:val="ru-RU"/>
        </w:rPr>
        <w:t xml:space="preserve"> </w:t>
      </w:r>
      <w:r>
        <w:rPr>
          <w:lang w:val="en"/>
        </w:rPr>
        <w:t>else</w:t>
      </w:r>
    </w:p>
    <w:p w14:paraId="13857AD8" w14:textId="77777777" w:rsidR="001C6A20" w:rsidRDefault="00740C1A">
      <w:pPr>
        <w:pStyle w:val="-"/>
        <w:ind w:firstLine="700"/>
        <w:rPr>
          <w:lang w:val="en"/>
        </w:rPr>
      </w:pPr>
      <w:r>
        <w:rPr>
          <w:lang w:val="ru-RU"/>
        </w:rPr>
        <w:t>Стандартные функции</w:t>
      </w:r>
      <w:r>
        <w:rPr>
          <w:lang w:val="en"/>
        </w:rPr>
        <w:t>:</w:t>
      </w:r>
    </w:p>
    <w:p w14:paraId="02C65CFB" w14:textId="77777777" w:rsidR="001C6A20" w:rsidRDefault="00740C1A">
      <w:pPr>
        <w:pStyle w:val="-9"/>
        <w:rPr>
          <w:lang w:val="ru-RU"/>
        </w:rPr>
      </w:pPr>
      <w:r>
        <w:rPr>
          <w:lang w:val="en"/>
        </w:rPr>
        <w:t>double</w:t>
      </w:r>
      <w:r>
        <w:rPr>
          <w:lang w:val="ru-RU"/>
        </w:rPr>
        <w:t xml:space="preserve"> </w:t>
      </w:r>
      <w:proofErr w:type="gramStart"/>
      <w:r>
        <w:rPr>
          <w:lang w:val="en"/>
        </w:rPr>
        <w:t>min</w:t>
      </w:r>
      <w:r>
        <w:rPr>
          <w:lang w:val="ru-RU"/>
        </w:rPr>
        <w:t xml:space="preserve">( </w:t>
      </w:r>
      <w:r>
        <w:rPr>
          <w:lang w:val="en"/>
        </w:rPr>
        <w:t>a</w:t>
      </w:r>
      <w:proofErr w:type="gramEnd"/>
      <w:r>
        <w:rPr>
          <w:lang w:val="ru-RU"/>
        </w:rPr>
        <w:t xml:space="preserve">, </w:t>
      </w:r>
      <w:r>
        <w:rPr>
          <w:lang w:val="en"/>
        </w:rPr>
        <w:t>b</w:t>
      </w:r>
      <w:r>
        <w:rPr>
          <w:lang w:val="ru-RU"/>
        </w:rPr>
        <w:t xml:space="preserve"> ) – возвращает минимум из </w:t>
      </w:r>
      <w:r>
        <w:rPr>
          <w:lang w:val="en"/>
        </w:rPr>
        <w:t>a</w:t>
      </w:r>
      <w:r>
        <w:rPr>
          <w:lang w:val="ru-RU"/>
        </w:rPr>
        <w:t xml:space="preserve"> и </w:t>
      </w:r>
      <w:r>
        <w:rPr>
          <w:lang w:val="en"/>
        </w:rPr>
        <w:t>b</w:t>
      </w:r>
    </w:p>
    <w:p w14:paraId="0EE9B89E" w14:textId="77777777" w:rsidR="001C6A20" w:rsidRDefault="00740C1A">
      <w:pPr>
        <w:pStyle w:val="-9"/>
        <w:rPr>
          <w:lang w:val="ru-RU"/>
        </w:rPr>
      </w:pPr>
      <w:r>
        <w:rPr>
          <w:lang w:val="en"/>
        </w:rPr>
        <w:lastRenderedPageBreak/>
        <w:t>double</w:t>
      </w:r>
      <w:r>
        <w:rPr>
          <w:lang w:val="ru-RU"/>
        </w:rPr>
        <w:t xml:space="preserve"> </w:t>
      </w:r>
      <w:proofErr w:type="gramStart"/>
      <w:r>
        <w:rPr>
          <w:lang w:val="en"/>
        </w:rPr>
        <w:t>log</w:t>
      </w:r>
      <w:r>
        <w:rPr>
          <w:lang w:val="ru-RU"/>
        </w:rPr>
        <w:t xml:space="preserve">( </w:t>
      </w:r>
      <w:r>
        <w:rPr>
          <w:lang w:val="en"/>
        </w:rPr>
        <w:t>a</w:t>
      </w:r>
      <w:proofErr w:type="gramEnd"/>
      <w:r>
        <w:rPr>
          <w:lang w:val="ru-RU"/>
        </w:rPr>
        <w:t xml:space="preserve"> ) – возвращает натуральный логарифм аргумента </w:t>
      </w:r>
      <w:r>
        <w:rPr>
          <w:lang w:val="en"/>
        </w:rPr>
        <w:t>a</w:t>
      </w:r>
    </w:p>
    <w:p w14:paraId="375C380E" w14:textId="77777777" w:rsidR="001C6A20" w:rsidRDefault="00740C1A">
      <w:pPr>
        <w:pStyle w:val="-9"/>
        <w:rPr>
          <w:lang w:val="ru-RU"/>
        </w:rPr>
      </w:pPr>
      <w:r>
        <w:rPr>
          <w:lang w:val="en"/>
        </w:rPr>
        <w:t>double</w:t>
      </w:r>
      <w:r>
        <w:rPr>
          <w:lang w:val="ru-RU"/>
        </w:rPr>
        <w:t xml:space="preserve"> </w:t>
      </w:r>
      <w:proofErr w:type="gramStart"/>
      <w:r>
        <w:rPr>
          <w:lang w:val="en"/>
        </w:rPr>
        <w:t>pow</w:t>
      </w:r>
      <w:r>
        <w:rPr>
          <w:lang w:val="ru-RU"/>
        </w:rPr>
        <w:t xml:space="preserve">( </w:t>
      </w:r>
      <w:r>
        <w:rPr>
          <w:lang w:val="en"/>
        </w:rPr>
        <w:t>a</w:t>
      </w:r>
      <w:proofErr w:type="gramEnd"/>
      <w:r>
        <w:rPr>
          <w:lang w:val="ru-RU"/>
        </w:rPr>
        <w:t xml:space="preserve">, </w:t>
      </w:r>
      <w:r>
        <w:rPr>
          <w:lang w:val="en"/>
        </w:rPr>
        <w:t>b</w:t>
      </w:r>
      <w:r>
        <w:rPr>
          <w:lang w:val="ru-RU"/>
        </w:rPr>
        <w:t xml:space="preserve"> ) – возвращает значение </w:t>
      </w:r>
      <w:r>
        <w:rPr>
          <w:lang w:val="en"/>
        </w:rPr>
        <w:t>a</w:t>
      </w:r>
      <w:r>
        <w:rPr>
          <w:lang w:val="ru-RU"/>
        </w:rPr>
        <w:t xml:space="preserve">, возведенное в степень </w:t>
      </w:r>
      <w:r>
        <w:rPr>
          <w:lang w:val="en"/>
        </w:rPr>
        <w:t>b</w:t>
      </w:r>
    </w:p>
    <w:p w14:paraId="67DF3378" w14:textId="77777777" w:rsidR="001C6A20" w:rsidRDefault="00740C1A">
      <w:pPr>
        <w:pStyle w:val="-9"/>
        <w:rPr>
          <w:lang w:val="ru-RU"/>
        </w:rPr>
      </w:pPr>
      <w:r>
        <w:rPr>
          <w:lang w:val="en"/>
        </w:rPr>
        <w:t>double</w:t>
      </w:r>
      <w:r>
        <w:rPr>
          <w:lang w:val="ru-RU"/>
        </w:rPr>
        <w:t xml:space="preserve"> </w:t>
      </w:r>
      <w:proofErr w:type="gramStart"/>
      <w:r>
        <w:rPr>
          <w:lang w:val="en"/>
        </w:rPr>
        <w:t>sqrt</w:t>
      </w:r>
      <w:r>
        <w:rPr>
          <w:lang w:val="ru-RU"/>
        </w:rPr>
        <w:t xml:space="preserve">( </w:t>
      </w:r>
      <w:r>
        <w:rPr>
          <w:lang w:val="en"/>
        </w:rPr>
        <w:t>a</w:t>
      </w:r>
      <w:proofErr w:type="gramEnd"/>
      <w:r>
        <w:rPr>
          <w:lang w:val="ru-RU"/>
        </w:rPr>
        <w:t xml:space="preserve"> ) – возвращает квадратный корень из </w:t>
      </w:r>
      <w:r>
        <w:rPr>
          <w:lang w:val="en"/>
        </w:rPr>
        <w:t>a</w:t>
      </w:r>
    </w:p>
    <w:p w14:paraId="78C6803F" w14:textId="77777777" w:rsidR="001C6A20" w:rsidRDefault="00740C1A">
      <w:pPr>
        <w:pStyle w:val="-9"/>
        <w:rPr>
          <w:lang w:val="ru-RU"/>
        </w:rPr>
      </w:pPr>
      <w:r>
        <w:rPr>
          <w:lang w:val="en"/>
        </w:rPr>
        <w:t>double</w:t>
      </w:r>
      <w:r>
        <w:rPr>
          <w:lang w:val="ru-RU"/>
        </w:rPr>
        <w:t xml:space="preserve"> </w:t>
      </w:r>
      <w:proofErr w:type="gramStart"/>
      <w:r>
        <w:rPr>
          <w:lang w:val="en"/>
        </w:rPr>
        <w:t>time</w:t>
      </w:r>
      <w:r>
        <w:rPr>
          <w:lang w:val="ru-RU"/>
        </w:rPr>
        <w:t>(</w:t>
      </w:r>
      <w:proofErr w:type="gramEnd"/>
      <w:r>
        <w:rPr>
          <w:lang w:val="ru-RU"/>
        </w:rPr>
        <w:t>) – возвращает текущее значение модельного времени (в единицах модельного времени)</w:t>
      </w:r>
    </w:p>
    <w:p w14:paraId="7232E22D" w14:textId="77777777" w:rsidR="001C6A20" w:rsidRDefault="00740C1A">
      <w:pPr>
        <w:pStyle w:val="-9"/>
        <w:rPr>
          <w:lang w:val="ru-RU"/>
        </w:rPr>
      </w:pPr>
      <w:r>
        <w:rPr>
          <w:lang w:val="en"/>
        </w:rPr>
        <w:t>System</w:t>
      </w:r>
      <w:r>
        <w:rPr>
          <w:lang w:val="ru-RU"/>
        </w:rPr>
        <w:t>.</w:t>
      </w:r>
      <w:r>
        <w:rPr>
          <w:lang w:val="en"/>
        </w:rPr>
        <w:t>out</w:t>
      </w:r>
      <w:r>
        <w:rPr>
          <w:lang w:val="ru-RU"/>
        </w:rPr>
        <w:t>.</w:t>
      </w:r>
      <w:proofErr w:type="spellStart"/>
      <w:r>
        <w:rPr>
          <w:lang w:val="en"/>
        </w:rPr>
        <w:t>println</w:t>
      </w:r>
      <w:proofErr w:type="spellEnd"/>
      <w:r>
        <w:rPr>
          <w:lang w:val="ru-RU"/>
        </w:rPr>
        <w:t>(Строка/переменная)– функция вывода в стандартный поток вывода.</w:t>
      </w:r>
    </w:p>
    <w:p w14:paraId="251BCAC4" w14:textId="77777777" w:rsidR="001C6A20" w:rsidRDefault="00740C1A">
      <w:pPr>
        <w:pStyle w:val="a"/>
        <w:rPr>
          <w:lang w:val="ru-RU"/>
        </w:rPr>
      </w:pPr>
      <w:bookmarkStart w:id="7" w:name="_Toc71153695"/>
      <w:r>
        <w:rPr>
          <w:lang w:val="ru-RU"/>
        </w:rPr>
        <w:lastRenderedPageBreak/>
        <w:t>Синтаксис входного языка</w:t>
      </w:r>
      <w:bookmarkEnd w:id="7"/>
    </w:p>
    <w:p w14:paraId="363E82C4" w14:textId="77777777" w:rsidR="00E428F3" w:rsidRPr="002821B3" w:rsidRDefault="00E428F3" w:rsidP="00E428F3">
      <w:pPr>
        <w:pStyle w:val="-0"/>
        <w:ind w:firstLine="700"/>
        <w:rPr>
          <w:lang w:val="ru-RU"/>
        </w:rPr>
      </w:pPr>
      <w:r w:rsidRPr="002821B3">
        <w:rPr>
          <w:lang w:val="en"/>
        </w:rPr>
        <w:t>G</w:t>
      </w:r>
      <w:r w:rsidRPr="002821B3">
        <w:rPr>
          <w:lang w:val="ru-RU"/>
        </w:rPr>
        <w:t>=(</w:t>
      </w:r>
      <w:r w:rsidRPr="002821B3">
        <w:rPr>
          <w:lang w:val="en"/>
        </w:rPr>
        <w:t>N</w:t>
      </w:r>
      <w:r w:rsidRPr="002821B3">
        <w:rPr>
          <w:lang w:val="ru-RU"/>
        </w:rPr>
        <w:t>,</w:t>
      </w:r>
      <m:oMath>
        <m:r>
          <m:rPr>
            <m:sty m:val="p"/>
          </m:rPr>
          <w:rPr>
            <w:rFonts w:ascii="Cambria Math" w:hAnsi="Cambria Math"/>
            <w:lang w:val="en"/>
          </w:rPr>
          <m:t>Σ</m:t>
        </m:r>
      </m:oMath>
      <w:r w:rsidRPr="002821B3">
        <w:rPr>
          <w:lang w:val="ru-RU"/>
        </w:rPr>
        <w:t>,</w:t>
      </w:r>
      <w:r w:rsidRPr="002821B3">
        <w:rPr>
          <w:lang w:val="en"/>
        </w:rPr>
        <w:t>P</w:t>
      </w:r>
      <w:r w:rsidRPr="002821B3">
        <w:rPr>
          <w:lang w:val="ru-RU"/>
        </w:rPr>
        <w:t>,&lt;Программа&gt;)</w:t>
      </w:r>
    </w:p>
    <w:p w14:paraId="172B7093" w14:textId="77777777" w:rsidR="00E428F3" w:rsidRPr="002821B3" w:rsidRDefault="00E428F3" w:rsidP="00E428F3">
      <w:pPr>
        <w:pStyle w:val="-0"/>
        <w:ind w:firstLine="700"/>
        <w:rPr>
          <w:lang w:val="ru-RU"/>
        </w:rPr>
      </w:pPr>
      <w:r w:rsidRPr="002821B3">
        <w:rPr>
          <w:lang w:val="en"/>
        </w:rPr>
        <w:t>N</w:t>
      </w:r>
      <w:r w:rsidRPr="002821B3">
        <w:rPr>
          <w:lang w:val="ru-RU"/>
        </w:rPr>
        <w:t>={&lt;Программа&gt;,&lt;Имя класса&gt;,&lt;Главная функция&gt;,&lt;Буква&gt;,&lt;Цифра&gt;,&lt;Знак&gt;,&lt;Строка&gt;,&lt;Предложение&gt;,&lt;Функция вывода&gt;,&lt;Арифметическое выражение&gt;,&lt;Цикл&gt;,&lt;Оператор ветвления&gt;,&lt;Объявить переменную&gt;,&lt;Целый тип&gt;,&lt;Вещественный тип&gt;,&lt;Символьный тип&gt;,&lt;Логический тип&gt;,&lt;Переменные целые&gt;,&lt;Вещественные переменные&gt;,&lt;Символьные переменные&gt;,&lt;Логические переменные&gt;,&lt;Идентификатор&gt;,&lt;</w:t>
      </w:r>
      <w:proofErr w:type="spellStart"/>
      <w:r w:rsidRPr="002821B3">
        <w:rPr>
          <w:lang w:val="ru-RU"/>
        </w:rPr>
        <w:t>ЦифрИд</w:t>
      </w:r>
      <w:proofErr w:type="spellEnd"/>
      <w:r w:rsidRPr="002821B3">
        <w:rPr>
          <w:lang w:val="ru-RU"/>
        </w:rPr>
        <w:t>&gt;,&lt;Целое число&gt;,&lt;Вещественное число&gt;,&lt;Знак&gt;,&lt;Символ&gt;,&lt;Булево значение&gt;,&lt;Стандартные функции&gt;,&lt;Формула&gt;,&lt;Функция вывода&gt;,&lt;Вывод&gt;,&lt;</w:t>
      </w:r>
      <w:r>
        <w:rPr>
          <w:lang w:val="ru-RU"/>
        </w:rPr>
        <w:t>Присваивание</w:t>
      </w:r>
      <w:r w:rsidRPr="002821B3">
        <w:rPr>
          <w:lang w:val="ru-RU"/>
        </w:rPr>
        <w:t xml:space="preserve">&gt;,&lt;Операторы присваивания&gt;,&lt;Унарные операторы&gt;,&lt;Часть формулы&gt;,&lt;Арифметические операторы&gt;,&lt;Цикл&gt;,&lt;Цикл </w:t>
      </w:r>
      <w:r w:rsidRPr="002821B3">
        <w:rPr>
          <w:lang w:val="en"/>
        </w:rPr>
        <w:t>for</w:t>
      </w:r>
      <w:r w:rsidRPr="002821B3">
        <w:rPr>
          <w:lang w:val="ru-RU"/>
        </w:rPr>
        <w:t xml:space="preserve">&gt;,&lt;Цикл </w:t>
      </w:r>
      <w:r w:rsidRPr="002821B3">
        <w:rPr>
          <w:lang w:val="en"/>
        </w:rPr>
        <w:t>while</w:t>
      </w:r>
      <w:r w:rsidRPr="002821B3">
        <w:rPr>
          <w:lang w:val="ru-RU"/>
        </w:rPr>
        <w:t xml:space="preserve">&gt;,&lt;Цикл </w:t>
      </w:r>
      <w:r w:rsidRPr="002821B3">
        <w:rPr>
          <w:lang w:val="en"/>
        </w:rPr>
        <w:t>do</w:t>
      </w:r>
      <w:r w:rsidRPr="002821B3">
        <w:rPr>
          <w:lang w:val="ru-RU"/>
        </w:rPr>
        <w:t>&gt;,&lt;Инициализация счётчика&gt;,&lt;Булево выражение&gt;,&lt;Условие&gt;,&lt;Изменение счётчика&gt;,&lt;Счётчик&gt;,&lt;Выражение счётчика&gt;,&lt;Логические операторы&gt;,&lt;Операторы сравнения&gt;,&lt;Оператор ветвления&gt;}</w:t>
      </w:r>
    </w:p>
    <w:p w14:paraId="788A62EF" w14:textId="77777777" w:rsidR="00E428F3" w:rsidRDefault="00E428F3" w:rsidP="00E428F3">
      <w:pPr>
        <w:pStyle w:val="-0"/>
        <w:ind w:firstLine="700"/>
        <w:rPr>
          <w:lang w:val="ru-RU"/>
        </w:rPr>
      </w:pPr>
      <m:oMath>
        <m:r>
          <m:rPr>
            <m:sty m:val="p"/>
          </m:rPr>
          <w:rPr>
            <w:rFonts w:ascii="Cambria Math" w:hAnsi="Cambria Math"/>
            <w:lang w:val="en"/>
          </w:rPr>
          <m:t>Σ</m:t>
        </m:r>
      </m:oMath>
      <w:r w:rsidRPr="002821B3">
        <w:rPr>
          <w:rFonts w:ascii="Times New Roman" w:hAnsi="Cambria Math"/>
          <w:lang w:val="ru-RU"/>
        </w:rPr>
        <w:t>={</w:t>
      </w:r>
      <w:r w:rsidRPr="002821B3">
        <w:rPr>
          <w:lang w:val="en"/>
        </w:rPr>
        <w:t>A</w:t>
      </w:r>
      <w:r w:rsidRPr="002821B3">
        <w:rPr>
          <w:lang w:val="ru-RU"/>
        </w:rPr>
        <w:t>,</w:t>
      </w:r>
      <w:r w:rsidRPr="002821B3">
        <w:rPr>
          <w:lang w:val="en"/>
        </w:rPr>
        <w:t>B</w:t>
      </w:r>
      <w:r w:rsidRPr="002821B3">
        <w:rPr>
          <w:lang w:val="ru-RU"/>
        </w:rPr>
        <w:t>,</w:t>
      </w:r>
      <w:r w:rsidRPr="002821B3">
        <w:rPr>
          <w:lang w:val="en"/>
        </w:rPr>
        <w:t>C</w:t>
      </w:r>
      <w:r w:rsidRPr="002821B3">
        <w:rPr>
          <w:lang w:val="ru-RU"/>
        </w:rPr>
        <w:t>,</w:t>
      </w:r>
      <w:r w:rsidRPr="002821B3">
        <w:rPr>
          <w:lang w:val="en"/>
        </w:rPr>
        <w:t>D</w:t>
      </w:r>
      <w:r w:rsidRPr="002821B3">
        <w:rPr>
          <w:lang w:val="ru-RU"/>
        </w:rPr>
        <w:t>,</w:t>
      </w:r>
      <w:r w:rsidRPr="002821B3">
        <w:rPr>
          <w:lang w:val="en"/>
        </w:rPr>
        <w:t>E</w:t>
      </w:r>
      <w:r w:rsidRPr="002821B3">
        <w:rPr>
          <w:lang w:val="ru-RU"/>
        </w:rPr>
        <w:t>,</w:t>
      </w:r>
      <w:r w:rsidRPr="002821B3">
        <w:rPr>
          <w:lang w:val="en"/>
        </w:rPr>
        <w:t>F</w:t>
      </w:r>
      <w:r w:rsidRPr="002821B3">
        <w:rPr>
          <w:lang w:val="ru-RU"/>
        </w:rPr>
        <w:t>,</w:t>
      </w:r>
      <w:r w:rsidRPr="002821B3">
        <w:rPr>
          <w:lang w:val="en"/>
        </w:rPr>
        <w:t>G</w:t>
      </w:r>
      <w:r w:rsidRPr="002821B3">
        <w:rPr>
          <w:lang w:val="ru-RU"/>
        </w:rPr>
        <w:t>,</w:t>
      </w:r>
      <w:r w:rsidRPr="002821B3">
        <w:rPr>
          <w:lang w:val="en"/>
        </w:rPr>
        <w:t>H</w:t>
      </w:r>
      <w:r w:rsidRPr="002821B3">
        <w:rPr>
          <w:lang w:val="ru-RU"/>
        </w:rPr>
        <w:t>,</w:t>
      </w:r>
      <w:r w:rsidRPr="002821B3">
        <w:rPr>
          <w:lang w:val="en"/>
        </w:rPr>
        <w:t>I</w:t>
      </w:r>
      <w:r w:rsidRPr="002821B3">
        <w:rPr>
          <w:lang w:val="ru-RU"/>
        </w:rPr>
        <w:t>,</w:t>
      </w:r>
      <w:r w:rsidRPr="002821B3">
        <w:rPr>
          <w:lang w:val="en"/>
        </w:rPr>
        <w:t>J</w:t>
      </w:r>
      <w:r w:rsidRPr="002821B3">
        <w:rPr>
          <w:lang w:val="ru-RU"/>
        </w:rPr>
        <w:t>,</w:t>
      </w:r>
      <w:r w:rsidRPr="002821B3">
        <w:rPr>
          <w:lang w:val="en"/>
        </w:rPr>
        <w:t>K</w:t>
      </w:r>
      <w:r w:rsidRPr="002821B3">
        <w:rPr>
          <w:lang w:val="ru-RU"/>
        </w:rPr>
        <w:t>,</w:t>
      </w:r>
      <w:r w:rsidRPr="002821B3">
        <w:rPr>
          <w:lang w:val="en"/>
        </w:rPr>
        <w:t>L</w:t>
      </w:r>
      <w:r w:rsidRPr="002821B3">
        <w:rPr>
          <w:lang w:val="ru-RU"/>
        </w:rPr>
        <w:t>,</w:t>
      </w:r>
      <w:r w:rsidRPr="002821B3">
        <w:rPr>
          <w:lang w:val="en"/>
        </w:rPr>
        <w:t>M</w:t>
      </w:r>
      <w:r w:rsidRPr="002821B3">
        <w:rPr>
          <w:lang w:val="ru-RU"/>
        </w:rPr>
        <w:t>,</w:t>
      </w:r>
      <w:r w:rsidRPr="002821B3">
        <w:rPr>
          <w:lang w:val="en"/>
        </w:rPr>
        <w:t>N</w:t>
      </w:r>
      <w:r w:rsidRPr="002821B3">
        <w:rPr>
          <w:lang w:val="ru-RU"/>
        </w:rPr>
        <w:t>,</w:t>
      </w:r>
      <w:r w:rsidRPr="002821B3">
        <w:rPr>
          <w:lang w:val="en"/>
        </w:rPr>
        <w:t>O</w:t>
      </w:r>
      <w:r w:rsidRPr="002821B3">
        <w:rPr>
          <w:lang w:val="ru-RU"/>
        </w:rPr>
        <w:t>,</w:t>
      </w:r>
      <w:r w:rsidRPr="002821B3">
        <w:rPr>
          <w:lang w:val="en"/>
        </w:rPr>
        <w:t>P</w:t>
      </w:r>
      <w:r w:rsidRPr="002821B3">
        <w:rPr>
          <w:lang w:val="ru-RU"/>
        </w:rPr>
        <w:t>,</w:t>
      </w:r>
      <w:r w:rsidRPr="002821B3">
        <w:rPr>
          <w:lang w:val="en"/>
        </w:rPr>
        <w:t>Q</w:t>
      </w:r>
      <w:r w:rsidRPr="002821B3">
        <w:rPr>
          <w:lang w:val="ru-RU"/>
        </w:rPr>
        <w:t>,</w:t>
      </w:r>
      <w:r w:rsidRPr="002821B3">
        <w:rPr>
          <w:lang w:val="en"/>
        </w:rPr>
        <w:t>R</w:t>
      </w:r>
      <w:r w:rsidRPr="002821B3">
        <w:rPr>
          <w:lang w:val="ru-RU"/>
        </w:rPr>
        <w:t>,</w:t>
      </w:r>
      <w:r w:rsidRPr="002821B3">
        <w:rPr>
          <w:lang w:val="en"/>
        </w:rPr>
        <w:t>S</w:t>
      </w:r>
      <w:r w:rsidRPr="002821B3">
        <w:rPr>
          <w:lang w:val="ru-RU"/>
        </w:rPr>
        <w:t>,</w:t>
      </w:r>
      <w:r w:rsidRPr="002821B3">
        <w:rPr>
          <w:lang w:val="en"/>
        </w:rPr>
        <w:t>T</w:t>
      </w:r>
      <w:r w:rsidRPr="002821B3">
        <w:rPr>
          <w:lang w:val="ru-RU"/>
        </w:rPr>
        <w:t>,</w:t>
      </w:r>
      <w:r w:rsidRPr="002821B3">
        <w:rPr>
          <w:lang w:val="en"/>
        </w:rPr>
        <w:t>U</w:t>
      </w:r>
      <w:r w:rsidRPr="002821B3">
        <w:rPr>
          <w:lang w:val="ru-RU"/>
        </w:rPr>
        <w:t>,</w:t>
      </w:r>
      <w:r w:rsidRPr="002821B3">
        <w:rPr>
          <w:lang w:val="en"/>
        </w:rPr>
        <w:t>V</w:t>
      </w:r>
      <w:r w:rsidRPr="002821B3">
        <w:rPr>
          <w:lang w:val="ru-RU"/>
        </w:rPr>
        <w:t>,</w:t>
      </w:r>
      <w:r w:rsidRPr="002821B3">
        <w:rPr>
          <w:lang w:val="en"/>
        </w:rPr>
        <w:t>W</w:t>
      </w:r>
      <w:r w:rsidRPr="002821B3">
        <w:rPr>
          <w:lang w:val="ru-RU"/>
        </w:rPr>
        <w:t>,</w:t>
      </w:r>
      <w:r w:rsidRPr="002821B3">
        <w:rPr>
          <w:lang w:val="en"/>
        </w:rPr>
        <w:t>X</w:t>
      </w:r>
      <w:r w:rsidRPr="002821B3">
        <w:rPr>
          <w:lang w:val="ru-RU"/>
        </w:rPr>
        <w:t>,</w:t>
      </w:r>
      <w:r w:rsidRPr="002821B3">
        <w:rPr>
          <w:lang w:val="en"/>
        </w:rPr>
        <w:t>Y</w:t>
      </w:r>
      <w:r w:rsidRPr="002821B3">
        <w:rPr>
          <w:lang w:val="ru-RU"/>
        </w:rPr>
        <w:t>,</w:t>
      </w:r>
      <w:r w:rsidRPr="002821B3">
        <w:rPr>
          <w:lang w:val="en"/>
        </w:rPr>
        <w:t>Z</w:t>
      </w:r>
      <w:r w:rsidRPr="002821B3">
        <w:rPr>
          <w:lang w:val="ru-RU"/>
        </w:rPr>
        <w:t>,</w:t>
      </w:r>
      <w:r w:rsidRPr="002821B3">
        <w:rPr>
          <w:lang w:val="en"/>
        </w:rPr>
        <w:t>a</w:t>
      </w:r>
      <w:r w:rsidRPr="002821B3">
        <w:rPr>
          <w:lang w:val="ru-RU"/>
        </w:rPr>
        <w:t>,</w:t>
      </w:r>
      <w:r w:rsidRPr="002821B3">
        <w:rPr>
          <w:lang w:val="en"/>
        </w:rPr>
        <w:t>b</w:t>
      </w:r>
      <w:r w:rsidRPr="002821B3">
        <w:rPr>
          <w:lang w:val="ru-RU"/>
        </w:rPr>
        <w:t>,</w:t>
      </w:r>
      <w:r w:rsidRPr="002821B3">
        <w:rPr>
          <w:lang w:val="en"/>
        </w:rPr>
        <w:t>c</w:t>
      </w:r>
      <w:r w:rsidRPr="002821B3">
        <w:rPr>
          <w:lang w:val="ru-RU"/>
        </w:rPr>
        <w:t>,</w:t>
      </w:r>
      <w:r w:rsidRPr="002821B3">
        <w:rPr>
          <w:lang w:val="en"/>
        </w:rPr>
        <w:t>d</w:t>
      </w:r>
      <w:r w:rsidRPr="002821B3">
        <w:rPr>
          <w:lang w:val="ru-RU"/>
        </w:rPr>
        <w:t>,</w:t>
      </w:r>
      <w:r w:rsidRPr="002821B3">
        <w:rPr>
          <w:lang w:val="en"/>
        </w:rPr>
        <w:t>e</w:t>
      </w:r>
      <w:r w:rsidRPr="002821B3">
        <w:rPr>
          <w:lang w:val="ru-RU"/>
        </w:rPr>
        <w:t>,</w:t>
      </w:r>
      <w:r w:rsidRPr="002821B3">
        <w:rPr>
          <w:lang w:val="en"/>
        </w:rPr>
        <w:t>f</w:t>
      </w:r>
      <w:r w:rsidRPr="002821B3">
        <w:rPr>
          <w:lang w:val="ru-RU"/>
        </w:rPr>
        <w:t>,</w:t>
      </w:r>
      <w:r w:rsidRPr="002821B3">
        <w:rPr>
          <w:lang w:val="en"/>
        </w:rPr>
        <w:t>g</w:t>
      </w:r>
      <w:r w:rsidRPr="002821B3">
        <w:rPr>
          <w:lang w:val="ru-RU"/>
        </w:rPr>
        <w:t>,</w:t>
      </w:r>
      <w:r w:rsidRPr="002821B3">
        <w:rPr>
          <w:lang w:val="en"/>
        </w:rPr>
        <w:t>h</w:t>
      </w:r>
      <w:r w:rsidRPr="002821B3">
        <w:rPr>
          <w:lang w:val="ru-RU"/>
        </w:rPr>
        <w:t>,</w:t>
      </w:r>
      <w:proofErr w:type="spellStart"/>
      <w:r w:rsidRPr="002821B3">
        <w:rPr>
          <w:lang w:val="en"/>
        </w:rPr>
        <w:t>i</w:t>
      </w:r>
      <w:proofErr w:type="spellEnd"/>
      <w:r w:rsidRPr="002821B3">
        <w:rPr>
          <w:lang w:val="ru-RU"/>
        </w:rPr>
        <w:t>,</w:t>
      </w:r>
      <w:r w:rsidRPr="002821B3">
        <w:rPr>
          <w:lang w:val="en"/>
        </w:rPr>
        <w:t>j</w:t>
      </w:r>
      <w:r w:rsidRPr="002821B3">
        <w:rPr>
          <w:lang w:val="ru-RU"/>
        </w:rPr>
        <w:t>,</w:t>
      </w:r>
      <w:r w:rsidRPr="002821B3">
        <w:rPr>
          <w:lang w:val="en"/>
        </w:rPr>
        <w:t>k</w:t>
      </w:r>
      <w:r w:rsidRPr="002821B3">
        <w:rPr>
          <w:lang w:val="ru-RU"/>
        </w:rPr>
        <w:t>,</w:t>
      </w:r>
      <w:r w:rsidRPr="002821B3">
        <w:rPr>
          <w:lang w:val="en"/>
        </w:rPr>
        <w:t>l</w:t>
      </w:r>
      <w:r w:rsidRPr="002821B3">
        <w:rPr>
          <w:lang w:val="ru-RU"/>
        </w:rPr>
        <w:t>,</w:t>
      </w:r>
      <w:r w:rsidRPr="002821B3">
        <w:rPr>
          <w:lang w:val="en"/>
        </w:rPr>
        <w:t>m</w:t>
      </w:r>
      <w:r w:rsidRPr="002821B3">
        <w:rPr>
          <w:lang w:val="ru-RU"/>
        </w:rPr>
        <w:t>,</w:t>
      </w:r>
      <w:r w:rsidRPr="002821B3">
        <w:rPr>
          <w:lang w:val="en"/>
        </w:rPr>
        <w:t>n</w:t>
      </w:r>
      <w:r w:rsidRPr="002821B3">
        <w:rPr>
          <w:lang w:val="ru-RU"/>
        </w:rPr>
        <w:t>,</w:t>
      </w:r>
      <w:r w:rsidRPr="002821B3">
        <w:rPr>
          <w:lang w:val="en"/>
        </w:rPr>
        <w:t>o</w:t>
      </w:r>
      <w:r w:rsidRPr="002821B3">
        <w:rPr>
          <w:lang w:val="ru-RU"/>
        </w:rPr>
        <w:t>,</w:t>
      </w:r>
      <w:r w:rsidRPr="002821B3">
        <w:rPr>
          <w:lang w:val="en"/>
        </w:rPr>
        <w:t>p</w:t>
      </w:r>
      <w:r w:rsidRPr="002821B3">
        <w:rPr>
          <w:lang w:val="ru-RU"/>
        </w:rPr>
        <w:t>,</w:t>
      </w:r>
      <w:r w:rsidRPr="002821B3">
        <w:rPr>
          <w:lang w:val="en"/>
        </w:rPr>
        <w:t>q</w:t>
      </w:r>
      <w:r w:rsidRPr="002821B3">
        <w:rPr>
          <w:lang w:val="ru-RU"/>
        </w:rPr>
        <w:t>,</w:t>
      </w:r>
      <w:r w:rsidRPr="002821B3">
        <w:rPr>
          <w:lang w:val="en"/>
        </w:rPr>
        <w:t>r</w:t>
      </w:r>
      <w:r w:rsidRPr="002821B3">
        <w:rPr>
          <w:lang w:val="ru-RU"/>
        </w:rPr>
        <w:t>,</w:t>
      </w:r>
      <w:r w:rsidRPr="002821B3">
        <w:rPr>
          <w:lang w:val="en"/>
        </w:rPr>
        <w:t>s</w:t>
      </w:r>
      <w:r w:rsidRPr="002821B3">
        <w:rPr>
          <w:lang w:val="ru-RU"/>
        </w:rPr>
        <w:t>,</w:t>
      </w:r>
      <w:r w:rsidRPr="002821B3">
        <w:rPr>
          <w:lang w:val="en"/>
        </w:rPr>
        <w:t>t</w:t>
      </w:r>
      <w:r w:rsidRPr="002821B3">
        <w:rPr>
          <w:lang w:val="ru-RU"/>
        </w:rPr>
        <w:t>,</w:t>
      </w:r>
      <w:r w:rsidRPr="002821B3">
        <w:rPr>
          <w:lang w:val="en"/>
        </w:rPr>
        <w:t>u</w:t>
      </w:r>
      <w:r w:rsidRPr="002821B3">
        <w:rPr>
          <w:lang w:val="ru-RU"/>
        </w:rPr>
        <w:t>,</w:t>
      </w:r>
      <w:r w:rsidRPr="002821B3">
        <w:rPr>
          <w:lang w:val="en"/>
        </w:rPr>
        <w:t>v</w:t>
      </w:r>
      <w:r w:rsidRPr="002821B3">
        <w:rPr>
          <w:lang w:val="ru-RU"/>
        </w:rPr>
        <w:t>,</w:t>
      </w:r>
      <w:r w:rsidRPr="002821B3">
        <w:rPr>
          <w:lang w:val="en"/>
        </w:rPr>
        <w:t>w</w:t>
      </w:r>
      <w:r w:rsidRPr="002821B3">
        <w:rPr>
          <w:lang w:val="ru-RU"/>
        </w:rPr>
        <w:t>,</w:t>
      </w:r>
      <w:r w:rsidRPr="002821B3">
        <w:rPr>
          <w:lang w:val="en"/>
        </w:rPr>
        <w:t>x</w:t>
      </w:r>
      <w:r w:rsidRPr="002821B3">
        <w:rPr>
          <w:lang w:val="ru-RU"/>
        </w:rPr>
        <w:t>,</w:t>
      </w:r>
      <w:r w:rsidRPr="002821B3">
        <w:rPr>
          <w:lang w:val="en"/>
        </w:rPr>
        <w:t>y</w:t>
      </w:r>
      <w:r w:rsidRPr="002821B3">
        <w:rPr>
          <w:lang w:val="ru-RU"/>
        </w:rPr>
        <w:t>,</w:t>
      </w:r>
      <w:r w:rsidRPr="002821B3">
        <w:rPr>
          <w:lang w:val="en"/>
        </w:rPr>
        <w:t>z</w:t>
      </w:r>
      <w:r w:rsidRPr="002821B3">
        <w:rPr>
          <w:lang w:val="ru-RU"/>
        </w:rPr>
        <w:t>,1,2,3,4,5,6,7,8,9,0,+,_,|,-,[,],’,;,-,%,/,*,~,&lt;,&gt;,&amp;,^,|,!,.,=,(,),{,}}</w:t>
      </w:r>
    </w:p>
    <w:p w14:paraId="7002591E" w14:textId="77777777" w:rsidR="00E428F3" w:rsidRPr="00B219A1" w:rsidRDefault="00E428F3" w:rsidP="00E428F3">
      <w:pPr>
        <w:pStyle w:val="-0"/>
        <w:ind w:firstLine="700"/>
        <w:rPr>
          <w:lang w:val="ru-RU"/>
        </w:rPr>
      </w:pPr>
      <w:r>
        <w:t>P</w:t>
      </w:r>
      <w:r w:rsidRPr="00B219A1">
        <w:rPr>
          <w:lang w:val="ru-RU"/>
        </w:rPr>
        <w:t>:</w:t>
      </w:r>
    </w:p>
    <w:p w14:paraId="2521BC20" w14:textId="77777777" w:rsidR="00E428F3" w:rsidRDefault="00E428F3" w:rsidP="00D11617">
      <w:pPr>
        <w:pStyle w:val="-0"/>
        <w:ind w:firstLine="700"/>
        <w:rPr>
          <w:lang w:val="ru-RU"/>
        </w:rPr>
      </w:pPr>
      <w:r w:rsidRPr="002821B3">
        <w:rPr>
          <w:lang w:val="ru-RU"/>
        </w:rPr>
        <w:t>&lt;Программа&gt;</w:t>
      </w:r>
      <m:oMath>
        <m:r>
          <m:rPr>
            <m:sty m:val="p"/>
          </m:rPr>
          <w:rPr>
            <w:rFonts w:ascii="Cambria Math" w:hAnsi="Cambria Math"/>
            <w:lang w:val="ru-RU"/>
          </w:rPr>
          <m:t>→</m:t>
        </m:r>
      </m:oMath>
      <w:r w:rsidRPr="002821B3">
        <w:rPr>
          <w:lang w:val="ru-RU"/>
        </w:rPr>
        <w:t xml:space="preserve"> </w:t>
      </w:r>
      <w:r w:rsidRPr="002821B3">
        <w:rPr>
          <w:lang w:val="en"/>
        </w:rPr>
        <w:t>public</w:t>
      </w:r>
      <w:r w:rsidRPr="002821B3">
        <w:rPr>
          <w:lang w:val="ru-RU"/>
        </w:rPr>
        <w:t xml:space="preserve"> </w:t>
      </w:r>
      <w:r w:rsidRPr="002821B3">
        <w:rPr>
          <w:lang w:val="en"/>
        </w:rPr>
        <w:t>class</w:t>
      </w:r>
      <w:r w:rsidRPr="002821B3">
        <w:rPr>
          <w:lang w:val="ru-RU"/>
        </w:rPr>
        <w:t xml:space="preserve"> </w:t>
      </w:r>
      <w:r w:rsidRPr="00D11617">
        <w:rPr>
          <w:lang w:val="ru-RU"/>
        </w:rPr>
        <w:t>&lt;И</w:t>
      </w:r>
      <w:r w:rsidR="00D11617">
        <w:rPr>
          <w:lang w:val="ru-RU"/>
        </w:rPr>
        <w:t>дентификатор</w:t>
      </w:r>
      <w:proofErr w:type="gramStart"/>
      <w:r w:rsidRPr="00D11617">
        <w:rPr>
          <w:lang w:val="ru-RU"/>
        </w:rPr>
        <w:t>&gt;</w:t>
      </w:r>
      <w:r w:rsidRPr="002821B3">
        <w:rPr>
          <w:lang w:val="ru-RU"/>
        </w:rPr>
        <w:t>{</w:t>
      </w:r>
      <w:proofErr w:type="gramEnd"/>
      <w:r w:rsidRPr="002821B3">
        <w:rPr>
          <w:lang w:val="ru-RU"/>
        </w:rPr>
        <w:t>&lt;Главная функция&gt;}</w:t>
      </w:r>
    </w:p>
    <w:p w14:paraId="1A3AE494" w14:textId="77777777" w:rsidR="00E428F3" w:rsidRPr="002821B3" w:rsidRDefault="00E428F3" w:rsidP="00E428F3">
      <w:pPr>
        <w:pStyle w:val="-0"/>
        <w:ind w:firstLine="700"/>
        <w:rPr>
          <w:lang w:val="ru-RU"/>
        </w:rPr>
      </w:pPr>
      <w:r w:rsidRPr="002821B3">
        <w:rPr>
          <w:lang w:val="ru-RU"/>
        </w:rPr>
        <w:lastRenderedPageBreak/>
        <w:t>&lt;Буква&gt;</w:t>
      </w:r>
      <m:oMath>
        <m:r>
          <m:rPr>
            <m:sty m:val="p"/>
          </m:rPr>
          <w:rPr>
            <w:rFonts w:ascii="Cambria Math" w:hAnsi="Cambria Math"/>
            <w:lang w:val="ru-RU"/>
          </w:rPr>
          <m:t>→</m:t>
        </m:r>
      </m:oMath>
      <w:r w:rsidRPr="002821B3">
        <w:rPr>
          <w:lang w:val="en"/>
        </w:rPr>
        <w:t>A</w:t>
      </w:r>
      <w:r w:rsidRPr="002821B3">
        <w:rPr>
          <w:lang w:val="ru-RU"/>
        </w:rPr>
        <w:t>|</w:t>
      </w:r>
      <w:r w:rsidRPr="002821B3">
        <w:rPr>
          <w:lang w:val="en"/>
        </w:rPr>
        <w:t>B</w:t>
      </w:r>
      <w:r w:rsidRPr="002821B3">
        <w:rPr>
          <w:lang w:val="ru-RU"/>
        </w:rPr>
        <w:t>|</w:t>
      </w:r>
      <w:r w:rsidRPr="002821B3">
        <w:rPr>
          <w:lang w:val="en"/>
        </w:rPr>
        <w:t>C</w:t>
      </w:r>
      <w:r w:rsidRPr="002821B3">
        <w:rPr>
          <w:lang w:val="ru-RU"/>
        </w:rPr>
        <w:t>|</w:t>
      </w:r>
      <w:r w:rsidRPr="002821B3">
        <w:rPr>
          <w:lang w:val="en"/>
        </w:rPr>
        <w:t>D</w:t>
      </w:r>
      <w:r w:rsidRPr="002821B3">
        <w:rPr>
          <w:lang w:val="ru-RU"/>
        </w:rPr>
        <w:t>|</w:t>
      </w:r>
      <w:r w:rsidRPr="002821B3">
        <w:rPr>
          <w:lang w:val="en"/>
        </w:rPr>
        <w:t>E</w:t>
      </w:r>
      <w:r w:rsidRPr="002821B3">
        <w:rPr>
          <w:lang w:val="ru-RU"/>
        </w:rPr>
        <w:t>|</w:t>
      </w:r>
      <w:r w:rsidRPr="002821B3">
        <w:rPr>
          <w:lang w:val="en"/>
        </w:rPr>
        <w:t>F</w:t>
      </w:r>
      <w:r w:rsidRPr="002821B3">
        <w:rPr>
          <w:lang w:val="ru-RU"/>
        </w:rPr>
        <w:t>|</w:t>
      </w:r>
      <w:r w:rsidRPr="002821B3">
        <w:rPr>
          <w:lang w:val="en"/>
        </w:rPr>
        <w:t>G</w:t>
      </w:r>
      <w:r w:rsidRPr="002821B3">
        <w:rPr>
          <w:lang w:val="ru-RU"/>
        </w:rPr>
        <w:t>|</w:t>
      </w:r>
      <w:r w:rsidRPr="002821B3">
        <w:rPr>
          <w:lang w:val="en"/>
        </w:rPr>
        <w:t>H</w:t>
      </w:r>
      <w:r w:rsidRPr="002821B3">
        <w:rPr>
          <w:lang w:val="ru-RU"/>
        </w:rPr>
        <w:t>|</w:t>
      </w:r>
      <w:r w:rsidRPr="002821B3">
        <w:rPr>
          <w:lang w:val="en"/>
        </w:rPr>
        <w:t>I</w:t>
      </w:r>
      <w:r w:rsidRPr="002821B3">
        <w:rPr>
          <w:lang w:val="ru-RU"/>
        </w:rPr>
        <w:t>|</w:t>
      </w:r>
      <w:r w:rsidRPr="002821B3">
        <w:rPr>
          <w:lang w:val="en"/>
        </w:rPr>
        <w:t>J</w:t>
      </w:r>
      <w:r w:rsidRPr="002821B3">
        <w:rPr>
          <w:lang w:val="ru-RU"/>
        </w:rPr>
        <w:t>|</w:t>
      </w:r>
      <w:r w:rsidRPr="002821B3">
        <w:rPr>
          <w:lang w:val="en"/>
        </w:rPr>
        <w:t>K</w:t>
      </w:r>
      <w:r w:rsidRPr="002821B3">
        <w:rPr>
          <w:lang w:val="ru-RU"/>
        </w:rPr>
        <w:t>|</w:t>
      </w:r>
      <w:r w:rsidRPr="002821B3">
        <w:rPr>
          <w:lang w:val="en"/>
        </w:rPr>
        <w:t>L</w:t>
      </w:r>
      <w:r w:rsidRPr="002821B3">
        <w:rPr>
          <w:lang w:val="ru-RU"/>
        </w:rPr>
        <w:t>|</w:t>
      </w:r>
      <w:r w:rsidRPr="002821B3">
        <w:rPr>
          <w:lang w:val="en"/>
        </w:rPr>
        <w:t>M</w:t>
      </w:r>
      <w:r w:rsidRPr="002821B3">
        <w:rPr>
          <w:lang w:val="ru-RU"/>
        </w:rPr>
        <w:t>|</w:t>
      </w:r>
      <w:r w:rsidRPr="002821B3">
        <w:rPr>
          <w:lang w:val="en"/>
        </w:rPr>
        <w:t>N</w:t>
      </w:r>
      <w:r w:rsidRPr="002821B3">
        <w:rPr>
          <w:lang w:val="ru-RU"/>
        </w:rPr>
        <w:t>|</w:t>
      </w:r>
      <w:r w:rsidRPr="002821B3">
        <w:rPr>
          <w:lang w:val="en"/>
        </w:rPr>
        <w:t>O</w:t>
      </w:r>
      <w:r w:rsidRPr="002821B3">
        <w:rPr>
          <w:lang w:val="ru-RU"/>
        </w:rPr>
        <w:t>|</w:t>
      </w:r>
      <w:r w:rsidRPr="002821B3">
        <w:rPr>
          <w:lang w:val="en"/>
        </w:rPr>
        <w:t>P</w:t>
      </w:r>
      <w:r w:rsidRPr="002821B3">
        <w:rPr>
          <w:lang w:val="ru-RU"/>
        </w:rPr>
        <w:t>|</w:t>
      </w:r>
      <w:r w:rsidRPr="002821B3">
        <w:rPr>
          <w:lang w:val="en"/>
        </w:rPr>
        <w:t>Q</w:t>
      </w:r>
      <w:r w:rsidRPr="002821B3">
        <w:rPr>
          <w:lang w:val="ru-RU"/>
        </w:rPr>
        <w:t>|</w:t>
      </w:r>
      <w:r w:rsidRPr="002821B3">
        <w:rPr>
          <w:lang w:val="en"/>
        </w:rPr>
        <w:t>R</w:t>
      </w:r>
      <w:r w:rsidRPr="002821B3">
        <w:rPr>
          <w:lang w:val="ru-RU"/>
        </w:rPr>
        <w:t>|</w:t>
      </w:r>
      <w:r w:rsidRPr="002821B3">
        <w:rPr>
          <w:lang w:val="en"/>
        </w:rPr>
        <w:t>S</w:t>
      </w:r>
      <w:r w:rsidRPr="002821B3">
        <w:rPr>
          <w:lang w:val="ru-RU"/>
        </w:rPr>
        <w:t>|</w:t>
      </w:r>
      <w:r w:rsidRPr="002821B3">
        <w:rPr>
          <w:lang w:val="en"/>
        </w:rPr>
        <w:t>T</w:t>
      </w:r>
      <w:r w:rsidRPr="002821B3">
        <w:rPr>
          <w:lang w:val="ru-RU"/>
        </w:rPr>
        <w:t>|</w:t>
      </w:r>
      <w:r w:rsidRPr="002821B3">
        <w:rPr>
          <w:lang w:val="en"/>
        </w:rPr>
        <w:t>U</w:t>
      </w:r>
      <w:r w:rsidRPr="002821B3">
        <w:rPr>
          <w:lang w:val="ru-RU"/>
        </w:rPr>
        <w:t>|</w:t>
      </w:r>
      <w:r w:rsidRPr="002821B3">
        <w:rPr>
          <w:lang w:val="en"/>
        </w:rPr>
        <w:t>V</w:t>
      </w:r>
      <w:r w:rsidRPr="002821B3">
        <w:rPr>
          <w:lang w:val="ru-RU"/>
        </w:rPr>
        <w:t>|</w:t>
      </w:r>
      <w:r w:rsidRPr="002821B3">
        <w:rPr>
          <w:lang w:val="en"/>
        </w:rPr>
        <w:t>W</w:t>
      </w:r>
      <w:r w:rsidRPr="002821B3">
        <w:rPr>
          <w:lang w:val="ru-RU"/>
        </w:rPr>
        <w:t>|</w:t>
      </w:r>
      <w:r w:rsidRPr="002821B3">
        <w:rPr>
          <w:lang w:val="en"/>
        </w:rPr>
        <w:t>X</w:t>
      </w:r>
      <w:r w:rsidRPr="002821B3">
        <w:rPr>
          <w:lang w:val="ru-RU"/>
        </w:rPr>
        <w:t>|</w:t>
      </w:r>
      <w:r w:rsidRPr="002821B3">
        <w:rPr>
          <w:lang w:val="en"/>
        </w:rPr>
        <w:t>Y</w:t>
      </w:r>
      <w:r w:rsidRPr="002821B3">
        <w:rPr>
          <w:lang w:val="ru-RU"/>
        </w:rPr>
        <w:t>|</w:t>
      </w:r>
      <w:r w:rsidRPr="002821B3">
        <w:rPr>
          <w:lang w:val="en"/>
        </w:rPr>
        <w:t>Z</w:t>
      </w:r>
      <w:r w:rsidRPr="002821B3">
        <w:rPr>
          <w:lang w:val="ru-RU"/>
        </w:rPr>
        <w:t>|</w:t>
      </w:r>
      <w:r w:rsidRPr="002821B3">
        <w:rPr>
          <w:lang w:val="en"/>
        </w:rPr>
        <w:t>a</w:t>
      </w:r>
      <w:r w:rsidRPr="002821B3">
        <w:rPr>
          <w:lang w:val="ru-RU"/>
        </w:rPr>
        <w:t>|</w:t>
      </w:r>
      <w:r w:rsidRPr="002821B3">
        <w:rPr>
          <w:lang w:val="en"/>
        </w:rPr>
        <w:t>b</w:t>
      </w:r>
      <w:r w:rsidRPr="002821B3">
        <w:rPr>
          <w:lang w:val="ru-RU"/>
        </w:rPr>
        <w:t>|</w:t>
      </w:r>
      <w:r w:rsidRPr="002821B3">
        <w:rPr>
          <w:lang w:val="en"/>
        </w:rPr>
        <w:t>c</w:t>
      </w:r>
      <w:r w:rsidRPr="002821B3">
        <w:rPr>
          <w:lang w:val="ru-RU"/>
        </w:rPr>
        <w:t>|</w:t>
      </w:r>
      <w:r w:rsidRPr="002821B3">
        <w:rPr>
          <w:lang w:val="en"/>
        </w:rPr>
        <w:t>d</w:t>
      </w:r>
      <w:r w:rsidRPr="002821B3">
        <w:rPr>
          <w:lang w:val="ru-RU"/>
        </w:rPr>
        <w:t>|</w:t>
      </w:r>
      <w:r w:rsidRPr="002821B3">
        <w:rPr>
          <w:lang w:val="en"/>
        </w:rPr>
        <w:t>e</w:t>
      </w:r>
      <w:r w:rsidRPr="002821B3">
        <w:rPr>
          <w:lang w:val="ru-RU"/>
        </w:rPr>
        <w:t>|</w:t>
      </w:r>
      <w:r w:rsidRPr="002821B3">
        <w:rPr>
          <w:lang w:val="en"/>
        </w:rPr>
        <w:t>f</w:t>
      </w:r>
      <w:r w:rsidRPr="002821B3">
        <w:rPr>
          <w:lang w:val="ru-RU"/>
        </w:rPr>
        <w:t>|</w:t>
      </w:r>
      <w:r w:rsidRPr="002821B3">
        <w:rPr>
          <w:lang w:val="en"/>
        </w:rPr>
        <w:t>g</w:t>
      </w:r>
      <w:r w:rsidRPr="002821B3">
        <w:rPr>
          <w:lang w:val="ru-RU"/>
        </w:rPr>
        <w:t>|</w:t>
      </w:r>
      <w:r w:rsidRPr="002821B3">
        <w:rPr>
          <w:lang w:val="en"/>
        </w:rPr>
        <w:t>h</w:t>
      </w:r>
      <w:r w:rsidRPr="002821B3">
        <w:rPr>
          <w:lang w:val="ru-RU"/>
        </w:rPr>
        <w:t>|</w:t>
      </w:r>
      <w:proofErr w:type="spellStart"/>
      <w:r w:rsidRPr="002821B3">
        <w:rPr>
          <w:lang w:val="en"/>
        </w:rPr>
        <w:t>i</w:t>
      </w:r>
      <w:proofErr w:type="spellEnd"/>
      <w:r w:rsidRPr="002821B3">
        <w:rPr>
          <w:lang w:val="ru-RU"/>
        </w:rPr>
        <w:t>|</w:t>
      </w:r>
      <w:r w:rsidRPr="002821B3">
        <w:rPr>
          <w:lang w:val="en"/>
        </w:rPr>
        <w:t>j</w:t>
      </w:r>
      <w:r w:rsidRPr="002821B3">
        <w:rPr>
          <w:lang w:val="ru-RU"/>
        </w:rPr>
        <w:t>|</w:t>
      </w:r>
      <w:r w:rsidRPr="002821B3">
        <w:rPr>
          <w:lang w:val="en"/>
        </w:rPr>
        <w:t>k</w:t>
      </w:r>
      <w:r w:rsidRPr="002821B3">
        <w:rPr>
          <w:lang w:val="ru-RU"/>
        </w:rPr>
        <w:t>|</w:t>
      </w:r>
      <w:r w:rsidRPr="002821B3">
        <w:rPr>
          <w:lang w:val="en"/>
        </w:rPr>
        <w:t>l</w:t>
      </w:r>
      <w:r w:rsidRPr="002821B3">
        <w:rPr>
          <w:lang w:val="ru-RU"/>
        </w:rPr>
        <w:t>|</w:t>
      </w:r>
      <w:r w:rsidRPr="002821B3">
        <w:rPr>
          <w:lang w:val="en"/>
        </w:rPr>
        <w:t>m</w:t>
      </w:r>
      <w:r w:rsidRPr="002821B3">
        <w:rPr>
          <w:lang w:val="ru-RU"/>
        </w:rPr>
        <w:t>|</w:t>
      </w:r>
      <w:r w:rsidRPr="002821B3">
        <w:rPr>
          <w:lang w:val="en"/>
        </w:rPr>
        <w:t>n</w:t>
      </w:r>
      <w:r w:rsidRPr="002821B3">
        <w:rPr>
          <w:lang w:val="ru-RU"/>
        </w:rPr>
        <w:t>|</w:t>
      </w:r>
      <w:r w:rsidRPr="002821B3">
        <w:rPr>
          <w:lang w:val="en"/>
        </w:rPr>
        <w:t>o</w:t>
      </w:r>
      <w:r w:rsidRPr="002821B3">
        <w:rPr>
          <w:lang w:val="ru-RU"/>
        </w:rPr>
        <w:t>|</w:t>
      </w:r>
      <w:r w:rsidRPr="002821B3">
        <w:rPr>
          <w:lang w:val="en"/>
        </w:rPr>
        <w:t>p</w:t>
      </w:r>
      <w:r w:rsidRPr="002821B3">
        <w:rPr>
          <w:lang w:val="ru-RU"/>
        </w:rPr>
        <w:t>|</w:t>
      </w:r>
      <w:r w:rsidRPr="002821B3">
        <w:rPr>
          <w:lang w:val="en"/>
        </w:rPr>
        <w:t>q</w:t>
      </w:r>
      <w:r w:rsidRPr="002821B3">
        <w:rPr>
          <w:lang w:val="ru-RU"/>
        </w:rPr>
        <w:t>|</w:t>
      </w:r>
      <w:r w:rsidRPr="002821B3">
        <w:rPr>
          <w:lang w:val="en"/>
        </w:rPr>
        <w:t>r</w:t>
      </w:r>
      <w:r w:rsidRPr="002821B3">
        <w:rPr>
          <w:lang w:val="ru-RU"/>
        </w:rPr>
        <w:t>|</w:t>
      </w:r>
      <w:r w:rsidRPr="002821B3">
        <w:rPr>
          <w:lang w:val="en"/>
        </w:rPr>
        <w:t>s</w:t>
      </w:r>
      <w:r w:rsidRPr="002821B3">
        <w:rPr>
          <w:lang w:val="ru-RU"/>
        </w:rPr>
        <w:t>|</w:t>
      </w:r>
      <w:r w:rsidRPr="002821B3">
        <w:rPr>
          <w:lang w:val="en"/>
        </w:rPr>
        <w:t>t</w:t>
      </w:r>
      <w:r w:rsidRPr="002821B3">
        <w:rPr>
          <w:lang w:val="ru-RU"/>
        </w:rPr>
        <w:t>|</w:t>
      </w:r>
      <w:r w:rsidRPr="002821B3">
        <w:rPr>
          <w:lang w:val="en"/>
        </w:rPr>
        <w:t>u</w:t>
      </w:r>
      <w:r w:rsidRPr="002821B3">
        <w:rPr>
          <w:lang w:val="ru-RU"/>
        </w:rPr>
        <w:t>|</w:t>
      </w:r>
      <w:r w:rsidRPr="002821B3">
        <w:rPr>
          <w:lang w:val="en"/>
        </w:rPr>
        <w:t>v</w:t>
      </w:r>
      <w:r w:rsidRPr="002821B3">
        <w:rPr>
          <w:lang w:val="ru-RU"/>
        </w:rPr>
        <w:t>|</w:t>
      </w:r>
      <w:r w:rsidRPr="002821B3">
        <w:rPr>
          <w:lang w:val="en"/>
        </w:rPr>
        <w:t>w</w:t>
      </w:r>
      <w:r w:rsidRPr="002821B3">
        <w:rPr>
          <w:lang w:val="ru-RU"/>
        </w:rPr>
        <w:t>|</w:t>
      </w:r>
      <w:r w:rsidRPr="002821B3">
        <w:rPr>
          <w:lang w:val="en"/>
        </w:rPr>
        <w:t>x</w:t>
      </w:r>
      <w:r w:rsidRPr="002821B3">
        <w:rPr>
          <w:lang w:val="ru-RU"/>
        </w:rPr>
        <w:t>|</w:t>
      </w:r>
      <w:r w:rsidRPr="002821B3">
        <w:rPr>
          <w:lang w:val="en"/>
        </w:rPr>
        <w:t>y</w:t>
      </w:r>
      <w:r w:rsidRPr="002821B3">
        <w:rPr>
          <w:lang w:val="ru-RU"/>
        </w:rPr>
        <w:t>|</w:t>
      </w:r>
      <w:r w:rsidRPr="002821B3">
        <w:rPr>
          <w:lang w:val="en"/>
        </w:rPr>
        <w:t>z</w:t>
      </w:r>
    </w:p>
    <w:p w14:paraId="605FCA25" w14:textId="77777777" w:rsidR="00E428F3" w:rsidRPr="002821B3" w:rsidRDefault="00E428F3" w:rsidP="00E428F3">
      <w:pPr>
        <w:pStyle w:val="-0"/>
        <w:ind w:firstLine="700"/>
        <w:rPr>
          <w:lang w:val="ru-RU"/>
        </w:rPr>
      </w:pPr>
      <w:r w:rsidRPr="002821B3">
        <w:rPr>
          <w:lang w:val="ru-RU"/>
        </w:rPr>
        <w:t>&lt;Цифра&gt;</w:t>
      </w:r>
      <w:r w:rsidRPr="002821B3">
        <w:rPr>
          <w:rFonts w:ascii="Times New Roman" w:hAnsi="Times New Roman" w:cs="Times New Roman"/>
          <w:lang w:val="ru-RU"/>
        </w:rPr>
        <w:t>→</w:t>
      </w:r>
      <w:r w:rsidRPr="002821B3">
        <w:rPr>
          <w:lang w:val="ru-RU"/>
        </w:rPr>
        <w:t>1|2|3|4|5|6|7|8|9|0</w:t>
      </w:r>
    </w:p>
    <w:p w14:paraId="55DAD91D" w14:textId="77777777" w:rsidR="00E428F3" w:rsidRPr="002821B3" w:rsidRDefault="00E428F3" w:rsidP="00E428F3">
      <w:pPr>
        <w:pStyle w:val="-0"/>
        <w:ind w:firstLine="700"/>
        <w:rPr>
          <w:lang w:val="ru-RU"/>
        </w:rPr>
      </w:pPr>
      <w:r w:rsidRPr="002821B3">
        <w:rPr>
          <w:lang w:val="ru-RU"/>
        </w:rPr>
        <w:t>&lt;Знак&gt;</w:t>
      </w:r>
      <w:r w:rsidRPr="002821B3">
        <w:rPr>
          <w:rFonts w:ascii="Times New Roman" w:hAnsi="Times New Roman" w:cs="Times New Roman"/>
          <w:lang w:val="ru-RU"/>
        </w:rPr>
        <w:t>→</w:t>
      </w:r>
      <w:r w:rsidRPr="002821B3">
        <w:rPr>
          <w:lang w:val="ru-RU"/>
        </w:rPr>
        <w:t>+|-|</w:t>
      </w:r>
      <m:oMath>
        <m:r>
          <m:rPr>
            <m:sty m:val="p"/>
          </m:rPr>
          <w:rPr>
            <w:rFonts w:ascii="Cambria Math" w:hAnsi="Cambria Math"/>
            <w:lang w:val="en"/>
          </w:rPr>
          <m:t>λ</m:t>
        </m:r>
      </m:oMath>
    </w:p>
    <w:p w14:paraId="47C8080C" w14:textId="77777777" w:rsidR="00E428F3" w:rsidRPr="002821B3" w:rsidRDefault="00E428F3" w:rsidP="00E428F3">
      <w:pPr>
        <w:pStyle w:val="-0"/>
        <w:ind w:firstLine="700"/>
        <w:rPr>
          <w:lang w:val="ru-RU"/>
        </w:rPr>
      </w:pPr>
      <w:r w:rsidRPr="0095521D">
        <w:rPr>
          <w:lang w:val="ru-RU"/>
        </w:rPr>
        <w:t>&lt;Строка&gt;</w:t>
      </w:r>
      <w:r w:rsidRPr="0095521D">
        <w:rPr>
          <w:rFonts w:ascii="Times New Roman" w:hAnsi="Times New Roman" w:cs="Times New Roman"/>
          <w:lang w:val="ru-RU"/>
        </w:rPr>
        <w:t>→</w:t>
      </w:r>
      <w:r w:rsidRPr="0095521D">
        <w:rPr>
          <w:lang w:val="ru-RU"/>
        </w:rPr>
        <w:t>&lt;Цифра&gt;|&lt;Знак&gt;|&lt;Буква&gt;|&lt;Цифра&gt;&lt;Строка&gt;|&lt;Знак&gt;&lt;Строка&gt;|&lt;Буква&gt;&lt;Строка&gt;</w:t>
      </w:r>
    </w:p>
    <w:p w14:paraId="5FE99E62" w14:textId="77777777" w:rsidR="00E428F3" w:rsidRPr="004046FC" w:rsidRDefault="00E428F3" w:rsidP="00E428F3">
      <w:pPr>
        <w:pStyle w:val="-0"/>
        <w:ind w:firstLine="700"/>
      </w:pPr>
      <w:r w:rsidRPr="004046FC">
        <w:t>&lt;</w:t>
      </w:r>
      <w:r w:rsidRPr="002821B3">
        <w:rPr>
          <w:lang w:val="ru-RU"/>
        </w:rPr>
        <w:t>Главная</w:t>
      </w:r>
      <w:r w:rsidRPr="004046FC">
        <w:t xml:space="preserve"> </w:t>
      </w:r>
      <w:r w:rsidRPr="002821B3">
        <w:rPr>
          <w:lang w:val="ru-RU"/>
        </w:rPr>
        <w:t>функция</w:t>
      </w:r>
      <w:r w:rsidRPr="004046FC">
        <w:t>&gt;</w:t>
      </w:r>
      <m:oMath>
        <m:r>
          <m:rPr>
            <m:sty m:val="p"/>
          </m:rPr>
          <w:rPr>
            <w:rFonts w:ascii="Cambria Math" w:hAnsi="Cambria Math"/>
          </w:rPr>
          <m:t>→</m:t>
        </m:r>
      </m:oMath>
      <w:r w:rsidRPr="002821B3">
        <w:rPr>
          <w:lang w:val="en"/>
        </w:rPr>
        <w:t>public</w:t>
      </w:r>
      <w:r w:rsidRPr="004046FC">
        <w:t xml:space="preserve"> </w:t>
      </w:r>
      <w:r w:rsidRPr="002821B3">
        <w:rPr>
          <w:lang w:val="en"/>
        </w:rPr>
        <w:t>static</w:t>
      </w:r>
      <w:r w:rsidRPr="004046FC">
        <w:t xml:space="preserve"> </w:t>
      </w:r>
      <w:r w:rsidRPr="002821B3">
        <w:rPr>
          <w:lang w:val="en"/>
        </w:rPr>
        <w:t>void</w:t>
      </w:r>
      <w:r w:rsidRPr="004046FC">
        <w:t xml:space="preserve"> </w:t>
      </w:r>
      <w:proofErr w:type="gramStart"/>
      <w:r w:rsidRPr="002821B3">
        <w:rPr>
          <w:lang w:val="en"/>
        </w:rPr>
        <w:t>main</w:t>
      </w:r>
      <w:r w:rsidRPr="004046FC">
        <w:t>(</w:t>
      </w:r>
      <w:proofErr w:type="gramEnd"/>
      <w:r w:rsidRPr="0095521D">
        <w:rPr>
          <w:lang w:val="en"/>
        </w:rPr>
        <w:t>String</w:t>
      </w:r>
      <w:r w:rsidRPr="004046FC">
        <w:t xml:space="preserve">[] </w:t>
      </w:r>
      <w:proofErr w:type="spellStart"/>
      <w:r w:rsidRPr="0095521D">
        <w:rPr>
          <w:lang w:val="en"/>
        </w:rPr>
        <w:t>args</w:t>
      </w:r>
      <w:proofErr w:type="spellEnd"/>
      <w:r w:rsidRPr="004046FC">
        <w:t>){&lt;</w:t>
      </w:r>
      <w:r w:rsidR="004B6B75">
        <w:rPr>
          <w:lang w:val="ru-RU"/>
        </w:rPr>
        <w:t>Список</w:t>
      </w:r>
      <w:r w:rsidR="004B6B75" w:rsidRPr="004046FC">
        <w:t xml:space="preserve"> </w:t>
      </w:r>
      <w:r w:rsidR="004B6B75">
        <w:rPr>
          <w:lang w:val="ru-RU"/>
        </w:rPr>
        <w:t>п</w:t>
      </w:r>
      <w:r w:rsidR="004B6B75" w:rsidRPr="002821B3">
        <w:rPr>
          <w:lang w:val="ru-RU"/>
        </w:rPr>
        <w:t>редложени</w:t>
      </w:r>
      <w:r w:rsidR="004B6B75">
        <w:rPr>
          <w:lang w:val="ru-RU"/>
        </w:rPr>
        <w:t>й</w:t>
      </w:r>
      <w:r w:rsidRPr="004046FC">
        <w:t>&gt;}</w:t>
      </w:r>
      <w:r w:rsidR="004046FC" w:rsidRPr="004046FC">
        <w:t>|</w:t>
      </w:r>
      <w:r w:rsidR="004046FC" w:rsidRPr="004046FC">
        <w:br/>
      </w:r>
      <w:r w:rsidR="004046FC" w:rsidRPr="002821B3">
        <w:rPr>
          <w:lang w:val="en"/>
        </w:rPr>
        <w:t>public</w:t>
      </w:r>
      <w:r w:rsidR="004046FC" w:rsidRPr="004046FC">
        <w:t xml:space="preserve"> </w:t>
      </w:r>
      <w:r w:rsidR="004046FC" w:rsidRPr="002821B3">
        <w:rPr>
          <w:lang w:val="en"/>
        </w:rPr>
        <w:t>static</w:t>
      </w:r>
      <w:r w:rsidR="004046FC" w:rsidRPr="004046FC">
        <w:t xml:space="preserve"> </w:t>
      </w:r>
      <w:r w:rsidR="004046FC" w:rsidRPr="002821B3">
        <w:rPr>
          <w:lang w:val="en"/>
        </w:rPr>
        <w:t>void</w:t>
      </w:r>
      <w:r w:rsidR="004046FC" w:rsidRPr="004046FC">
        <w:t xml:space="preserve"> </w:t>
      </w:r>
      <w:r w:rsidR="004046FC" w:rsidRPr="002821B3">
        <w:rPr>
          <w:lang w:val="en"/>
        </w:rPr>
        <w:t>main</w:t>
      </w:r>
      <w:r w:rsidR="004046FC" w:rsidRPr="004046FC">
        <w:t>(</w:t>
      </w:r>
      <w:r w:rsidR="004046FC" w:rsidRPr="0095521D">
        <w:rPr>
          <w:lang w:val="en"/>
        </w:rPr>
        <w:t>String</w:t>
      </w:r>
      <w:r w:rsidR="004046FC" w:rsidRPr="004046FC">
        <w:t xml:space="preserve">[] </w:t>
      </w:r>
      <w:proofErr w:type="spellStart"/>
      <w:r w:rsidR="004046FC" w:rsidRPr="0095521D">
        <w:rPr>
          <w:lang w:val="en"/>
        </w:rPr>
        <w:t>args</w:t>
      </w:r>
      <w:proofErr w:type="spellEnd"/>
      <w:r w:rsidR="004046FC" w:rsidRPr="004046FC">
        <w:t>){}</w:t>
      </w:r>
    </w:p>
    <w:p w14:paraId="206DF044" w14:textId="77777777" w:rsidR="00E428F3" w:rsidRPr="002821B3" w:rsidRDefault="00E428F3" w:rsidP="00E428F3">
      <w:pPr>
        <w:pStyle w:val="-0"/>
        <w:ind w:firstLine="700"/>
        <w:rPr>
          <w:lang w:val="ru-RU"/>
        </w:rPr>
      </w:pPr>
      <w:r w:rsidRPr="002821B3">
        <w:rPr>
          <w:lang w:val="ru-RU"/>
        </w:rPr>
        <w:t>&lt;Предложение&gt;</w:t>
      </w:r>
      <m:oMath>
        <m:r>
          <m:rPr>
            <m:sty m:val="p"/>
          </m:rPr>
          <w:rPr>
            <w:rFonts w:ascii="Cambria Math" w:hAnsi="Cambria Math"/>
            <w:lang w:val="ru-RU"/>
          </w:rPr>
          <m:t>→</m:t>
        </m:r>
      </m:oMath>
      <w:r w:rsidRPr="002821B3">
        <w:rPr>
          <w:lang w:val="ru-RU"/>
        </w:rPr>
        <w:t xml:space="preserve">&lt;Объявить </w:t>
      </w:r>
      <w:proofErr w:type="gramStart"/>
      <w:r w:rsidRPr="002821B3">
        <w:rPr>
          <w:lang w:val="ru-RU"/>
        </w:rPr>
        <w:t>переменную</w:t>
      </w:r>
      <w:r w:rsidR="00D05C84" w:rsidRPr="002821B3">
        <w:rPr>
          <w:lang w:val="ru-RU"/>
        </w:rPr>
        <w:t xml:space="preserve"> </w:t>
      </w:r>
      <w:r w:rsidRPr="002821B3">
        <w:rPr>
          <w:lang w:val="ru-RU"/>
        </w:rPr>
        <w:t>&gt;</w:t>
      </w:r>
      <w:proofErr w:type="gramEnd"/>
      <w:r w:rsidRPr="002821B3">
        <w:rPr>
          <w:lang w:val="ru-RU"/>
        </w:rPr>
        <w:t>| &lt;Функция вывода&gt;</w:t>
      </w:r>
      <w:r w:rsidR="00D05C84">
        <w:rPr>
          <w:lang w:val="ru-RU"/>
        </w:rPr>
        <w:t xml:space="preserve"> </w:t>
      </w:r>
      <w:r w:rsidRPr="002821B3">
        <w:rPr>
          <w:lang w:val="ru-RU"/>
        </w:rPr>
        <w:t>|&lt;</w:t>
      </w:r>
      <w:r>
        <w:rPr>
          <w:lang w:val="ru-RU"/>
        </w:rPr>
        <w:t>Присваивание</w:t>
      </w:r>
      <w:r w:rsidRPr="002821B3">
        <w:rPr>
          <w:lang w:val="ru-RU"/>
        </w:rPr>
        <w:t>&gt;</w:t>
      </w:r>
      <w:r w:rsidR="00D05C84">
        <w:rPr>
          <w:lang w:val="ru-RU"/>
        </w:rPr>
        <w:t xml:space="preserve"> </w:t>
      </w:r>
      <w:r w:rsidRPr="002821B3">
        <w:rPr>
          <w:lang w:val="ru-RU"/>
        </w:rPr>
        <w:t>|</w:t>
      </w:r>
      <w:r w:rsidR="00D05C84">
        <w:rPr>
          <w:lang w:val="ru-RU"/>
        </w:rPr>
        <w:t xml:space="preserve"> </w:t>
      </w:r>
      <w:r w:rsidRPr="002821B3">
        <w:rPr>
          <w:lang w:val="ru-RU"/>
        </w:rPr>
        <w:t>&lt;Цикл&gt;</w:t>
      </w:r>
      <w:r w:rsidR="00D05C84">
        <w:rPr>
          <w:lang w:val="ru-RU"/>
        </w:rPr>
        <w:t xml:space="preserve"> </w:t>
      </w:r>
      <w:r w:rsidRPr="002821B3">
        <w:rPr>
          <w:lang w:val="ru-RU"/>
        </w:rPr>
        <w:t>|</w:t>
      </w:r>
      <w:r w:rsidR="00D05C84">
        <w:rPr>
          <w:lang w:val="ru-RU"/>
        </w:rPr>
        <w:t xml:space="preserve"> </w:t>
      </w:r>
      <w:r w:rsidRPr="002821B3">
        <w:rPr>
          <w:lang w:val="ru-RU"/>
        </w:rPr>
        <w:t>&lt;Оператор ветвления&gt;</w:t>
      </w:r>
      <w:r w:rsidR="00D05C84">
        <w:rPr>
          <w:lang w:val="ru-RU"/>
        </w:rPr>
        <w:t xml:space="preserve"> </w:t>
      </w:r>
      <w:r w:rsidRPr="002821B3">
        <w:rPr>
          <w:lang w:val="ru-RU"/>
        </w:rPr>
        <w:t>|</w:t>
      </w:r>
      <w:r w:rsidR="00D05C84">
        <w:rPr>
          <w:lang w:val="ru-RU"/>
        </w:rPr>
        <w:t xml:space="preserve"> </w:t>
      </w:r>
      <w:r w:rsidRPr="002821B3">
        <w:rPr>
          <w:lang w:val="ru-RU"/>
        </w:rPr>
        <w:t xml:space="preserve">&lt;Оператор </w:t>
      </w:r>
      <w:r>
        <w:rPr>
          <w:lang w:val="ru-RU"/>
        </w:rPr>
        <w:t>останова</w:t>
      </w:r>
      <w:r w:rsidRPr="002821B3">
        <w:rPr>
          <w:lang w:val="ru-RU"/>
        </w:rPr>
        <w:t>&gt;</w:t>
      </w:r>
    </w:p>
    <w:p w14:paraId="34A7324D" w14:textId="77777777" w:rsidR="00D05C84" w:rsidRDefault="00D05C84" w:rsidP="00D05C84">
      <w:pPr>
        <w:pStyle w:val="-0"/>
        <w:ind w:firstLine="700"/>
        <w:rPr>
          <w:lang w:val="ru-RU"/>
        </w:rPr>
      </w:pPr>
      <w:r w:rsidRPr="002821B3">
        <w:rPr>
          <w:lang w:val="ru-RU"/>
        </w:rPr>
        <w:t>&lt;</w:t>
      </w:r>
      <w:r>
        <w:rPr>
          <w:lang w:val="ru-RU"/>
        </w:rPr>
        <w:t>Список п</w:t>
      </w:r>
      <w:r w:rsidRPr="002821B3">
        <w:rPr>
          <w:lang w:val="ru-RU"/>
        </w:rPr>
        <w:t>редложени</w:t>
      </w:r>
      <w:r>
        <w:rPr>
          <w:lang w:val="ru-RU"/>
        </w:rPr>
        <w:t>й</w:t>
      </w:r>
      <w:r w:rsidRPr="002821B3">
        <w:rPr>
          <w:lang w:val="ru-RU"/>
        </w:rPr>
        <w:t>&gt;</w:t>
      </w:r>
      <m:oMath>
        <m:r>
          <m:rPr>
            <m:sty m:val="p"/>
          </m:rPr>
          <w:rPr>
            <w:rFonts w:ascii="Cambria Math" w:hAnsi="Cambria Math"/>
            <w:lang w:val="ru-RU"/>
          </w:rPr>
          <m:t>→</m:t>
        </m:r>
      </m:oMath>
      <w:r w:rsidRPr="002821B3">
        <w:rPr>
          <w:lang w:val="ru-RU"/>
        </w:rPr>
        <w:t>&lt;</w:t>
      </w:r>
      <w:r>
        <w:rPr>
          <w:lang w:val="ru-RU"/>
        </w:rPr>
        <w:t>Предложение</w:t>
      </w:r>
      <w:r w:rsidRPr="002821B3">
        <w:rPr>
          <w:lang w:val="ru-RU"/>
        </w:rPr>
        <w:t>&gt;</w:t>
      </w:r>
      <w:r w:rsidR="00F00270">
        <w:rPr>
          <w:lang w:val="ru-RU"/>
        </w:rPr>
        <w:t>;</w:t>
      </w:r>
      <w:r>
        <w:rPr>
          <w:lang w:val="ru-RU"/>
        </w:rPr>
        <w:t xml:space="preserve"> </w:t>
      </w:r>
      <w:r w:rsidRPr="002821B3">
        <w:rPr>
          <w:lang w:val="ru-RU"/>
        </w:rPr>
        <w:t xml:space="preserve">| </w:t>
      </w:r>
      <w:r w:rsidRPr="00F00270">
        <w:rPr>
          <w:lang w:val="ru-RU"/>
        </w:rPr>
        <w:t>&lt;Предложение&gt;</w:t>
      </w:r>
      <w:r>
        <w:rPr>
          <w:lang w:val="ru-RU"/>
        </w:rPr>
        <w:t xml:space="preserve"> </w:t>
      </w:r>
      <w:r w:rsidR="00F00270">
        <w:rPr>
          <w:lang w:val="ru-RU"/>
        </w:rPr>
        <w:t>;</w:t>
      </w:r>
      <w:r w:rsidRPr="002821B3">
        <w:rPr>
          <w:lang w:val="ru-RU"/>
        </w:rPr>
        <w:t>&lt;</w:t>
      </w:r>
      <w:r>
        <w:rPr>
          <w:lang w:val="ru-RU"/>
        </w:rPr>
        <w:t>Список предложений</w:t>
      </w:r>
      <w:r w:rsidRPr="002821B3">
        <w:rPr>
          <w:lang w:val="ru-RU"/>
        </w:rPr>
        <w:t>&gt;</w:t>
      </w:r>
      <w:r>
        <w:rPr>
          <w:lang w:val="ru-RU"/>
        </w:rPr>
        <w:t xml:space="preserve"> </w:t>
      </w:r>
    </w:p>
    <w:p w14:paraId="0D418666" w14:textId="77777777" w:rsidR="00BD064E" w:rsidRPr="002821B3" w:rsidRDefault="00BD064E" w:rsidP="00D05C84">
      <w:pPr>
        <w:pStyle w:val="-0"/>
        <w:ind w:firstLine="700"/>
        <w:rPr>
          <w:lang w:val="ru-RU"/>
        </w:rPr>
      </w:pPr>
      <w:r w:rsidRPr="00F00270">
        <w:rPr>
          <w:bCs/>
          <w:lang w:val="ru-RU"/>
        </w:rPr>
        <w:t>&lt;Объявить переменн</w:t>
      </w:r>
      <w:r>
        <w:rPr>
          <w:bCs/>
          <w:lang w:val="ru-RU"/>
        </w:rPr>
        <w:t>ую</w:t>
      </w:r>
      <w:r w:rsidRPr="00F00270">
        <w:rPr>
          <w:bCs/>
          <w:lang w:val="ru-RU"/>
        </w:rPr>
        <w:t xml:space="preserve">&gt; </w:t>
      </w:r>
      <m:oMath>
        <m:r>
          <m:rPr>
            <m:sty m:val="p"/>
          </m:rPr>
          <w:rPr>
            <w:rFonts w:ascii="Cambria Math" w:hAnsi="Cambria Math"/>
            <w:lang w:val="ru-RU"/>
          </w:rPr>
          <m:t>→</m:t>
        </m:r>
      </m:oMath>
      <w:r w:rsidRPr="00F00270">
        <w:rPr>
          <w:bCs/>
          <w:lang w:val="ru-RU"/>
        </w:rPr>
        <w:t xml:space="preserve"> &lt;Имя </w:t>
      </w:r>
      <w:proofErr w:type="gramStart"/>
      <w:r w:rsidRPr="00F00270">
        <w:rPr>
          <w:bCs/>
          <w:lang w:val="ru-RU"/>
        </w:rPr>
        <w:t>типа&gt;&lt;</w:t>
      </w:r>
      <w:proofErr w:type="gramEnd"/>
      <w:r w:rsidRPr="00F00270">
        <w:rPr>
          <w:bCs/>
          <w:lang w:val="ru-RU"/>
        </w:rPr>
        <w:t xml:space="preserve">Объявить </w:t>
      </w:r>
      <w:r>
        <w:rPr>
          <w:bCs/>
          <w:lang w:val="ru-RU"/>
        </w:rPr>
        <w:t xml:space="preserve">список </w:t>
      </w:r>
      <w:r w:rsidRPr="00F00270">
        <w:rPr>
          <w:bCs/>
          <w:lang w:val="ru-RU"/>
        </w:rPr>
        <w:t>переменн</w:t>
      </w:r>
      <w:r>
        <w:rPr>
          <w:bCs/>
          <w:lang w:val="ru-RU"/>
        </w:rPr>
        <w:t>ых</w:t>
      </w:r>
      <w:r w:rsidRPr="00F00270">
        <w:rPr>
          <w:bCs/>
          <w:lang w:val="ru-RU"/>
        </w:rPr>
        <w:t>&gt;</w:t>
      </w:r>
    </w:p>
    <w:p w14:paraId="25CDA30A" w14:textId="77777777" w:rsidR="00581522" w:rsidRPr="00107CFA" w:rsidRDefault="00581522" w:rsidP="00581522">
      <w:pPr>
        <w:pStyle w:val="-0"/>
        <w:ind w:firstLine="700"/>
        <w:rPr>
          <w:bCs/>
          <w:lang w:val="ru-RU"/>
        </w:rPr>
      </w:pPr>
      <w:r w:rsidRPr="00F00270">
        <w:rPr>
          <w:bCs/>
          <w:lang w:val="ru-RU"/>
        </w:rPr>
        <w:t xml:space="preserve">&lt;Объявить </w:t>
      </w:r>
      <w:r w:rsidR="00BD064E">
        <w:rPr>
          <w:bCs/>
          <w:lang w:val="ru-RU"/>
        </w:rPr>
        <w:t xml:space="preserve">список </w:t>
      </w:r>
      <w:r w:rsidRPr="00F00270">
        <w:rPr>
          <w:bCs/>
          <w:lang w:val="ru-RU"/>
        </w:rPr>
        <w:t>переменн</w:t>
      </w:r>
      <w:r w:rsidR="00BD064E">
        <w:rPr>
          <w:bCs/>
          <w:lang w:val="ru-RU"/>
        </w:rPr>
        <w:t>ых</w:t>
      </w:r>
      <w:r w:rsidRPr="00F00270">
        <w:rPr>
          <w:bCs/>
          <w:lang w:val="ru-RU"/>
        </w:rPr>
        <w:t xml:space="preserve">&gt; </w:t>
      </w:r>
      <m:oMath>
        <m:r>
          <m:rPr>
            <m:sty m:val="p"/>
          </m:rPr>
          <w:rPr>
            <w:rFonts w:ascii="Cambria Math" w:hAnsi="Cambria Math"/>
            <w:lang w:val="ru-RU"/>
          </w:rPr>
          <m:t>→</m:t>
        </m:r>
      </m:oMath>
      <w:r w:rsidRPr="00F00270">
        <w:rPr>
          <w:bCs/>
          <w:lang w:val="ru-RU"/>
        </w:rPr>
        <w:t xml:space="preserve"> &lt;Объявить одну переменную</w:t>
      </w:r>
      <w:r w:rsidR="00BD064E" w:rsidRPr="00F00270">
        <w:rPr>
          <w:bCs/>
          <w:lang w:val="ru-RU"/>
        </w:rPr>
        <w:t>&gt;</w:t>
      </w:r>
      <w:r w:rsidRPr="00F00270">
        <w:rPr>
          <w:bCs/>
          <w:lang w:val="ru-RU"/>
        </w:rPr>
        <w:t xml:space="preserve"> </w:t>
      </w:r>
      <w:r w:rsidR="00FA3DD4" w:rsidRPr="00F00270">
        <w:rPr>
          <w:lang w:val="ru-RU"/>
        </w:rPr>
        <w:t>|</w:t>
      </w:r>
      <w:r w:rsidR="00BD064E">
        <w:rPr>
          <w:lang w:val="ru-RU"/>
        </w:rPr>
        <w:t xml:space="preserve"> </w:t>
      </w:r>
      <w:r w:rsidRPr="00F00270">
        <w:rPr>
          <w:bCs/>
          <w:lang w:val="ru-RU"/>
        </w:rPr>
        <w:t xml:space="preserve">&lt;Объявить </w:t>
      </w:r>
      <w:r w:rsidR="00BD064E">
        <w:rPr>
          <w:bCs/>
          <w:lang w:val="ru-RU"/>
        </w:rPr>
        <w:t xml:space="preserve">список </w:t>
      </w:r>
      <w:r w:rsidRPr="00F00270">
        <w:rPr>
          <w:bCs/>
          <w:lang w:val="ru-RU"/>
        </w:rPr>
        <w:t>переменн</w:t>
      </w:r>
      <w:r w:rsidR="00BD064E">
        <w:rPr>
          <w:bCs/>
          <w:lang w:val="ru-RU"/>
        </w:rPr>
        <w:t>ых</w:t>
      </w:r>
      <w:r w:rsidRPr="00F00270">
        <w:rPr>
          <w:bCs/>
          <w:lang w:val="ru-RU"/>
        </w:rPr>
        <w:t>&gt;, &lt;Объявить переменную&gt;</w:t>
      </w:r>
    </w:p>
    <w:p w14:paraId="5CF48202" w14:textId="77777777" w:rsidR="00581522" w:rsidRDefault="00E428F3" w:rsidP="00E428F3">
      <w:pPr>
        <w:pStyle w:val="-0"/>
        <w:ind w:firstLine="700"/>
        <w:rPr>
          <w:bCs/>
          <w:lang w:val="ru-RU"/>
        </w:rPr>
      </w:pPr>
      <w:r w:rsidRPr="00F00270">
        <w:rPr>
          <w:bCs/>
          <w:lang w:val="ru-RU"/>
        </w:rPr>
        <w:t xml:space="preserve">&lt;Объявить </w:t>
      </w:r>
      <w:r w:rsidR="00581522" w:rsidRPr="00F00270">
        <w:rPr>
          <w:bCs/>
          <w:lang w:val="ru-RU"/>
        </w:rPr>
        <w:t xml:space="preserve">одну </w:t>
      </w:r>
      <w:r w:rsidRPr="00F00270">
        <w:rPr>
          <w:bCs/>
          <w:lang w:val="ru-RU"/>
        </w:rPr>
        <w:t xml:space="preserve">переменную&gt; </w:t>
      </w:r>
      <m:oMath>
        <m:r>
          <m:rPr>
            <m:sty m:val="p"/>
          </m:rPr>
          <w:rPr>
            <w:rFonts w:ascii="Cambria Math" w:hAnsi="Cambria Math"/>
            <w:lang w:val="ru-RU"/>
          </w:rPr>
          <m:t>→</m:t>
        </m:r>
      </m:oMath>
      <w:r w:rsidRPr="00F00270">
        <w:rPr>
          <w:bCs/>
          <w:lang w:val="ru-RU"/>
        </w:rPr>
        <w:t xml:space="preserve"> &lt;Идентификатор</w:t>
      </w:r>
      <w:r w:rsidR="00581522" w:rsidRPr="00F00270">
        <w:rPr>
          <w:bCs/>
          <w:lang w:val="ru-RU"/>
        </w:rPr>
        <w:t xml:space="preserve"> </w:t>
      </w:r>
      <w:r w:rsidRPr="00F00270">
        <w:rPr>
          <w:bCs/>
          <w:lang w:val="ru-RU"/>
        </w:rPr>
        <w:t xml:space="preserve">| &lt;Имя </w:t>
      </w:r>
      <w:proofErr w:type="gramStart"/>
      <w:r w:rsidRPr="00F00270">
        <w:rPr>
          <w:bCs/>
          <w:lang w:val="ru-RU"/>
        </w:rPr>
        <w:t>типа&gt;&lt;</w:t>
      </w:r>
      <w:proofErr w:type="gramEnd"/>
      <w:r w:rsidRPr="00F00270">
        <w:rPr>
          <w:bCs/>
          <w:lang w:val="ru-RU"/>
        </w:rPr>
        <w:t>Идентификатор&gt; = &lt;</w:t>
      </w:r>
      <w:r w:rsidR="00A87934">
        <w:rPr>
          <w:bCs/>
          <w:lang w:val="ru-RU"/>
        </w:rPr>
        <w:t>Выражение</w:t>
      </w:r>
      <w:r w:rsidR="00581522" w:rsidRPr="00F00270">
        <w:rPr>
          <w:bCs/>
          <w:lang w:val="ru-RU"/>
        </w:rPr>
        <w:t>&gt;</w:t>
      </w:r>
    </w:p>
    <w:p w14:paraId="2B2C7C97" w14:textId="77777777" w:rsidR="00E428F3" w:rsidRPr="002821B3" w:rsidRDefault="00581522" w:rsidP="00E428F3">
      <w:pPr>
        <w:pStyle w:val="-0"/>
        <w:ind w:firstLine="700"/>
        <w:rPr>
          <w:bCs/>
          <w:lang w:val="ru-RU"/>
        </w:rPr>
      </w:pPr>
      <w:r w:rsidRPr="001D7DF9">
        <w:rPr>
          <w:bCs/>
          <w:lang w:val="ru-RU"/>
        </w:rPr>
        <w:t xml:space="preserve"> </w:t>
      </w:r>
      <w:r w:rsidR="00E428F3" w:rsidRPr="001D7DF9">
        <w:rPr>
          <w:bCs/>
          <w:lang w:val="ru-RU"/>
        </w:rPr>
        <w:t>&lt;</w:t>
      </w:r>
      <w:r w:rsidR="00E428F3">
        <w:rPr>
          <w:bCs/>
          <w:lang w:val="ru-RU"/>
        </w:rPr>
        <w:t>Имя типа</w:t>
      </w:r>
      <w:r w:rsidR="00E428F3" w:rsidRPr="001D7DF9">
        <w:rPr>
          <w:bCs/>
          <w:lang w:val="ru-RU"/>
        </w:rPr>
        <w:t>&gt;</w:t>
      </w:r>
      <w:r w:rsidR="00E428F3">
        <w:rPr>
          <w:bCs/>
          <w:lang w:val="ru-RU"/>
        </w:rPr>
        <w:t xml:space="preserve"> </w:t>
      </w:r>
      <m:oMath>
        <m:r>
          <m:rPr>
            <m:sty m:val="p"/>
          </m:rPr>
          <w:rPr>
            <w:rFonts w:ascii="Cambria Math" w:hAnsi="Cambria Math"/>
            <w:lang w:val="ru-RU"/>
          </w:rPr>
          <m:t>→</m:t>
        </m:r>
      </m:oMath>
      <w:r w:rsidR="00E428F3">
        <w:rPr>
          <w:bCs/>
          <w:lang w:val="ru-RU"/>
        </w:rPr>
        <w:t xml:space="preserve"> </w:t>
      </w:r>
      <w:r w:rsidR="00E428F3">
        <w:rPr>
          <w:bCs/>
        </w:rPr>
        <w:t>byte</w:t>
      </w:r>
      <w:r w:rsidR="00E428F3" w:rsidRPr="00EA156E">
        <w:rPr>
          <w:bCs/>
          <w:lang w:val="ru-RU"/>
        </w:rPr>
        <w:t>|</w:t>
      </w:r>
      <w:r w:rsidR="00E428F3">
        <w:rPr>
          <w:bCs/>
        </w:rPr>
        <w:t>short</w:t>
      </w:r>
      <w:r w:rsidR="00E428F3" w:rsidRPr="00EA156E">
        <w:rPr>
          <w:bCs/>
          <w:lang w:val="ru-RU"/>
        </w:rPr>
        <w:t>|</w:t>
      </w:r>
      <w:r w:rsidR="00E428F3">
        <w:rPr>
          <w:bCs/>
        </w:rPr>
        <w:t>int</w:t>
      </w:r>
      <w:r w:rsidR="00E428F3" w:rsidRPr="00EA156E">
        <w:rPr>
          <w:bCs/>
          <w:lang w:val="ru-RU"/>
        </w:rPr>
        <w:t>|</w:t>
      </w:r>
      <w:r w:rsidR="00E428F3">
        <w:rPr>
          <w:bCs/>
        </w:rPr>
        <w:t>long</w:t>
      </w:r>
      <w:r w:rsidR="00E428F3" w:rsidRPr="00EA156E">
        <w:rPr>
          <w:bCs/>
          <w:lang w:val="ru-RU"/>
        </w:rPr>
        <w:t>|</w:t>
      </w:r>
      <w:r w:rsidR="00E428F3">
        <w:rPr>
          <w:bCs/>
        </w:rPr>
        <w:t>float</w:t>
      </w:r>
      <w:r w:rsidR="00E428F3" w:rsidRPr="00EA156E">
        <w:rPr>
          <w:bCs/>
          <w:lang w:val="ru-RU"/>
        </w:rPr>
        <w:t>|</w:t>
      </w:r>
      <w:r w:rsidR="00E428F3">
        <w:rPr>
          <w:bCs/>
        </w:rPr>
        <w:t>double</w:t>
      </w:r>
      <w:r w:rsidR="00E428F3" w:rsidRPr="00EA156E">
        <w:rPr>
          <w:bCs/>
          <w:lang w:val="ru-RU"/>
        </w:rPr>
        <w:t>|</w:t>
      </w:r>
      <w:r w:rsidR="00E428F3">
        <w:rPr>
          <w:bCs/>
        </w:rPr>
        <w:t>char</w:t>
      </w:r>
      <w:r w:rsidR="00E428F3" w:rsidRPr="00EA156E">
        <w:rPr>
          <w:bCs/>
          <w:lang w:val="ru-RU"/>
        </w:rPr>
        <w:t>|</w:t>
      </w:r>
      <w:proofErr w:type="spellStart"/>
      <w:r w:rsidR="00E428F3">
        <w:rPr>
          <w:bCs/>
        </w:rPr>
        <w:t>boolean</w:t>
      </w:r>
      <w:proofErr w:type="spellEnd"/>
      <w:r w:rsidR="00E428F3" w:rsidRPr="002821B3">
        <w:rPr>
          <w:bCs/>
          <w:lang w:val="ru-RU"/>
        </w:rPr>
        <w:t>|</w:t>
      </w:r>
      <w:r w:rsidR="00E428F3">
        <w:rPr>
          <w:bCs/>
        </w:rPr>
        <w:t>String</w:t>
      </w:r>
    </w:p>
    <w:p w14:paraId="64B47BFA" w14:textId="77777777" w:rsidR="00E428F3" w:rsidRPr="002821B3" w:rsidRDefault="00E428F3" w:rsidP="00E428F3">
      <w:pPr>
        <w:pStyle w:val="-0"/>
        <w:ind w:firstLine="700"/>
        <w:rPr>
          <w:lang w:val="ru-RU"/>
        </w:rPr>
      </w:pPr>
      <w:r w:rsidRPr="00271E1E">
        <w:rPr>
          <w:lang w:val="ru-RU"/>
        </w:rPr>
        <w:t>&lt;Число&gt;</w:t>
      </w:r>
      <w:proofErr w:type="gramStart"/>
      <w:r w:rsidRPr="00271E1E">
        <w:rPr>
          <w:rFonts w:ascii="Times New Roman" w:hAnsi="Times New Roman" w:cs="Times New Roman"/>
          <w:lang w:val="ru-RU"/>
        </w:rPr>
        <w:t>→</w:t>
      </w:r>
      <w:r w:rsidRPr="00271E1E">
        <w:rPr>
          <w:lang w:val="ru-RU"/>
        </w:rPr>
        <w:t>&lt;</w:t>
      </w:r>
      <w:proofErr w:type="gramEnd"/>
      <w:r w:rsidRPr="00271E1E">
        <w:rPr>
          <w:lang w:val="ru-RU"/>
        </w:rPr>
        <w:t>Вещественное число&gt;|&lt;Целое число&gt;</w:t>
      </w:r>
    </w:p>
    <w:p w14:paraId="7B051ED4" w14:textId="77777777" w:rsidR="00E428F3" w:rsidRDefault="00E428F3" w:rsidP="00E428F3">
      <w:pPr>
        <w:pStyle w:val="-0"/>
        <w:ind w:firstLine="700"/>
        <w:rPr>
          <w:lang w:val="ru-RU"/>
        </w:rPr>
      </w:pPr>
      <w:r w:rsidRPr="00271E1E">
        <w:rPr>
          <w:lang w:val="ru-RU"/>
        </w:rPr>
        <w:t xml:space="preserve">&lt;Целое </w:t>
      </w:r>
      <w:proofErr w:type="gramStart"/>
      <w:r w:rsidRPr="00271E1E">
        <w:rPr>
          <w:lang w:val="ru-RU"/>
        </w:rPr>
        <w:t>число&gt;→</w:t>
      </w:r>
      <w:proofErr w:type="gramEnd"/>
      <w:r w:rsidRPr="00271E1E">
        <w:rPr>
          <w:lang w:val="ru-RU"/>
        </w:rPr>
        <w:t>&lt;Цифра&gt;|&lt;Цифра&gt;&lt;Целое число&gt;</w:t>
      </w:r>
    </w:p>
    <w:p w14:paraId="0E7C9245" w14:textId="77777777" w:rsidR="00E428F3" w:rsidRDefault="00E428F3" w:rsidP="00E428F3">
      <w:pPr>
        <w:pStyle w:val="-0"/>
        <w:ind w:firstLine="700"/>
        <w:rPr>
          <w:lang w:val="ru-RU"/>
        </w:rPr>
      </w:pPr>
      <w:r w:rsidRPr="00371097">
        <w:rPr>
          <w:lang w:val="ru-RU"/>
        </w:rPr>
        <w:lastRenderedPageBreak/>
        <w:t xml:space="preserve">&lt;Вещественное </w:t>
      </w:r>
      <w:proofErr w:type="gramStart"/>
      <w:r w:rsidRPr="00371097">
        <w:rPr>
          <w:lang w:val="ru-RU"/>
        </w:rPr>
        <w:t>число&gt;</w:t>
      </w:r>
      <w:r w:rsidRPr="00371097">
        <w:rPr>
          <w:rFonts w:ascii="Times New Roman" w:hAnsi="Times New Roman" w:cs="Times New Roman"/>
          <w:lang w:val="ru-RU"/>
        </w:rPr>
        <w:t>→</w:t>
      </w:r>
      <w:proofErr w:type="gramEnd"/>
      <w:r w:rsidR="00371097" w:rsidRPr="00271E1E">
        <w:rPr>
          <w:lang w:val="ru-RU"/>
        </w:rPr>
        <w:t>&lt;Целое число&gt;</w:t>
      </w:r>
      <w:r w:rsidRPr="00371097">
        <w:rPr>
          <w:lang w:val="ru-RU"/>
        </w:rPr>
        <w:t>.</w:t>
      </w:r>
      <w:r w:rsidR="00371097" w:rsidRPr="00271E1E">
        <w:rPr>
          <w:lang w:val="ru-RU"/>
        </w:rPr>
        <w:t>&lt;Целое число&gt;</w:t>
      </w:r>
    </w:p>
    <w:p w14:paraId="5C04203B" w14:textId="77777777" w:rsidR="00E428F3" w:rsidRPr="002821B3" w:rsidRDefault="00E428F3" w:rsidP="00E428F3">
      <w:pPr>
        <w:pStyle w:val="-0"/>
        <w:ind w:firstLine="700"/>
        <w:rPr>
          <w:lang w:val="ru-RU"/>
        </w:rPr>
      </w:pPr>
      <w:r w:rsidRPr="002821B3">
        <w:rPr>
          <w:lang w:val="ru-RU"/>
        </w:rPr>
        <w:t xml:space="preserve">&lt;Булево </w:t>
      </w:r>
      <w:proofErr w:type="gramStart"/>
      <w:r w:rsidRPr="002821B3">
        <w:rPr>
          <w:lang w:val="ru-RU"/>
        </w:rPr>
        <w:t>значение&gt;→</w:t>
      </w:r>
      <w:proofErr w:type="gramEnd"/>
      <w:r w:rsidRPr="002821B3">
        <w:rPr>
          <w:lang w:val="en"/>
        </w:rPr>
        <w:t>true</w:t>
      </w:r>
      <w:r w:rsidRPr="002821B3">
        <w:rPr>
          <w:lang w:val="ru-RU"/>
        </w:rPr>
        <w:t>|</w:t>
      </w:r>
      <w:r w:rsidRPr="002821B3">
        <w:rPr>
          <w:lang w:val="en"/>
        </w:rPr>
        <w:t>false</w:t>
      </w:r>
    </w:p>
    <w:p w14:paraId="255555FF" w14:textId="77777777" w:rsidR="00E428F3" w:rsidRPr="002821B3" w:rsidRDefault="00E428F3" w:rsidP="00E428F3">
      <w:pPr>
        <w:pStyle w:val="-0"/>
        <w:ind w:firstLine="700"/>
        <w:rPr>
          <w:lang w:val="ru-RU"/>
        </w:rPr>
      </w:pPr>
      <w:r w:rsidRPr="00956ABA">
        <w:rPr>
          <w:lang w:val="ru-RU"/>
        </w:rPr>
        <w:t>&lt;Идентификатор&gt;</w:t>
      </w:r>
      <w:r w:rsidRPr="00956ABA">
        <w:rPr>
          <w:rFonts w:ascii="Times New Roman" w:hAnsi="Times New Roman" w:cs="Times New Roman"/>
          <w:lang w:val="ru-RU"/>
        </w:rPr>
        <w:t>→</w:t>
      </w:r>
      <w:proofErr w:type="gramStart"/>
      <w:r w:rsidRPr="007B1BB9">
        <w:rPr>
          <w:lang w:val="ru-RU"/>
        </w:rPr>
        <w:t>_&lt;</w:t>
      </w:r>
      <w:proofErr w:type="gramEnd"/>
      <w:r w:rsidR="00982F9B">
        <w:rPr>
          <w:rFonts w:ascii="Sylfaen" w:hAnsi="Sylfaen" w:cs="Sylfaen"/>
          <w:lang w:val="ru-RU"/>
        </w:rPr>
        <w:t>С</w:t>
      </w:r>
      <w:r w:rsidR="007B1BB9">
        <w:rPr>
          <w:rFonts w:ascii="Sylfaen" w:hAnsi="Sylfaen" w:cs="Sylfaen"/>
          <w:lang w:val="ru-RU"/>
        </w:rPr>
        <w:t>имволы ид-</w:t>
      </w:r>
      <w:proofErr w:type="spellStart"/>
      <w:r w:rsidR="007B1BB9">
        <w:rPr>
          <w:rFonts w:ascii="Sylfaen" w:hAnsi="Sylfaen" w:cs="Sylfaen"/>
          <w:lang w:val="ru-RU"/>
        </w:rPr>
        <w:t>ра</w:t>
      </w:r>
      <w:proofErr w:type="spellEnd"/>
      <w:r w:rsidRPr="007B1BB9">
        <w:rPr>
          <w:lang w:val="ru-RU"/>
        </w:rPr>
        <w:t>&gt;|&lt;</w:t>
      </w:r>
      <w:r w:rsidRPr="007B1BB9">
        <w:rPr>
          <w:rFonts w:ascii="Sylfaen" w:hAnsi="Sylfaen" w:cs="Sylfaen"/>
          <w:lang w:val="ru-RU"/>
        </w:rPr>
        <w:t>Буква</w:t>
      </w:r>
      <w:r w:rsidRPr="007B1BB9">
        <w:rPr>
          <w:lang w:val="ru-RU"/>
        </w:rPr>
        <w:t>&gt;&lt;</w:t>
      </w:r>
      <w:r w:rsidR="007B1BB9" w:rsidRPr="007B1BB9">
        <w:rPr>
          <w:lang w:val="ru-RU"/>
        </w:rPr>
        <w:t xml:space="preserve"> </w:t>
      </w:r>
      <w:r w:rsidR="00982F9B">
        <w:rPr>
          <w:rFonts w:ascii="Sylfaen" w:hAnsi="Sylfaen" w:cs="Sylfaen"/>
          <w:lang w:val="ru-RU"/>
        </w:rPr>
        <w:t>С</w:t>
      </w:r>
      <w:r w:rsidR="007B1BB9" w:rsidRPr="007B1BB9">
        <w:rPr>
          <w:rFonts w:ascii="Sylfaen" w:hAnsi="Sylfaen" w:cs="Sylfaen"/>
          <w:lang w:val="ru-RU"/>
        </w:rPr>
        <w:t>имволы ид-</w:t>
      </w:r>
      <w:proofErr w:type="spellStart"/>
      <w:r w:rsidR="007B1BB9" w:rsidRPr="007B1BB9">
        <w:rPr>
          <w:rFonts w:ascii="Sylfaen" w:hAnsi="Sylfaen" w:cs="Sylfaen"/>
          <w:lang w:val="ru-RU"/>
        </w:rPr>
        <w:t>ра</w:t>
      </w:r>
      <w:proofErr w:type="spellEnd"/>
      <w:r w:rsidR="007B1BB9" w:rsidRPr="007B1BB9">
        <w:rPr>
          <w:rFonts w:ascii="Sylfaen" w:hAnsi="Sylfaen" w:cs="Sylfaen"/>
          <w:lang w:val="ru-RU"/>
        </w:rPr>
        <w:t xml:space="preserve"> </w:t>
      </w:r>
      <w:r w:rsidRPr="007B1BB9">
        <w:rPr>
          <w:lang w:val="ru-RU"/>
        </w:rPr>
        <w:t>&gt;|&lt;</w:t>
      </w:r>
      <w:r w:rsidRPr="007B1BB9">
        <w:rPr>
          <w:rFonts w:ascii="Sylfaen" w:hAnsi="Sylfaen" w:cs="Sylfaen"/>
          <w:lang w:val="ru-RU"/>
        </w:rPr>
        <w:t>Буква</w:t>
      </w:r>
      <w:r w:rsidRPr="007B1BB9">
        <w:rPr>
          <w:lang w:val="ru-RU"/>
        </w:rPr>
        <w:t>&gt;</w:t>
      </w:r>
    </w:p>
    <w:p w14:paraId="55D0D3F4" w14:textId="77777777" w:rsidR="00E428F3" w:rsidRPr="00FB0997" w:rsidRDefault="00E428F3" w:rsidP="00E428F3">
      <w:pPr>
        <w:pStyle w:val="-0"/>
        <w:ind w:firstLine="700"/>
        <w:rPr>
          <w:lang w:val="ru-RU"/>
        </w:rPr>
      </w:pPr>
      <w:r w:rsidRPr="00FB0997">
        <w:rPr>
          <w:lang w:val="ru-RU"/>
        </w:rPr>
        <w:t>&lt;</w:t>
      </w:r>
      <w:r w:rsidR="00982F9B">
        <w:rPr>
          <w:rFonts w:ascii="Sylfaen" w:hAnsi="Sylfaen" w:cs="Sylfaen"/>
          <w:lang w:val="ru-RU"/>
        </w:rPr>
        <w:t>С</w:t>
      </w:r>
      <w:r w:rsidR="007B1BB9" w:rsidRPr="007B1BB9">
        <w:rPr>
          <w:rFonts w:ascii="Sylfaen" w:hAnsi="Sylfaen" w:cs="Sylfaen"/>
          <w:lang w:val="ru-RU"/>
        </w:rPr>
        <w:t>имволы ид-</w:t>
      </w:r>
      <w:proofErr w:type="spellStart"/>
      <w:r w:rsidR="007B1BB9" w:rsidRPr="007B1BB9">
        <w:rPr>
          <w:rFonts w:ascii="Sylfaen" w:hAnsi="Sylfaen" w:cs="Sylfaen"/>
          <w:lang w:val="ru-RU"/>
        </w:rPr>
        <w:t>ра</w:t>
      </w:r>
      <w:proofErr w:type="spellEnd"/>
      <w:r w:rsidRPr="00FB0997">
        <w:rPr>
          <w:lang w:val="ru-RU"/>
        </w:rPr>
        <w:t>&gt;</w:t>
      </w:r>
      <w:r w:rsidR="007B1BB9">
        <w:rPr>
          <w:lang w:val="ru-RU"/>
        </w:rPr>
        <w:t xml:space="preserve"> </w:t>
      </w:r>
      <w:r w:rsidRPr="00FB0997">
        <w:rPr>
          <w:rFonts w:ascii="Times New Roman" w:hAnsi="Times New Roman" w:cs="Times New Roman"/>
          <w:lang w:val="ru-RU"/>
        </w:rPr>
        <w:t>→</w:t>
      </w:r>
      <w:r w:rsidR="007B1BB9">
        <w:rPr>
          <w:rFonts w:ascii="Times New Roman" w:hAnsi="Times New Roman" w:cs="Times New Roman"/>
          <w:lang w:val="ru-RU"/>
        </w:rPr>
        <w:t xml:space="preserve"> </w:t>
      </w:r>
      <w:r w:rsidRPr="00FB0997">
        <w:rPr>
          <w:lang w:val="ru-RU"/>
        </w:rPr>
        <w:t>&lt;Цифра&gt;</w:t>
      </w:r>
      <w:r w:rsidR="007B1BB9">
        <w:rPr>
          <w:lang w:val="ru-RU"/>
        </w:rPr>
        <w:t xml:space="preserve"> </w:t>
      </w:r>
      <w:r w:rsidRPr="00FB0997">
        <w:rPr>
          <w:lang w:val="ru-RU"/>
        </w:rPr>
        <w:t>|</w:t>
      </w:r>
      <w:r w:rsidR="007B1BB9">
        <w:rPr>
          <w:lang w:val="ru-RU"/>
        </w:rPr>
        <w:t xml:space="preserve"> </w:t>
      </w:r>
      <w:r w:rsidRPr="00FB0997">
        <w:rPr>
          <w:lang w:val="ru-RU"/>
        </w:rPr>
        <w:t>&lt;</w:t>
      </w:r>
      <w:r w:rsidR="007B1BB9">
        <w:rPr>
          <w:lang w:val="ru-RU"/>
        </w:rPr>
        <w:t>Буква</w:t>
      </w:r>
      <w:r w:rsidRPr="00FB0997">
        <w:rPr>
          <w:lang w:val="ru-RU"/>
        </w:rPr>
        <w:t>&gt;</w:t>
      </w:r>
      <w:r w:rsidR="007B1BB9">
        <w:rPr>
          <w:lang w:val="ru-RU"/>
        </w:rPr>
        <w:t xml:space="preserve"> </w:t>
      </w:r>
      <w:r w:rsidRPr="00FB0997">
        <w:rPr>
          <w:lang w:val="ru-RU"/>
        </w:rPr>
        <w:t xml:space="preserve">| </w:t>
      </w:r>
      <w:r w:rsidR="007B1BB9">
        <w:rPr>
          <w:lang w:val="ru-RU"/>
        </w:rPr>
        <w:t xml:space="preserve">_ </w:t>
      </w:r>
      <w:r w:rsidR="007B1BB9" w:rsidRPr="00FB0997">
        <w:rPr>
          <w:lang w:val="ru-RU"/>
        </w:rPr>
        <w:t>|&lt;Цифра</w:t>
      </w:r>
      <w:proofErr w:type="gramStart"/>
      <w:r w:rsidR="007B1BB9" w:rsidRPr="00FB0997">
        <w:rPr>
          <w:lang w:val="ru-RU"/>
        </w:rPr>
        <w:t>&gt;&lt;</w:t>
      </w:r>
      <w:proofErr w:type="gramEnd"/>
      <w:r w:rsidR="00B64206">
        <w:rPr>
          <w:rFonts w:ascii="Sylfaen" w:hAnsi="Sylfaen" w:cs="Sylfaen"/>
          <w:lang w:val="ru-RU"/>
        </w:rPr>
        <w:t>С</w:t>
      </w:r>
      <w:r w:rsidR="007B1BB9" w:rsidRPr="007B1BB9">
        <w:rPr>
          <w:rFonts w:ascii="Sylfaen" w:hAnsi="Sylfaen" w:cs="Sylfaen"/>
          <w:lang w:val="ru-RU"/>
        </w:rPr>
        <w:t>имволы ид-</w:t>
      </w:r>
      <w:proofErr w:type="spellStart"/>
      <w:r w:rsidR="007B1BB9" w:rsidRPr="007B1BB9">
        <w:rPr>
          <w:rFonts w:ascii="Sylfaen" w:hAnsi="Sylfaen" w:cs="Sylfaen"/>
          <w:lang w:val="ru-RU"/>
        </w:rPr>
        <w:t>ра</w:t>
      </w:r>
      <w:proofErr w:type="spellEnd"/>
      <w:r w:rsidR="007B1BB9" w:rsidRPr="00FB0997">
        <w:rPr>
          <w:lang w:val="ru-RU"/>
        </w:rPr>
        <w:t>&gt;</w:t>
      </w:r>
      <w:r w:rsidR="007B1BB9">
        <w:rPr>
          <w:lang w:val="ru-RU"/>
        </w:rPr>
        <w:t xml:space="preserve"> </w:t>
      </w:r>
      <w:r w:rsidR="007B1BB9" w:rsidRPr="00FB0997">
        <w:rPr>
          <w:lang w:val="ru-RU"/>
        </w:rPr>
        <w:t>|</w:t>
      </w:r>
      <w:r w:rsidR="007B1BB9">
        <w:rPr>
          <w:lang w:val="ru-RU"/>
        </w:rPr>
        <w:t xml:space="preserve"> </w:t>
      </w:r>
      <w:r w:rsidR="007B1BB9" w:rsidRPr="00FB0997">
        <w:rPr>
          <w:lang w:val="ru-RU"/>
        </w:rPr>
        <w:t>&lt;</w:t>
      </w:r>
      <w:r w:rsidR="007B1BB9">
        <w:rPr>
          <w:lang w:val="ru-RU"/>
        </w:rPr>
        <w:t>Буква</w:t>
      </w:r>
      <w:r w:rsidR="007B1BB9" w:rsidRPr="00FB0997">
        <w:rPr>
          <w:lang w:val="ru-RU"/>
        </w:rPr>
        <w:t>&gt;&lt;</w:t>
      </w:r>
      <w:r w:rsidR="00982F9B">
        <w:rPr>
          <w:rFonts w:ascii="Sylfaen" w:hAnsi="Sylfaen" w:cs="Sylfaen"/>
          <w:lang w:val="ru-RU"/>
        </w:rPr>
        <w:t>С</w:t>
      </w:r>
      <w:r w:rsidR="007B1BB9" w:rsidRPr="007B1BB9">
        <w:rPr>
          <w:rFonts w:ascii="Sylfaen" w:hAnsi="Sylfaen" w:cs="Sylfaen"/>
          <w:lang w:val="ru-RU"/>
        </w:rPr>
        <w:t>имволы ид-</w:t>
      </w:r>
      <w:proofErr w:type="spellStart"/>
      <w:r w:rsidR="007B1BB9" w:rsidRPr="007B1BB9">
        <w:rPr>
          <w:rFonts w:ascii="Sylfaen" w:hAnsi="Sylfaen" w:cs="Sylfaen"/>
          <w:lang w:val="ru-RU"/>
        </w:rPr>
        <w:t>ра</w:t>
      </w:r>
      <w:proofErr w:type="spellEnd"/>
      <w:r w:rsidR="007B1BB9" w:rsidRPr="00FB0997">
        <w:rPr>
          <w:lang w:val="ru-RU"/>
        </w:rPr>
        <w:t>&gt;</w:t>
      </w:r>
      <w:r w:rsidR="007B1BB9">
        <w:rPr>
          <w:lang w:val="ru-RU"/>
        </w:rPr>
        <w:t xml:space="preserve"> </w:t>
      </w:r>
      <w:r w:rsidR="007B1BB9" w:rsidRPr="00FB0997">
        <w:rPr>
          <w:lang w:val="ru-RU"/>
        </w:rPr>
        <w:t xml:space="preserve">| </w:t>
      </w:r>
      <w:r w:rsidR="007B1BB9">
        <w:rPr>
          <w:lang w:val="ru-RU"/>
        </w:rPr>
        <w:t xml:space="preserve">_ </w:t>
      </w:r>
      <w:r w:rsidR="007B1BB9" w:rsidRPr="00FB0997">
        <w:rPr>
          <w:lang w:val="ru-RU"/>
        </w:rPr>
        <w:t>&lt;</w:t>
      </w:r>
      <w:r w:rsidR="00982F9B">
        <w:rPr>
          <w:rFonts w:ascii="Sylfaen" w:hAnsi="Sylfaen" w:cs="Sylfaen"/>
          <w:lang w:val="ru-RU"/>
        </w:rPr>
        <w:t>С</w:t>
      </w:r>
      <w:r w:rsidR="007B1BB9" w:rsidRPr="007B1BB9">
        <w:rPr>
          <w:rFonts w:ascii="Sylfaen" w:hAnsi="Sylfaen" w:cs="Sylfaen"/>
          <w:lang w:val="ru-RU"/>
        </w:rPr>
        <w:t>имволы ид-</w:t>
      </w:r>
      <w:proofErr w:type="spellStart"/>
      <w:r w:rsidR="007B1BB9" w:rsidRPr="007B1BB9">
        <w:rPr>
          <w:rFonts w:ascii="Sylfaen" w:hAnsi="Sylfaen" w:cs="Sylfaen"/>
          <w:lang w:val="ru-RU"/>
        </w:rPr>
        <w:t>ра</w:t>
      </w:r>
      <w:proofErr w:type="spellEnd"/>
      <w:r w:rsidR="007B1BB9" w:rsidRPr="00FB0997">
        <w:rPr>
          <w:lang w:val="ru-RU"/>
        </w:rPr>
        <w:t>&gt;</w:t>
      </w:r>
    </w:p>
    <w:p w14:paraId="476019F2" w14:textId="77777777" w:rsidR="00E428F3" w:rsidRDefault="00E428F3" w:rsidP="00E428F3">
      <w:pPr>
        <w:pStyle w:val="-0"/>
        <w:ind w:firstLine="700"/>
        <w:rPr>
          <w:lang w:val="ru-RU"/>
        </w:rPr>
      </w:pPr>
      <w:r w:rsidRPr="005939FC">
        <w:rPr>
          <w:lang w:val="ru-RU"/>
        </w:rPr>
        <w:t xml:space="preserve">&lt;Стандартные </w:t>
      </w:r>
      <w:proofErr w:type="gramStart"/>
      <w:r w:rsidRPr="005939FC">
        <w:rPr>
          <w:lang w:val="ru-RU"/>
        </w:rPr>
        <w:t>функции&gt;→</w:t>
      </w:r>
      <w:proofErr w:type="gramEnd"/>
      <w:r w:rsidRPr="005939FC">
        <w:t>Math</w:t>
      </w:r>
      <w:r w:rsidRPr="005939FC">
        <w:rPr>
          <w:lang w:val="ru-RU"/>
        </w:rPr>
        <w:t>.</w:t>
      </w:r>
      <w:r w:rsidRPr="005939FC">
        <w:rPr>
          <w:lang w:val="en"/>
        </w:rPr>
        <w:t>log</w:t>
      </w:r>
      <w:r w:rsidRPr="005939FC">
        <w:rPr>
          <w:lang w:val="ru-RU"/>
        </w:rPr>
        <w:t>(&lt;</w:t>
      </w:r>
      <w:r w:rsidR="00A2011F">
        <w:rPr>
          <w:lang w:val="ru-RU"/>
        </w:rPr>
        <w:t>Аргументы</w:t>
      </w:r>
      <w:r w:rsidRPr="005939FC">
        <w:rPr>
          <w:lang w:val="ru-RU"/>
        </w:rPr>
        <w:t xml:space="preserve">&gt;)| </w:t>
      </w:r>
      <w:r w:rsidRPr="005939FC">
        <w:t>Math</w:t>
      </w:r>
      <w:r w:rsidRPr="005939FC">
        <w:rPr>
          <w:lang w:val="ru-RU"/>
        </w:rPr>
        <w:t>.</w:t>
      </w:r>
      <w:r w:rsidRPr="005939FC">
        <w:rPr>
          <w:lang w:val="en"/>
        </w:rPr>
        <w:t>pow</w:t>
      </w:r>
      <w:r w:rsidRPr="005939FC">
        <w:rPr>
          <w:lang w:val="ru-RU"/>
        </w:rPr>
        <w:t>(&lt;</w:t>
      </w:r>
      <w:r w:rsidR="00A2011F">
        <w:rPr>
          <w:lang w:val="ru-RU"/>
        </w:rPr>
        <w:t>Аргументы</w:t>
      </w:r>
      <w:r w:rsidRPr="005939FC">
        <w:rPr>
          <w:lang w:val="ru-RU"/>
        </w:rPr>
        <w:t xml:space="preserve">&gt;)| </w:t>
      </w:r>
      <w:r w:rsidRPr="005939FC">
        <w:t>Math</w:t>
      </w:r>
      <w:r w:rsidRPr="005939FC">
        <w:rPr>
          <w:lang w:val="ru-RU"/>
        </w:rPr>
        <w:t>.</w:t>
      </w:r>
      <w:r w:rsidRPr="005939FC">
        <w:rPr>
          <w:lang w:val="en"/>
        </w:rPr>
        <w:t>sqrt</w:t>
      </w:r>
      <w:r w:rsidRPr="005939FC">
        <w:rPr>
          <w:lang w:val="ru-RU"/>
        </w:rPr>
        <w:t>(&lt;</w:t>
      </w:r>
      <w:r w:rsidR="00A2011F">
        <w:rPr>
          <w:lang w:val="ru-RU"/>
        </w:rPr>
        <w:t>Аргументы</w:t>
      </w:r>
      <w:r w:rsidRPr="005939FC">
        <w:rPr>
          <w:lang w:val="ru-RU"/>
        </w:rPr>
        <w:t>&gt;)</w:t>
      </w:r>
    </w:p>
    <w:p w14:paraId="4CD03EBE" w14:textId="77777777" w:rsidR="00094A03" w:rsidRPr="00A2011F" w:rsidRDefault="00094A03" w:rsidP="00E428F3">
      <w:pPr>
        <w:pStyle w:val="-0"/>
        <w:ind w:firstLine="700"/>
        <w:rPr>
          <w:lang w:val="ru-RU"/>
        </w:rPr>
      </w:pPr>
      <w:r w:rsidRPr="005939FC">
        <w:rPr>
          <w:lang w:val="ru-RU"/>
        </w:rPr>
        <w:t>&lt;</w:t>
      </w:r>
      <w:r>
        <w:rPr>
          <w:lang w:val="ru-RU"/>
        </w:rPr>
        <w:t>Аргументы</w:t>
      </w:r>
      <w:r w:rsidRPr="005939FC">
        <w:rPr>
          <w:lang w:val="ru-RU"/>
        </w:rPr>
        <w:t>&gt;→&lt;</w:t>
      </w:r>
      <w:r w:rsidR="00982F9B">
        <w:rPr>
          <w:lang w:val="ru-RU"/>
        </w:rPr>
        <w:t>Выражение</w:t>
      </w:r>
      <w:proofErr w:type="gramStart"/>
      <w:r w:rsidRPr="005939FC">
        <w:rPr>
          <w:lang w:val="ru-RU"/>
        </w:rPr>
        <w:t>&gt;</w:t>
      </w:r>
      <w:r w:rsidR="00A2011F">
        <w:rPr>
          <w:lang w:val="ru-RU"/>
        </w:rPr>
        <w:t>,</w:t>
      </w:r>
      <w:r w:rsidR="00A2011F" w:rsidRPr="005939FC">
        <w:rPr>
          <w:lang w:val="ru-RU"/>
        </w:rPr>
        <w:t>&lt;</w:t>
      </w:r>
      <w:proofErr w:type="gramEnd"/>
      <w:r w:rsidR="00A2011F">
        <w:rPr>
          <w:lang w:val="ru-RU"/>
        </w:rPr>
        <w:t>Аргументы</w:t>
      </w:r>
      <w:r w:rsidR="00A2011F" w:rsidRPr="005939FC">
        <w:rPr>
          <w:lang w:val="ru-RU"/>
        </w:rPr>
        <w:t>&gt;</w:t>
      </w:r>
      <w:r w:rsidR="00A2011F" w:rsidRPr="00581522">
        <w:rPr>
          <w:lang w:val="ru-RU"/>
        </w:rPr>
        <w:t>|</w:t>
      </w:r>
      <w:r w:rsidR="00A2011F" w:rsidRPr="005939FC">
        <w:rPr>
          <w:lang w:val="ru-RU"/>
        </w:rPr>
        <w:t>&lt;</w:t>
      </w:r>
      <w:r w:rsidR="00982F9B">
        <w:rPr>
          <w:lang w:val="ru-RU"/>
        </w:rPr>
        <w:t>Выражение</w:t>
      </w:r>
      <w:r w:rsidR="00A2011F" w:rsidRPr="005939FC">
        <w:rPr>
          <w:lang w:val="ru-RU"/>
        </w:rPr>
        <w:t>&gt;</w:t>
      </w:r>
    </w:p>
    <w:p w14:paraId="6C03D317" w14:textId="77777777" w:rsidR="00E428F3" w:rsidRPr="00B0003D" w:rsidRDefault="00E428F3" w:rsidP="00E73E53">
      <w:pPr>
        <w:pStyle w:val="-0"/>
        <w:ind w:firstLine="700"/>
        <w:rPr>
          <w:lang w:val="ru-RU"/>
        </w:rPr>
      </w:pPr>
      <w:r w:rsidRPr="005939FC">
        <w:rPr>
          <w:lang w:val="ru-RU"/>
        </w:rPr>
        <w:t>&lt;Функция вывода&gt;</w:t>
      </w:r>
      <w:r w:rsidRPr="005939FC">
        <w:rPr>
          <w:rFonts w:ascii="Times New Roman" w:hAnsi="Times New Roman" w:cs="Times New Roman"/>
          <w:lang w:val="ru-RU"/>
        </w:rPr>
        <w:t>→</w:t>
      </w:r>
      <w:r w:rsidRPr="005939FC">
        <w:rPr>
          <w:lang w:val="en"/>
        </w:rPr>
        <w:t>System</w:t>
      </w:r>
      <w:r w:rsidRPr="005939FC">
        <w:rPr>
          <w:lang w:val="ru-RU"/>
        </w:rPr>
        <w:t>.</w:t>
      </w:r>
      <w:r w:rsidRPr="005939FC">
        <w:rPr>
          <w:lang w:val="en"/>
        </w:rPr>
        <w:t>out</w:t>
      </w:r>
      <w:r w:rsidRPr="005939FC">
        <w:rPr>
          <w:lang w:val="ru-RU"/>
        </w:rPr>
        <w:t>.</w:t>
      </w:r>
      <w:r w:rsidRPr="005939FC">
        <w:rPr>
          <w:lang w:val="en"/>
        </w:rPr>
        <w:t>print</w:t>
      </w:r>
      <w:r w:rsidRPr="005939FC">
        <w:rPr>
          <w:lang w:val="ru-RU"/>
        </w:rPr>
        <w:t>(</w:t>
      </w:r>
      <w:r w:rsidR="00E73E53" w:rsidRPr="009911AC">
        <w:rPr>
          <w:lang w:val="ru-RU"/>
        </w:rPr>
        <w:t>&lt;</w:t>
      </w:r>
      <w:r w:rsidR="00E73E53">
        <w:rPr>
          <w:lang w:val="ru-RU"/>
        </w:rPr>
        <w:t>Символьное выражение</w:t>
      </w:r>
      <w:r w:rsidR="00E73E53" w:rsidRPr="009911AC">
        <w:rPr>
          <w:lang w:val="ru-RU"/>
        </w:rPr>
        <w:t>&gt;</w:t>
      </w:r>
      <w:r w:rsidRPr="005939FC">
        <w:rPr>
          <w:lang w:val="ru-RU"/>
        </w:rPr>
        <w:t>);</w:t>
      </w:r>
    </w:p>
    <w:p w14:paraId="69C611EA" w14:textId="77777777" w:rsidR="00E428F3" w:rsidRDefault="00E428F3" w:rsidP="00E428F3">
      <w:pPr>
        <w:pStyle w:val="-0"/>
        <w:ind w:firstLine="700"/>
        <w:rPr>
          <w:lang w:val="ru-RU"/>
        </w:rPr>
      </w:pPr>
      <w:r w:rsidRPr="00A3548B">
        <w:rPr>
          <w:lang w:val="ru-RU"/>
        </w:rPr>
        <w:t>&lt;Присваивание&gt;→&lt;Идентификатор&gt;</w:t>
      </w:r>
      <w:r w:rsidR="00340223" w:rsidRPr="00340223">
        <w:rPr>
          <w:lang w:val="ru-RU"/>
        </w:rPr>
        <w:t>=</w:t>
      </w:r>
      <w:r w:rsidRPr="00A3548B">
        <w:rPr>
          <w:lang w:val="ru-RU"/>
        </w:rPr>
        <w:t>&lt;</w:t>
      </w:r>
      <w:r w:rsidR="00982F9B">
        <w:rPr>
          <w:lang w:val="ru-RU"/>
        </w:rPr>
        <w:t>Выражение</w:t>
      </w:r>
      <w:r w:rsidRPr="00A3548B">
        <w:rPr>
          <w:lang w:val="ru-RU"/>
        </w:rPr>
        <w:t>&gt;;|</w:t>
      </w:r>
      <w:r w:rsidR="00340223">
        <w:rPr>
          <w:lang w:val="ru-RU"/>
        </w:rPr>
        <w:br/>
      </w:r>
      <w:r w:rsidRPr="00956ABA">
        <w:rPr>
          <w:lang w:val="ru-RU"/>
        </w:rPr>
        <w:t>&lt;</w:t>
      </w:r>
      <w:r w:rsidR="00982F9B">
        <w:rPr>
          <w:lang w:val="ru-RU"/>
        </w:rPr>
        <w:t>Выражение</w:t>
      </w:r>
      <w:proofErr w:type="gramStart"/>
      <w:r w:rsidRPr="00956ABA">
        <w:rPr>
          <w:lang w:val="ru-RU"/>
        </w:rPr>
        <w:t>&gt;&lt;</w:t>
      </w:r>
      <w:proofErr w:type="gramEnd"/>
      <w:r w:rsidRPr="00956ABA">
        <w:rPr>
          <w:lang w:val="ru-RU"/>
        </w:rPr>
        <w:t>Унарные операторы&gt;;</w:t>
      </w:r>
    </w:p>
    <w:p w14:paraId="6EAA21E2" w14:textId="77777777" w:rsidR="00BA15F0" w:rsidRDefault="00BA15F0" w:rsidP="00E428F3">
      <w:pPr>
        <w:pStyle w:val="-0"/>
        <w:ind w:firstLine="700"/>
        <w:rPr>
          <w:lang w:val="ru-RU"/>
        </w:rPr>
      </w:pPr>
      <w:r w:rsidRPr="00371097">
        <w:rPr>
          <w:lang w:val="ru-RU"/>
        </w:rPr>
        <w:t xml:space="preserve">&lt;Унарные </w:t>
      </w:r>
      <w:proofErr w:type="gramStart"/>
      <w:r w:rsidRPr="00371097">
        <w:rPr>
          <w:lang w:val="ru-RU"/>
        </w:rPr>
        <w:t>операторы&gt;</w:t>
      </w:r>
      <w:r w:rsidRPr="00371097">
        <w:rPr>
          <w:rFonts w:ascii="Times New Roman" w:hAnsi="Times New Roman" w:cs="Times New Roman"/>
          <w:lang w:val="ru-RU"/>
        </w:rPr>
        <w:t>→</w:t>
      </w:r>
      <w:proofErr w:type="gramEnd"/>
      <w:r w:rsidRPr="00371097">
        <w:rPr>
          <w:lang w:val="ru-RU"/>
        </w:rPr>
        <w:t>++|--</w:t>
      </w:r>
    </w:p>
    <w:p w14:paraId="0FE2E02D" w14:textId="77777777" w:rsidR="001E3F4F" w:rsidRDefault="00982F9B" w:rsidP="001E3F4F">
      <w:pPr>
        <w:pStyle w:val="-0"/>
        <w:ind w:firstLine="700"/>
        <w:rPr>
          <w:lang w:val="ru-RU"/>
        </w:rPr>
      </w:pPr>
      <w:r w:rsidRPr="00A3548B">
        <w:rPr>
          <w:lang w:val="ru-RU"/>
        </w:rPr>
        <w:t>&lt;</w:t>
      </w:r>
      <w:r>
        <w:rPr>
          <w:lang w:val="ru-RU"/>
        </w:rPr>
        <w:t>Выражение</w:t>
      </w:r>
      <w:r w:rsidRPr="00A3548B">
        <w:rPr>
          <w:lang w:val="ru-RU"/>
        </w:rPr>
        <w:t>&gt;</w:t>
      </w:r>
      <w:proofErr w:type="gramStart"/>
      <w:r w:rsidRPr="00A3548B">
        <w:rPr>
          <w:lang w:val="ru-RU"/>
        </w:rPr>
        <w:t>→</w:t>
      </w:r>
      <w:r w:rsidRPr="009911AC">
        <w:rPr>
          <w:lang w:val="ru-RU"/>
        </w:rPr>
        <w:t>&lt;</w:t>
      </w:r>
      <w:proofErr w:type="gramEnd"/>
      <w:r>
        <w:rPr>
          <w:lang w:val="ru-RU"/>
        </w:rPr>
        <w:t>Арифметическое выражение</w:t>
      </w:r>
      <w:r w:rsidRPr="009911AC">
        <w:rPr>
          <w:lang w:val="ru-RU"/>
        </w:rPr>
        <w:t>&gt;</w:t>
      </w:r>
      <w:r w:rsidRPr="00A3548B">
        <w:rPr>
          <w:lang w:val="ru-RU"/>
        </w:rPr>
        <w:t>|</w:t>
      </w:r>
      <w:r w:rsidRPr="009911AC">
        <w:rPr>
          <w:lang w:val="ru-RU"/>
        </w:rPr>
        <w:t>&lt;</w:t>
      </w:r>
      <w:r>
        <w:rPr>
          <w:lang w:val="ru-RU"/>
        </w:rPr>
        <w:t>Логическое выражение</w:t>
      </w:r>
      <w:r w:rsidRPr="009911AC">
        <w:rPr>
          <w:lang w:val="ru-RU"/>
        </w:rPr>
        <w:t>&gt;</w:t>
      </w:r>
      <w:r w:rsidR="00F00270" w:rsidRPr="00A3548B">
        <w:rPr>
          <w:lang w:val="ru-RU"/>
        </w:rPr>
        <w:t>|</w:t>
      </w:r>
      <w:r w:rsidR="00F00270" w:rsidRPr="009911AC">
        <w:rPr>
          <w:lang w:val="ru-RU"/>
        </w:rPr>
        <w:t>&lt;</w:t>
      </w:r>
      <w:r w:rsidR="00F00270">
        <w:rPr>
          <w:lang w:val="ru-RU"/>
        </w:rPr>
        <w:t>Символьное выражение</w:t>
      </w:r>
      <w:r w:rsidR="00F00270" w:rsidRPr="009911AC">
        <w:rPr>
          <w:lang w:val="ru-RU"/>
        </w:rPr>
        <w:t>&gt;</w:t>
      </w:r>
    </w:p>
    <w:p w14:paraId="0DBEE89B" w14:textId="77777777" w:rsidR="001E3F4F" w:rsidRDefault="001E3F4F" w:rsidP="001E3F4F">
      <w:pPr>
        <w:pStyle w:val="-0"/>
        <w:ind w:firstLine="700"/>
        <w:rPr>
          <w:lang w:val="ru-RU"/>
        </w:rPr>
      </w:pPr>
      <w:r w:rsidRPr="00EF594D">
        <w:rPr>
          <w:lang w:val="ru-RU"/>
        </w:rPr>
        <w:t>&lt;</w:t>
      </w:r>
      <w:r>
        <w:rPr>
          <w:lang w:val="ru-RU"/>
        </w:rPr>
        <w:t xml:space="preserve">Знак операции символьного </w:t>
      </w:r>
      <w:proofErr w:type="gramStart"/>
      <w:r>
        <w:rPr>
          <w:lang w:val="ru-RU"/>
        </w:rPr>
        <w:t>сложения</w:t>
      </w:r>
      <w:r w:rsidRPr="00EF594D">
        <w:rPr>
          <w:lang w:val="ru-RU"/>
        </w:rPr>
        <w:t>&gt;</w:t>
      </w:r>
      <w:r w:rsidRPr="00A3548B">
        <w:rPr>
          <w:lang w:val="ru-RU"/>
        </w:rPr>
        <w:t>→</w:t>
      </w:r>
      <w:proofErr w:type="gramEnd"/>
      <w:r>
        <w:rPr>
          <w:lang w:val="ru-RU"/>
        </w:rPr>
        <w:t>+</w:t>
      </w:r>
    </w:p>
    <w:p w14:paraId="6FEE3602" w14:textId="77777777" w:rsidR="00982F9B" w:rsidRDefault="001E3F4F" w:rsidP="001E3F4F">
      <w:pPr>
        <w:pStyle w:val="-0"/>
        <w:ind w:firstLine="700"/>
        <w:rPr>
          <w:lang w:val="ru-RU"/>
        </w:rPr>
      </w:pPr>
      <w:r w:rsidRPr="00EF594D">
        <w:rPr>
          <w:lang w:val="ru-RU"/>
        </w:rPr>
        <w:t>&lt;</w:t>
      </w:r>
      <w:r>
        <w:rPr>
          <w:lang w:val="ru-RU"/>
        </w:rPr>
        <w:t xml:space="preserve">Знак операции символьного </w:t>
      </w:r>
      <w:proofErr w:type="gramStart"/>
      <w:r>
        <w:rPr>
          <w:lang w:val="ru-RU"/>
        </w:rPr>
        <w:t>умножения</w:t>
      </w:r>
      <w:r w:rsidRPr="00EF594D">
        <w:rPr>
          <w:lang w:val="ru-RU"/>
        </w:rPr>
        <w:t>&gt;</w:t>
      </w:r>
      <w:r w:rsidRPr="00A3548B">
        <w:rPr>
          <w:lang w:val="ru-RU"/>
        </w:rPr>
        <w:t>→</w:t>
      </w:r>
      <w:proofErr w:type="gramEnd"/>
      <w:r>
        <w:rPr>
          <w:lang w:val="ru-RU"/>
        </w:rPr>
        <w:t>*</w:t>
      </w:r>
    </w:p>
    <w:p w14:paraId="209AD14E" w14:textId="77777777" w:rsidR="00F00270" w:rsidRDefault="00F00270" w:rsidP="00E428F3">
      <w:pPr>
        <w:pStyle w:val="-0"/>
        <w:ind w:firstLine="700"/>
        <w:rPr>
          <w:lang w:val="ru-RU"/>
        </w:rPr>
      </w:pPr>
      <w:r w:rsidRPr="009911AC">
        <w:rPr>
          <w:lang w:val="ru-RU"/>
        </w:rPr>
        <w:t>&lt;</w:t>
      </w:r>
      <w:r>
        <w:rPr>
          <w:lang w:val="ru-RU"/>
        </w:rPr>
        <w:t>Символьное выражение</w:t>
      </w:r>
      <w:r w:rsidRPr="009911AC">
        <w:rPr>
          <w:lang w:val="ru-RU"/>
        </w:rPr>
        <w:t>&gt;</w:t>
      </w:r>
      <w:r>
        <w:rPr>
          <w:lang w:val="ru-RU"/>
        </w:rPr>
        <w:t xml:space="preserve"> </w:t>
      </w:r>
      <w:r w:rsidRPr="00A3548B">
        <w:rPr>
          <w:lang w:val="ru-RU"/>
        </w:rPr>
        <w:t>→</w:t>
      </w:r>
      <w:r>
        <w:rPr>
          <w:lang w:val="ru-RU"/>
        </w:rPr>
        <w:br/>
      </w:r>
      <w:r w:rsidRPr="009911AC">
        <w:rPr>
          <w:lang w:val="ru-RU"/>
        </w:rPr>
        <w:t>&lt;</w:t>
      </w:r>
      <w:r w:rsidR="001E3F4F">
        <w:rPr>
          <w:lang w:val="ru-RU"/>
        </w:rPr>
        <w:t>Символьное</w:t>
      </w:r>
      <w:r>
        <w:rPr>
          <w:lang w:val="ru-RU"/>
        </w:rPr>
        <w:t xml:space="preserve"> </w:t>
      </w:r>
      <w:proofErr w:type="gramStart"/>
      <w:r>
        <w:rPr>
          <w:lang w:val="ru-RU"/>
        </w:rPr>
        <w:t>слагаемое</w:t>
      </w:r>
      <w:r w:rsidRPr="009911AC">
        <w:rPr>
          <w:lang w:val="ru-RU"/>
        </w:rPr>
        <w:t>&gt;</w:t>
      </w:r>
      <w:r w:rsidRPr="00EF594D">
        <w:rPr>
          <w:lang w:val="ru-RU"/>
        </w:rPr>
        <w:t>&lt;</w:t>
      </w:r>
      <w:proofErr w:type="gramEnd"/>
      <w:r>
        <w:rPr>
          <w:lang w:val="ru-RU"/>
        </w:rPr>
        <w:t xml:space="preserve">Знак операции </w:t>
      </w:r>
      <w:r w:rsidR="001E3F4F">
        <w:rPr>
          <w:lang w:val="ru-RU"/>
        </w:rPr>
        <w:t>символьного</w:t>
      </w:r>
      <w:r>
        <w:rPr>
          <w:lang w:val="ru-RU"/>
        </w:rPr>
        <w:t xml:space="preserve"> сложени</w:t>
      </w:r>
      <w:r w:rsidR="001E3F4F">
        <w:rPr>
          <w:lang w:val="ru-RU"/>
        </w:rPr>
        <w:t>я</w:t>
      </w:r>
      <w:r w:rsidRPr="00EF594D">
        <w:rPr>
          <w:lang w:val="ru-RU"/>
        </w:rPr>
        <w:t>&gt;</w:t>
      </w:r>
      <w:r w:rsidRPr="009911AC">
        <w:rPr>
          <w:lang w:val="ru-RU"/>
        </w:rPr>
        <w:t>&lt;</w:t>
      </w:r>
      <w:r w:rsidR="001E3F4F">
        <w:rPr>
          <w:lang w:val="ru-RU"/>
        </w:rPr>
        <w:t>Символьное</w:t>
      </w:r>
      <w:r>
        <w:rPr>
          <w:lang w:val="ru-RU"/>
        </w:rPr>
        <w:t xml:space="preserve"> выражение</w:t>
      </w:r>
      <w:r w:rsidRPr="009911AC">
        <w:rPr>
          <w:lang w:val="ru-RU"/>
        </w:rPr>
        <w:t>&gt;|</w:t>
      </w:r>
      <w:r>
        <w:rPr>
          <w:lang w:val="ru-RU"/>
        </w:rPr>
        <w:br/>
      </w:r>
      <w:r w:rsidRPr="009911AC">
        <w:rPr>
          <w:lang w:val="ru-RU"/>
        </w:rPr>
        <w:t>&lt;</w:t>
      </w:r>
      <w:r w:rsidR="001E3F4F">
        <w:rPr>
          <w:lang w:val="ru-RU"/>
        </w:rPr>
        <w:t>Символьное</w:t>
      </w:r>
      <w:r>
        <w:rPr>
          <w:lang w:val="ru-RU"/>
        </w:rPr>
        <w:t xml:space="preserve"> слагаемое</w:t>
      </w:r>
      <w:r w:rsidRPr="009911AC">
        <w:rPr>
          <w:lang w:val="ru-RU"/>
        </w:rPr>
        <w:t>&gt;</w:t>
      </w:r>
    </w:p>
    <w:p w14:paraId="6E5C6A6F" w14:textId="77777777" w:rsidR="001E3F4F" w:rsidRPr="009911AC" w:rsidRDefault="001E3F4F" w:rsidP="001E3F4F">
      <w:pPr>
        <w:pStyle w:val="-0"/>
        <w:ind w:firstLine="700"/>
        <w:rPr>
          <w:lang w:val="ru-RU"/>
        </w:rPr>
      </w:pPr>
      <w:r w:rsidRPr="009911AC">
        <w:rPr>
          <w:lang w:val="ru-RU"/>
        </w:rPr>
        <w:t>&lt;</w:t>
      </w:r>
      <w:r>
        <w:rPr>
          <w:lang w:val="ru-RU"/>
        </w:rPr>
        <w:t>Символьное слагаемое</w:t>
      </w:r>
      <w:r w:rsidRPr="009911AC">
        <w:rPr>
          <w:lang w:val="ru-RU"/>
        </w:rPr>
        <w:t>&gt;</w:t>
      </w:r>
      <w:r w:rsidRPr="00A3548B">
        <w:rPr>
          <w:lang w:val="ru-RU"/>
        </w:rPr>
        <w:t xml:space="preserve"> →</w:t>
      </w:r>
      <w:r>
        <w:rPr>
          <w:rFonts w:hint="eastAsia"/>
          <w:lang w:val="ru-RU"/>
        </w:rPr>
        <w:t xml:space="preserve"> </w:t>
      </w:r>
      <w:r>
        <w:rPr>
          <w:lang w:val="ru-RU"/>
        </w:rPr>
        <w:br/>
      </w:r>
      <w:r w:rsidRPr="009911AC">
        <w:rPr>
          <w:lang w:val="ru-RU"/>
        </w:rPr>
        <w:t>&lt;</w:t>
      </w:r>
      <w:r>
        <w:rPr>
          <w:lang w:val="ru-RU"/>
        </w:rPr>
        <w:t xml:space="preserve">Символьный </w:t>
      </w:r>
      <w:proofErr w:type="gramStart"/>
      <w:r>
        <w:rPr>
          <w:lang w:val="ru-RU"/>
        </w:rPr>
        <w:t>множитель</w:t>
      </w:r>
      <w:r w:rsidRPr="009911AC">
        <w:rPr>
          <w:lang w:val="ru-RU"/>
        </w:rPr>
        <w:t>&gt;</w:t>
      </w:r>
      <w:r w:rsidRPr="00EF594D">
        <w:rPr>
          <w:lang w:val="ru-RU"/>
        </w:rPr>
        <w:t>&lt;</w:t>
      </w:r>
      <w:proofErr w:type="gramEnd"/>
      <w:r>
        <w:rPr>
          <w:lang w:val="ru-RU"/>
        </w:rPr>
        <w:t xml:space="preserve">Знак операции символьного </w:t>
      </w:r>
      <w:r>
        <w:rPr>
          <w:lang w:val="ru-RU"/>
        </w:rPr>
        <w:lastRenderedPageBreak/>
        <w:t>умножения</w:t>
      </w:r>
      <w:r w:rsidRPr="00EF594D">
        <w:rPr>
          <w:lang w:val="ru-RU"/>
        </w:rPr>
        <w:t>&gt;</w:t>
      </w:r>
      <w:r w:rsidRPr="009911AC">
        <w:rPr>
          <w:lang w:val="ru-RU"/>
        </w:rPr>
        <w:t>&lt;</w:t>
      </w:r>
      <w:r>
        <w:rPr>
          <w:lang w:val="ru-RU"/>
        </w:rPr>
        <w:t>Символьное слагаемое</w:t>
      </w:r>
      <w:r w:rsidRPr="009911AC">
        <w:rPr>
          <w:lang w:val="ru-RU"/>
        </w:rPr>
        <w:t>&gt;|</w:t>
      </w:r>
      <w:r>
        <w:rPr>
          <w:lang w:val="ru-RU"/>
        </w:rPr>
        <w:br/>
      </w:r>
      <w:r w:rsidRPr="009911AC">
        <w:rPr>
          <w:lang w:val="ru-RU"/>
        </w:rPr>
        <w:t>&lt;</w:t>
      </w:r>
      <w:r w:rsidR="004E2E8F">
        <w:rPr>
          <w:lang w:val="ru-RU"/>
        </w:rPr>
        <w:t>Символьны</w:t>
      </w:r>
      <w:r>
        <w:rPr>
          <w:lang w:val="ru-RU"/>
        </w:rPr>
        <w:t>й множитель</w:t>
      </w:r>
      <w:r w:rsidRPr="009911AC">
        <w:rPr>
          <w:lang w:val="ru-RU"/>
        </w:rPr>
        <w:t>&gt;</w:t>
      </w:r>
    </w:p>
    <w:p w14:paraId="6A6C2101" w14:textId="77777777" w:rsidR="001E3F4F" w:rsidRPr="001E3F4F" w:rsidRDefault="001E3F4F" w:rsidP="001E3F4F">
      <w:pPr>
        <w:pStyle w:val="-0"/>
        <w:ind w:firstLine="700"/>
        <w:rPr>
          <w:lang w:val="ru-RU"/>
        </w:rPr>
      </w:pPr>
      <w:r w:rsidRPr="009911AC">
        <w:rPr>
          <w:lang w:val="ru-RU"/>
        </w:rPr>
        <w:t>&lt;</w:t>
      </w:r>
      <w:r>
        <w:rPr>
          <w:lang w:val="ru-RU"/>
        </w:rPr>
        <w:t>Символьный множитель</w:t>
      </w:r>
      <w:r w:rsidRPr="009911AC">
        <w:rPr>
          <w:lang w:val="ru-RU"/>
        </w:rPr>
        <w:t>&gt;</w:t>
      </w:r>
      <w:r>
        <w:rPr>
          <w:lang w:val="ru-RU"/>
        </w:rPr>
        <w:t xml:space="preserve"> </w:t>
      </w:r>
      <w:r w:rsidRPr="00A3548B">
        <w:rPr>
          <w:lang w:val="ru-RU"/>
        </w:rPr>
        <w:t>→</w:t>
      </w:r>
      <w:r>
        <w:rPr>
          <w:lang w:val="ru-RU"/>
        </w:rPr>
        <w:t xml:space="preserve"> (</w:t>
      </w:r>
      <w:r w:rsidRPr="009911AC">
        <w:rPr>
          <w:lang w:val="ru-RU"/>
        </w:rPr>
        <w:t>&lt;</w:t>
      </w:r>
      <w:r>
        <w:rPr>
          <w:lang w:val="ru-RU"/>
        </w:rPr>
        <w:t xml:space="preserve">Символьное </w:t>
      </w:r>
      <w:proofErr w:type="gramStart"/>
      <w:r>
        <w:rPr>
          <w:lang w:val="ru-RU"/>
        </w:rPr>
        <w:t>выражение</w:t>
      </w:r>
      <w:r w:rsidRPr="009911AC">
        <w:rPr>
          <w:lang w:val="ru-RU"/>
        </w:rPr>
        <w:t xml:space="preserve"> &gt;</w:t>
      </w:r>
      <w:r>
        <w:rPr>
          <w:lang w:val="ru-RU"/>
        </w:rPr>
        <w:t>)</w:t>
      </w:r>
      <w:r w:rsidRPr="009911AC">
        <w:rPr>
          <w:lang w:val="ru-RU"/>
        </w:rPr>
        <w:t>|</w:t>
      </w:r>
      <w:proofErr w:type="gramEnd"/>
      <w:r w:rsidRPr="009911AC">
        <w:rPr>
          <w:lang w:val="ru-RU"/>
        </w:rPr>
        <w:t>&lt;</w:t>
      </w:r>
      <w:r>
        <w:rPr>
          <w:lang w:val="ru-RU"/>
        </w:rPr>
        <w:t>Идентификатор</w:t>
      </w:r>
      <w:r w:rsidRPr="009911AC">
        <w:rPr>
          <w:lang w:val="ru-RU"/>
        </w:rPr>
        <w:t>&gt;</w:t>
      </w:r>
      <w:r w:rsidRPr="00EF594D">
        <w:rPr>
          <w:lang w:val="ru-RU"/>
        </w:rPr>
        <w:t>|</w:t>
      </w:r>
      <w:r w:rsidRPr="001E3F4F">
        <w:rPr>
          <w:lang w:val="ru-RU"/>
        </w:rPr>
        <w:t xml:space="preserve">‘&lt;Строка&gt;’ </w:t>
      </w:r>
      <w:r w:rsidRPr="00EF594D">
        <w:rPr>
          <w:lang w:val="ru-RU"/>
        </w:rPr>
        <w:t>|</w:t>
      </w:r>
      <w:r w:rsidRPr="001E3F4F">
        <w:rPr>
          <w:lang w:val="ru-RU"/>
        </w:rPr>
        <w:t xml:space="preserve"> </w:t>
      </w:r>
      <w:r w:rsidRPr="004E2E8F">
        <w:rPr>
          <w:lang w:val="ru-RU"/>
        </w:rPr>
        <w:t>“</w:t>
      </w:r>
      <w:r w:rsidRPr="001E3F4F">
        <w:rPr>
          <w:lang w:val="ru-RU"/>
        </w:rPr>
        <w:t>&lt;Строка&gt;”</w:t>
      </w:r>
    </w:p>
    <w:p w14:paraId="513B06CB" w14:textId="77777777" w:rsidR="00EF594D" w:rsidRDefault="00EF594D" w:rsidP="00E428F3">
      <w:pPr>
        <w:pStyle w:val="-0"/>
        <w:ind w:firstLine="700"/>
        <w:rPr>
          <w:lang w:val="ru-RU"/>
        </w:rPr>
      </w:pPr>
      <w:r w:rsidRPr="00EF594D">
        <w:rPr>
          <w:lang w:val="ru-RU"/>
        </w:rPr>
        <w:t>&lt;</w:t>
      </w:r>
      <w:r>
        <w:rPr>
          <w:lang w:val="ru-RU"/>
        </w:rPr>
        <w:t xml:space="preserve">Знак операции типа </w:t>
      </w:r>
      <w:proofErr w:type="gramStart"/>
      <w:r>
        <w:rPr>
          <w:lang w:val="ru-RU"/>
        </w:rPr>
        <w:t>сложение</w:t>
      </w:r>
      <w:r w:rsidRPr="00EF594D">
        <w:rPr>
          <w:lang w:val="ru-RU"/>
        </w:rPr>
        <w:t>&gt;</w:t>
      </w:r>
      <w:r w:rsidRPr="00A3548B">
        <w:rPr>
          <w:lang w:val="ru-RU"/>
        </w:rPr>
        <w:t>→</w:t>
      </w:r>
      <w:proofErr w:type="gramEnd"/>
      <w:r>
        <w:rPr>
          <w:lang w:val="ru-RU"/>
        </w:rPr>
        <w:t>+</w:t>
      </w:r>
      <w:r w:rsidRPr="009911AC">
        <w:rPr>
          <w:lang w:val="ru-RU"/>
        </w:rPr>
        <w:t>|</w:t>
      </w:r>
      <w:r>
        <w:rPr>
          <w:lang w:val="ru-RU"/>
        </w:rPr>
        <w:t>-</w:t>
      </w:r>
    </w:p>
    <w:p w14:paraId="60807502" w14:textId="77777777" w:rsidR="00EF594D" w:rsidRDefault="00EF594D" w:rsidP="00E428F3">
      <w:pPr>
        <w:pStyle w:val="-0"/>
        <w:ind w:firstLine="700"/>
        <w:rPr>
          <w:lang w:val="ru-RU"/>
        </w:rPr>
      </w:pPr>
      <w:r w:rsidRPr="00EF594D">
        <w:rPr>
          <w:lang w:val="ru-RU"/>
        </w:rPr>
        <w:t>&lt;</w:t>
      </w:r>
      <w:r>
        <w:rPr>
          <w:lang w:val="ru-RU"/>
        </w:rPr>
        <w:t xml:space="preserve">Знак операции типа </w:t>
      </w:r>
      <w:proofErr w:type="gramStart"/>
      <w:r>
        <w:rPr>
          <w:lang w:val="ru-RU"/>
        </w:rPr>
        <w:t>умножение</w:t>
      </w:r>
      <w:r w:rsidRPr="00EF594D">
        <w:rPr>
          <w:lang w:val="ru-RU"/>
        </w:rPr>
        <w:t>&gt;</w:t>
      </w:r>
      <w:r w:rsidRPr="00A3548B">
        <w:rPr>
          <w:lang w:val="ru-RU"/>
        </w:rPr>
        <w:t>→</w:t>
      </w:r>
      <w:proofErr w:type="gramEnd"/>
      <w:r>
        <w:rPr>
          <w:lang w:val="ru-RU"/>
        </w:rPr>
        <w:t>*</w:t>
      </w:r>
      <w:r w:rsidRPr="009911AC">
        <w:rPr>
          <w:lang w:val="ru-RU"/>
        </w:rPr>
        <w:t>|</w:t>
      </w:r>
      <w:r>
        <w:rPr>
          <w:lang w:val="ru-RU"/>
        </w:rPr>
        <w:t>/</w:t>
      </w:r>
      <w:r w:rsidRPr="009911AC">
        <w:rPr>
          <w:lang w:val="ru-RU"/>
        </w:rPr>
        <w:t>|</w:t>
      </w:r>
      <w:r>
        <w:rPr>
          <w:lang w:val="ru-RU"/>
        </w:rPr>
        <w:t>%</w:t>
      </w:r>
    </w:p>
    <w:p w14:paraId="3B15B0B5" w14:textId="77777777" w:rsidR="00B3192E" w:rsidRPr="009911AC" w:rsidRDefault="00B3192E" w:rsidP="00FA56E2">
      <w:pPr>
        <w:pStyle w:val="-0"/>
        <w:ind w:firstLine="700"/>
        <w:rPr>
          <w:lang w:val="ru-RU"/>
        </w:rPr>
      </w:pPr>
      <w:r w:rsidRPr="009911AC">
        <w:rPr>
          <w:lang w:val="ru-RU"/>
        </w:rPr>
        <w:t>&lt;</w:t>
      </w:r>
      <w:r>
        <w:rPr>
          <w:lang w:val="ru-RU"/>
        </w:rPr>
        <w:t>Арифметическое выражение</w:t>
      </w:r>
      <w:r w:rsidRPr="009911AC">
        <w:rPr>
          <w:lang w:val="ru-RU"/>
        </w:rPr>
        <w:t>&gt;</w:t>
      </w:r>
      <w:r w:rsidR="009911AC">
        <w:rPr>
          <w:lang w:val="ru-RU"/>
        </w:rPr>
        <w:t xml:space="preserve"> </w:t>
      </w:r>
      <w:r w:rsidRPr="00A3548B">
        <w:rPr>
          <w:lang w:val="ru-RU"/>
        </w:rPr>
        <w:t>→</w:t>
      </w:r>
      <w:r w:rsidR="00FA56E2">
        <w:rPr>
          <w:lang w:val="ru-RU"/>
        </w:rPr>
        <w:br/>
      </w:r>
      <w:r w:rsidR="00FA56E2" w:rsidRPr="009911AC">
        <w:rPr>
          <w:lang w:val="ru-RU"/>
        </w:rPr>
        <w:t>&lt;</w:t>
      </w:r>
      <w:r w:rsidR="00340223">
        <w:rPr>
          <w:lang w:val="ru-RU"/>
        </w:rPr>
        <w:t xml:space="preserve">Арифметическое </w:t>
      </w:r>
      <w:proofErr w:type="gramStart"/>
      <w:r w:rsidR="00EF594D">
        <w:rPr>
          <w:lang w:val="ru-RU"/>
        </w:rPr>
        <w:t>слагаемое</w:t>
      </w:r>
      <w:r w:rsidR="00FA56E2" w:rsidRPr="009911AC">
        <w:rPr>
          <w:lang w:val="ru-RU"/>
        </w:rPr>
        <w:t>&gt;</w:t>
      </w:r>
      <w:r w:rsidR="00EF594D" w:rsidRPr="00EF594D">
        <w:rPr>
          <w:lang w:val="ru-RU"/>
        </w:rPr>
        <w:t>&lt;</w:t>
      </w:r>
      <w:proofErr w:type="gramEnd"/>
      <w:r w:rsidR="00EF594D">
        <w:rPr>
          <w:lang w:val="ru-RU"/>
        </w:rPr>
        <w:t>Знак операции типа сложение</w:t>
      </w:r>
      <w:r w:rsidR="00EF594D" w:rsidRPr="00EF594D">
        <w:rPr>
          <w:lang w:val="ru-RU"/>
        </w:rPr>
        <w:t>&gt;</w:t>
      </w:r>
      <w:r w:rsidRPr="009911AC">
        <w:rPr>
          <w:lang w:val="ru-RU"/>
        </w:rPr>
        <w:t>&lt;</w:t>
      </w:r>
      <w:r w:rsidR="00FA56E2">
        <w:rPr>
          <w:lang w:val="ru-RU"/>
        </w:rPr>
        <w:t xml:space="preserve">Арифметический </w:t>
      </w:r>
      <w:r w:rsidR="00EF594D">
        <w:rPr>
          <w:lang w:val="ru-RU"/>
        </w:rPr>
        <w:t>выражение</w:t>
      </w:r>
      <w:r w:rsidRPr="009911AC">
        <w:rPr>
          <w:lang w:val="ru-RU"/>
        </w:rPr>
        <w:t>&gt;</w:t>
      </w:r>
      <w:r w:rsidR="009911AC" w:rsidRPr="009911AC">
        <w:rPr>
          <w:lang w:val="ru-RU"/>
        </w:rPr>
        <w:t>|</w:t>
      </w:r>
      <w:r w:rsidR="00FA56E2">
        <w:rPr>
          <w:lang w:val="ru-RU"/>
        </w:rPr>
        <w:br/>
      </w:r>
      <w:r w:rsidR="00FA56E2" w:rsidRPr="009911AC">
        <w:rPr>
          <w:lang w:val="ru-RU"/>
        </w:rPr>
        <w:t>&lt;</w:t>
      </w:r>
      <w:r w:rsidR="00FA56E2">
        <w:rPr>
          <w:lang w:val="ru-RU"/>
        </w:rPr>
        <w:t>Арифметическ</w:t>
      </w:r>
      <w:r w:rsidR="00EF594D">
        <w:rPr>
          <w:lang w:val="ru-RU"/>
        </w:rPr>
        <w:t>ое слагаемое</w:t>
      </w:r>
      <w:r w:rsidR="00FA56E2" w:rsidRPr="009911AC">
        <w:rPr>
          <w:lang w:val="ru-RU"/>
        </w:rPr>
        <w:t>&gt;</w:t>
      </w:r>
    </w:p>
    <w:p w14:paraId="4A28E792" w14:textId="77777777" w:rsidR="009911AC" w:rsidRPr="009911AC" w:rsidRDefault="009911AC" w:rsidP="009911AC">
      <w:pPr>
        <w:pStyle w:val="-0"/>
        <w:ind w:firstLine="700"/>
        <w:rPr>
          <w:lang w:val="ru-RU"/>
        </w:rPr>
      </w:pPr>
      <w:r w:rsidRPr="009911AC">
        <w:rPr>
          <w:lang w:val="ru-RU"/>
        </w:rPr>
        <w:t>&lt;</w:t>
      </w:r>
      <w:r>
        <w:rPr>
          <w:lang w:val="ru-RU"/>
        </w:rPr>
        <w:t>Арифметическ</w:t>
      </w:r>
      <w:r w:rsidR="00EF594D">
        <w:rPr>
          <w:lang w:val="ru-RU"/>
        </w:rPr>
        <w:t>ое слагаемое</w:t>
      </w:r>
      <w:r w:rsidRPr="009911AC">
        <w:rPr>
          <w:lang w:val="ru-RU"/>
        </w:rPr>
        <w:t>&gt;</w:t>
      </w:r>
      <w:r w:rsidRPr="00A3548B">
        <w:rPr>
          <w:lang w:val="ru-RU"/>
        </w:rPr>
        <w:t xml:space="preserve"> →</w:t>
      </w:r>
      <w:r>
        <w:rPr>
          <w:rFonts w:hint="eastAsia"/>
          <w:lang w:val="ru-RU"/>
        </w:rPr>
        <w:t xml:space="preserve"> </w:t>
      </w:r>
      <w:r w:rsidR="007765E9">
        <w:rPr>
          <w:lang w:val="ru-RU"/>
        </w:rPr>
        <w:br/>
      </w:r>
      <w:r w:rsidR="00EF594D" w:rsidRPr="009911AC">
        <w:rPr>
          <w:lang w:val="ru-RU"/>
        </w:rPr>
        <w:t>&lt;</w:t>
      </w:r>
      <w:r w:rsidR="00EF594D">
        <w:rPr>
          <w:lang w:val="ru-RU"/>
        </w:rPr>
        <w:t xml:space="preserve">Арифметический </w:t>
      </w:r>
      <w:proofErr w:type="gramStart"/>
      <w:r w:rsidR="00EF594D">
        <w:rPr>
          <w:lang w:val="ru-RU"/>
        </w:rPr>
        <w:t>множитель</w:t>
      </w:r>
      <w:r w:rsidR="00EF594D" w:rsidRPr="009911AC">
        <w:rPr>
          <w:lang w:val="ru-RU"/>
        </w:rPr>
        <w:t>&gt;</w:t>
      </w:r>
      <w:r w:rsidR="00EF594D" w:rsidRPr="00EF594D">
        <w:rPr>
          <w:lang w:val="ru-RU"/>
        </w:rPr>
        <w:t>&lt;</w:t>
      </w:r>
      <w:proofErr w:type="gramEnd"/>
      <w:r w:rsidR="00EF594D">
        <w:rPr>
          <w:lang w:val="ru-RU"/>
        </w:rPr>
        <w:t>Знак операции типа умножение</w:t>
      </w:r>
      <w:r w:rsidR="00EF594D" w:rsidRPr="00EF594D">
        <w:rPr>
          <w:lang w:val="ru-RU"/>
        </w:rPr>
        <w:t>&gt;</w:t>
      </w:r>
      <w:r w:rsidRPr="009911AC">
        <w:rPr>
          <w:lang w:val="ru-RU"/>
        </w:rPr>
        <w:t>&lt;</w:t>
      </w:r>
      <w:r w:rsidR="007765E9">
        <w:rPr>
          <w:lang w:val="ru-RU"/>
        </w:rPr>
        <w:t>Арифметическое слагаемое</w:t>
      </w:r>
      <w:r w:rsidRPr="009911AC">
        <w:rPr>
          <w:lang w:val="ru-RU"/>
        </w:rPr>
        <w:t>&gt;|</w:t>
      </w:r>
      <w:r w:rsidR="00340223">
        <w:rPr>
          <w:lang w:val="ru-RU"/>
        </w:rPr>
        <w:br/>
      </w:r>
      <w:r w:rsidR="00EF594D" w:rsidRPr="009911AC">
        <w:rPr>
          <w:lang w:val="ru-RU"/>
        </w:rPr>
        <w:t>&lt;</w:t>
      </w:r>
      <w:r w:rsidR="00EF594D">
        <w:rPr>
          <w:lang w:val="ru-RU"/>
        </w:rPr>
        <w:t>Арифметический множитель</w:t>
      </w:r>
      <w:r w:rsidR="00EF594D" w:rsidRPr="009911AC">
        <w:rPr>
          <w:lang w:val="ru-RU"/>
        </w:rPr>
        <w:t>&gt;</w:t>
      </w:r>
    </w:p>
    <w:p w14:paraId="1E48A163" w14:textId="77777777" w:rsidR="009911AC" w:rsidRDefault="009911AC" w:rsidP="009911AC">
      <w:pPr>
        <w:pStyle w:val="-0"/>
        <w:ind w:firstLine="700"/>
        <w:rPr>
          <w:lang w:val="ru-RU"/>
        </w:rPr>
      </w:pPr>
      <w:r w:rsidRPr="009911AC">
        <w:rPr>
          <w:lang w:val="ru-RU"/>
        </w:rPr>
        <w:t>&lt;</w:t>
      </w:r>
      <w:r>
        <w:rPr>
          <w:lang w:val="ru-RU"/>
        </w:rPr>
        <w:t>Арифметическ</w:t>
      </w:r>
      <w:r w:rsidR="00EF594D">
        <w:rPr>
          <w:lang w:val="ru-RU"/>
        </w:rPr>
        <w:t>ий множитель</w:t>
      </w:r>
      <w:r w:rsidRPr="009911AC">
        <w:rPr>
          <w:lang w:val="ru-RU"/>
        </w:rPr>
        <w:t>&gt;</w:t>
      </w:r>
      <w:r>
        <w:rPr>
          <w:lang w:val="ru-RU"/>
        </w:rPr>
        <w:t xml:space="preserve"> </w:t>
      </w:r>
      <w:r w:rsidR="00DD11B5" w:rsidRPr="00A3548B">
        <w:rPr>
          <w:lang w:val="ru-RU"/>
        </w:rPr>
        <w:t>→</w:t>
      </w:r>
      <w:r>
        <w:rPr>
          <w:lang w:val="ru-RU"/>
        </w:rPr>
        <w:t xml:space="preserve"> </w:t>
      </w:r>
      <w:r w:rsidR="001B48B9">
        <w:rPr>
          <w:lang w:val="ru-RU"/>
        </w:rPr>
        <w:t>(</w:t>
      </w:r>
      <w:r w:rsidRPr="009911AC">
        <w:rPr>
          <w:lang w:val="ru-RU"/>
        </w:rPr>
        <w:t>&lt;</w:t>
      </w:r>
      <w:r w:rsidR="001B48B9">
        <w:rPr>
          <w:lang w:val="ru-RU"/>
        </w:rPr>
        <w:t xml:space="preserve">Арифметическое </w:t>
      </w:r>
      <w:proofErr w:type="gramStart"/>
      <w:r w:rsidR="001B48B9">
        <w:rPr>
          <w:lang w:val="ru-RU"/>
        </w:rPr>
        <w:t>выражение</w:t>
      </w:r>
      <w:r w:rsidR="001B48B9" w:rsidRPr="009911AC">
        <w:rPr>
          <w:lang w:val="ru-RU"/>
        </w:rPr>
        <w:t xml:space="preserve"> </w:t>
      </w:r>
      <w:r w:rsidRPr="009911AC">
        <w:rPr>
          <w:lang w:val="ru-RU"/>
        </w:rPr>
        <w:t>&gt;</w:t>
      </w:r>
      <w:r w:rsidR="001B48B9">
        <w:rPr>
          <w:lang w:val="ru-RU"/>
        </w:rPr>
        <w:t>)</w:t>
      </w:r>
      <w:r w:rsidRPr="009911AC">
        <w:rPr>
          <w:lang w:val="ru-RU"/>
        </w:rPr>
        <w:t>|</w:t>
      </w:r>
      <w:proofErr w:type="gramEnd"/>
      <w:r w:rsidRPr="009911AC">
        <w:rPr>
          <w:lang w:val="ru-RU"/>
        </w:rPr>
        <w:t>&lt;</w:t>
      </w:r>
      <w:r w:rsidR="001B48B9">
        <w:rPr>
          <w:lang w:val="ru-RU"/>
        </w:rPr>
        <w:t>Идентификатор</w:t>
      </w:r>
      <w:r w:rsidRPr="009911AC">
        <w:rPr>
          <w:lang w:val="ru-RU"/>
        </w:rPr>
        <w:t>&gt;</w:t>
      </w:r>
      <w:r w:rsidR="00EF594D" w:rsidRPr="00EF594D">
        <w:rPr>
          <w:lang w:val="ru-RU"/>
        </w:rPr>
        <w:t>|&lt;</w:t>
      </w:r>
      <w:r w:rsidR="00EF594D">
        <w:rPr>
          <w:lang w:val="ru-RU"/>
        </w:rPr>
        <w:t>Число</w:t>
      </w:r>
      <w:r w:rsidR="00EF594D" w:rsidRPr="00EF594D">
        <w:rPr>
          <w:lang w:val="ru-RU"/>
        </w:rPr>
        <w:t>&gt;</w:t>
      </w:r>
      <w:r w:rsidR="00066C49" w:rsidRPr="00EF594D">
        <w:rPr>
          <w:lang w:val="ru-RU"/>
        </w:rPr>
        <w:t>|</w:t>
      </w:r>
      <w:r w:rsidR="00066C49" w:rsidRPr="0048745C">
        <w:rPr>
          <w:lang w:val="ru-RU"/>
        </w:rPr>
        <w:t>&lt;Стандартные функции&gt;</w:t>
      </w:r>
    </w:p>
    <w:p w14:paraId="6364022B" w14:textId="77777777" w:rsidR="00982F9B" w:rsidRPr="003174E6" w:rsidRDefault="00982F9B" w:rsidP="009911AC">
      <w:pPr>
        <w:pStyle w:val="-0"/>
        <w:ind w:firstLine="700"/>
        <w:rPr>
          <w:lang w:val="ru-RU"/>
        </w:rPr>
      </w:pPr>
      <w:r w:rsidRPr="003174E6">
        <w:rPr>
          <w:lang w:val="ru-RU"/>
        </w:rPr>
        <w:t>&lt;Знак операции логического сложения&gt;</w:t>
      </w:r>
      <w:r w:rsidR="003174E6">
        <w:rPr>
          <w:lang w:val="ru-RU"/>
        </w:rPr>
        <w:t xml:space="preserve"> </w:t>
      </w:r>
      <w:r w:rsidR="003174E6" w:rsidRPr="00A3548B">
        <w:rPr>
          <w:lang w:val="ru-RU"/>
        </w:rPr>
        <w:t>→</w:t>
      </w:r>
      <w:r w:rsidR="003174E6">
        <w:rPr>
          <w:lang w:val="ru-RU"/>
        </w:rPr>
        <w:t xml:space="preserve"> </w:t>
      </w:r>
      <w:r w:rsidR="003174E6" w:rsidRPr="003174E6">
        <w:rPr>
          <w:lang w:val="ru-RU"/>
        </w:rPr>
        <w:t>||</w:t>
      </w:r>
    </w:p>
    <w:p w14:paraId="0EB41619" w14:textId="77777777" w:rsidR="003174E6" w:rsidRPr="003174E6" w:rsidRDefault="00982F9B" w:rsidP="003174E6">
      <w:pPr>
        <w:pStyle w:val="-0"/>
        <w:ind w:firstLine="700"/>
        <w:rPr>
          <w:lang w:val="ru-RU"/>
        </w:rPr>
      </w:pPr>
      <w:r w:rsidRPr="003174E6">
        <w:rPr>
          <w:lang w:val="ru-RU"/>
        </w:rPr>
        <w:t>&lt;Знак операции логического умножения&gt;</w:t>
      </w:r>
      <w:r w:rsidR="003174E6" w:rsidRPr="003174E6">
        <w:rPr>
          <w:lang w:val="ru-RU"/>
        </w:rPr>
        <w:t xml:space="preserve"> </w:t>
      </w:r>
      <w:r w:rsidR="003174E6" w:rsidRPr="00A3548B">
        <w:rPr>
          <w:lang w:val="ru-RU"/>
        </w:rPr>
        <w:t>→</w:t>
      </w:r>
      <w:r w:rsidR="003174E6">
        <w:rPr>
          <w:lang w:val="ru-RU"/>
        </w:rPr>
        <w:t xml:space="preserve"> </w:t>
      </w:r>
      <w:r w:rsidR="003174E6" w:rsidRPr="003174E6">
        <w:rPr>
          <w:lang w:val="ru-RU"/>
        </w:rPr>
        <w:t>&amp;</w:t>
      </w:r>
      <w:r w:rsidR="003174E6" w:rsidRPr="00D11617">
        <w:rPr>
          <w:lang w:val="ru-RU"/>
        </w:rPr>
        <w:t>&amp;</w:t>
      </w:r>
    </w:p>
    <w:p w14:paraId="2DC074D5" w14:textId="77777777" w:rsidR="00982F9B" w:rsidRPr="00EF594D" w:rsidRDefault="003174E6" w:rsidP="003174E6">
      <w:pPr>
        <w:pStyle w:val="-0"/>
        <w:ind w:firstLine="700"/>
        <w:rPr>
          <w:lang w:val="ru-RU"/>
        </w:rPr>
      </w:pPr>
      <w:r w:rsidRPr="008B708F">
        <w:rPr>
          <w:lang w:val="ru-RU"/>
        </w:rPr>
        <w:t>&lt;</w:t>
      </w:r>
      <w:r>
        <w:rPr>
          <w:lang w:val="ru-RU"/>
        </w:rPr>
        <w:t xml:space="preserve">Знак операции </w:t>
      </w:r>
      <w:proofErr w:type="gramStart"/>
      <w:r>
        <w:rPr>
          <w:lang w:val="ru-RU"/>
        </w:rPr>
        <w:t>сравнения</w:t>
      </w:r>
      <w:r w:rsidRPr="008B708F">
        <w:rPr>
          <w:lang w:val="ru-RU"/>
        </w:rPr>
        <w:t xml:space="preserve"> &gt;</w:t>
      </w:r>
      <w:proofErr w:type="gramEnd"/>
      <w:r w:rsidRPr="008B708F">
        <w:rPr>
          <w:lang w:val="ru-RU"/>
        </w:rPr>
        <w:t>→==|!=|&gt;|&lt;|&gt;=|&lt;=</w:t>
      </w:r>
    </w:p>
    <w:p w14:paraId="4B4EC840" w14:textId="77777777" w:rsidR="009911AC" w:rsidRPr="009911AC" w:rsidRDefault="009911AC" w:rsidP="009911AC">
      <w:pPr>
        <w:pStyle w:val="-0"/>
        <w:ind w:firstLine="700"/>
        <w:rPr>
          <w:lang w:val="ru-RU"/>
        </w:rPr>
      </w:pPr>
      <w:r w:rsidRPr="009911AC">
        <w:rPr>
          <w:lang w:val="ru-RU"/>
        </w:rPr>
        <w:t>&lt;</w:t>
      </w:r>
      <w:r>
        <w:rPr>
          <w:lang w:val="ru-RU"/>
        </w:rPr>
        <w:t>Логическое выражение</w:t>
      </w:r>
      <w:r w:rsidRPr="009911AC">
        <w:rPr>
          <w:lang w:val="ru-RU"/>
        </w:rPr>
        <w:t>&gt;</w:t>
      </w:r>
      <w:r>
        <w:rPr>
          <w:lang w:val="ru-RU"/>
        </w:rPr>
        <w:t xml:space="preserve"> </w:t>
      </w:r>
      <w:r w:rsidRPr="00A3548B">
        <w:rPr>
          <w:lang w:val="ru-RU"/>
        </w:rPr>
        <w:t>→</w:t>
      </w:r>
      <w:r w:rsidR="00913628">
        <w:rPr>
          <w:lang w:val="ru-RU"/>
        </w:rPr>
        <w:br/>
      </w:r>
      <w:r w:rsidR="00913628" w:rsidRPr="009911AC">
        <w:rPr>
          <w:lang w:val="ru-RU"/>
        </w:rPr>
        <w:t>&lt;</w:t>
      </w:r>
      <w:r w:rsidR="00913628">
        <w:rPr>
          <w:lang w:val="ru-RU"/>
        </w:rPr>
        <w:t xml:space="preserve">Логическое </w:t>
      </w:r>
      <w:proofErr w:type="gramStart"/>
      <w:r w:rsidR="00913628">
        <w:rPr>
          <w:lang w:val="ru-RU"/>
        </w:rPr>
        <w:t>слагаемое</w:t>
      </w:r>
      <w:r w:rsidR="00913628" w:rsidRPr="009911AC">
        <w:rPr>
          <w:lang w:val="ru-RU"/>
        </w:rPr>
        <w:t>&gt;</w:t>
      </w:r>
      <w:r w:rsidR="00913628" w:rsidRPr="00913628">
        <w:rPr>
          <w:lang w:val="ru-RU"/>
        </w:rPr>
        <w:t>&lt;</w:t>
      </w:r>
      <w:proofErr w:type="gramEnd"/>
      <w:r w:rsidR="00913628">
        <w:rPr>
          <w:lang w:val="ru-RU"/>
        </w:rPr>
        <w:t>Знак операции логического сложения</w:t>
      </w:r>
      <w:r w:rsidR="00913628" w:rsidRPr="00913628">
        <w:rPr>
          <w:lang w:val="ru-RU"/>
        </w:rPr>
        <w:t>&gt;</w:t>
      </w:r>
      <w:r w:rsidR="00913628" w:rsidRPr="009911AC">
        <w:rPr>
          <w:lang w:val="ru-RU"/>
        </w:rPr>
        <w:t>&lt;</w:t>
      </w:r>
      <w:r w:rsidR="00913628">
        <w:rPr>
          <w:lang w:val="ru-RU"/>
        </w:rPr>
        <w:t>Логическое выражение</w:t>
      </w:r>
      <w:r w:rsidR="00913628" w:rsidRPr="009911AC">
        <w:rPr>
          <w:lang w:val="ru-RU"/>
        </w:rPr>
        <w:t>&gt;</w:t>
      </w:r>
      <w:r w:rsidR="00913628" w:rsidRPr="00340223">
        <w:rPr>
          <w:lang w:val="ru-RU"/>
        </w:rPr>
        <w:t>|</w:t>
      </w:r>
      <w:r w:rsidR="007765E9">
        <w:rPr>
          <w:lang w:val="ru-RU"/>
        </w:rPr>
        <w:br/>
      </w:r>
      <w:r w:rsidR="007765E9" w:rsidRPr="009911AC">
        <w:rPr>
          <w:lang w:val="ru-RU"/>
        </w:rPr>
        <w:t>&lt;</w:t>
      </w:r>
      <w:r w:rsidR="007765E9">
        <w:rPr>
          <w:lang w:val="ru-RU"/>
        </w:rPr>
        <w:t>Логическ</w:t>
      </w:r>
      <w:r w:rsidR="00913628">
        <w:rPr>
          <w:lang w:val="ru-RU"/>
        </w:rPr>
        <w:t>ое слагаемое</w:t>
      </w:r>
      <w:r w:rsidR="007765E9" w:rsidRPr="009911AC">
        <w:rPr>
          <w:lang w:val="ru-RU"/>
        </w:rPr>
        <w:t>&gt;</w:t>
      </w:r>
    </w:p>
    <w:p w14:paraId="286513EC" w14:textId="77777777" w:rsidR="009911AC" w:rsidRPr="009911AC" w:rsidRDefault="009911AC" w:rsidP="009911AC">
      <w:pPr>
        <w:pStyle w:val="-0"/>
        <w:ind w:firstLine="700"/>
        <w:rPr>
          <w:lang w:val="ru-RU"/>
        </w:rPr>
      </w:pPr>
      <w:r w:rsidRPr="009911AC">
        <w:rPr>
          <w:lang w:val="ru-RU"/>
        </w:rPr>
        <w:t>&lt;</w:t>
      </w:r>
      <w:r>
        <w:rPr>
          <w:lang w:val="ru-RU"/>
        </w:rPr>
        <w:t>Логическ</w:t>
      </w:r>
      <w:r w:rsidR="00913628">
        <w:rPr>
          <w:lang w:val="ru-RU"/>
        </w:rPr>
        <w:t>ое слагаемое</w:t>
      </w:r>
      <w:r w:rsidRPr="009911AC">
        <w:rPr>
          <w:lang w:val="ru-RU"/>
        </w:rPr>
        <w:t>&gt;</w:t>
      </w:r>
      <w:r>
        <w:rPr>
          <w:lang w:val="ru-RU"/>
        </w:rPr>
        <w:t xml:space="preserve"> </w:t>
      </w:r>
      <w:r w:rsidRPr="00A3548B">
        <w:rPr>
          <w:lang w:val="ru-RU"/>
        </w:rPr>
        <w:t>→</w:t>
      </w:r>
      <w:r w:rsidR="0009300E">
        <w:rPr>
          <w:lang w:val="ru-RU"/>
        </w:rPr>
        <w:t xml:space="preserve"> </w:t>
      </w:r>
      <w:r w:rsidR="00340223">
        <w:rPr>
          <w:lang w:val="ru-RU"/>
        </w:rPr>
        <w:br/>
      </w:r>
      <w:r w:rsidR="00340223" w:rsidRPr="009911AC">
        <w:rPr>
          <w:lang w:val="ru-RU"/>
        </w:rPr>
        <w:t>&lt;</w:t>
      </w:r>
      <w:r w:rsidR="00340223">
        <w:rPr>
          <w:lang w:val="ru-RU"/>
        </w:rPr>
        <w:t xml:space="preserve">Логический </w:t>
      </w:r>
      <w:proofErr w:type="gramStart"/>
      <w:r w:rsidR="00340223">
        <w:rPr>
          <w:lang w:val="ru-RU"/>
        </w:rPr>
        <w:t>множитель</w:t>
      </w:r>
      <w:r w:rsidR="00340223" w:rsidRPr="009911AC">
        <w:rPr>
          <w:lang w:val="ru-RU"/>
        </w:rPr>
        <w:t>&gt;</w:t>
      </w:r>
      <w:r w:rsidR="00913628" w:rsidRPr="00913628">
        <w:rPr>
          <w:lang w:val="ru-RU"/>
        </w:rPr>
        <w:t>&lt;</w:t>
      </w:r>
      <w:proofErr w:type="gramEnd"/>
      <w:r w:rsidR="00913628">
        <w:rPr>
          <w:lang w:val="ru-RU"/>
        </w:rPr>
        <w:t xml:space="preserve">Знак операции логического </w:t>
      </w:r>
      <w:r w:rsidR="00913628">
        <w:rPr>
          <w:lang w:val="ru-RU"/>
        </w:rPr>
        <w:lastRenderedPageBreak/>
        <w:t>умножения</w:t>
      </w:r>
      <w:r w:rsidR="00913628" w:rsidRPr="00913628">
        <w:rPr>
          <w:lang w:val="ru-RU"/>
        </w:rPr>
        <w:t>&gt;</w:t>
      </w:r>
      <w:r w:rsidR="00340223" w:rsidRPr="009911AC">
        <w:rPr>
          <w:lang w:val="ru-RU"/>
        </w:rPr>
        <w:t>&lt;</w:t>
      </w:r>
      <w:r w:rsidR="00340223">
        <w:rPr>
          <w:lang w:val="ru-RU"/>
        </w:rPr>
        <w:t>Логическое слагаемое</w:t>
      </w:r>
      <w:r w:rsidR="00340223" w:rsidRPr="009911AC">
        <w:rPr>
          <w:lang w:val="ru-RU"/>
        </w:rPr>
        <w:t>&gt;</w:t>
      </w:r>
      <w:r w:rsidR="00340223" w:rsidRPr="00340223">
        <w:rPr>
          <w:lang w:val="ru-RU"/>
        </w:rPr>
        <w:t>|</w:t>
      </w:r>
      <w:r w:rsidR="007765E9">
        <w:rPr>
          <w:lang w:val="ru-RU"/>
        </w:rPr>
        <w:br/>
      </w:r>
      <w:r w:rsidR="007765E9" w:rsidRPr="009911AC">
        <w:rPr>
          <w:lang w:val="ru-RU"/>
        </w:rPr>
        <w:t>&lt;</w:t>
      </w:r>
      <w:r w:rsidR="007765E9">
        <w:rPr>
          <w:lang w:val="ru-RU"/>
        </w:rPr>
        <w:t>Логическ</w:t>
      </w:r>
      <w:r w:rsidR="00913628">
        <w:rPr>
          <w:lang w:val="ru-RU"/>
        </w:rPr>
        <w:t>ий множитель</w:t>
      </w:r>
      <w:r w:rsidR="007765E9" w:rsidRPr="009911AC">
        <w:rPr>
          <w:lang w:val="ru-RU"/>
        </w:rPr>
        <w:t>&gt;</w:t>
      </w:r>
    </w:p>
    <w:p w14:paraId="48BA01F3" w14:textId="77777777" w:rsidR="009911AC" w:rsidRPr="009911AC" w:rsidRDefault="009911AC" w:rsidP="009911AC">
      <w:pPr>
        <w:pStyle w:val="-0"/>
        <w:ind w:firstLine="700"/>
        <w:rPr>
          <w:lang w:val="ru-RU"/>
        </w:rPr>
      </w:pPr>
      <w:r w:rsidRPr="009911AC">
        <w:rPr>
          <w:lang w:val="ru-RU"/>
        </w:rPr>
        <w:t>&lt;</w:t>
      </w:r>
      <w:r>
        <w:rPr>
          <w:lang w:val="ru-RU"/>
        </w:rPr>
        <w:t>Логическ</w:t>
      </w:r>
      <w:r w:rsidR="00913628">
        <w:rPr>
          <w:lang w:val="ru-RU"/>
        </w:rPr>
        <w:t>ий множитель</w:t>
      </w:r>
      <w:r w:rsidRPr="009911AC">
        <w:rPr>
          <w:lang w:val="ru-RU"/>
        </w:rPr>
        <w:t>&gt;</w:t>
      </w:r>
      <w:r>
        <w:rPr>
          <w:lang w:val="ru-RU"/>
        </w:rPr>
        <w:t xml:space="preserve"> </w:t>
      </w:r>
      <w:r w:rsidRPr="00A3548B">
        <w:rPr>
          <w:lang w:val="ru-RU"/>
        </w:rPr>
        <w:t>→</w:t>
      </w:r>
      <w:r w:rsidR="0009300E">
        <w:rPr>
          <w:lang w:val="ru-RU"/>
        </w:rPr>
        <w:t xml:space="preserve"> </w:t>
      </w:r>
      <w:r w:rsidR="00913628">
        <w:rPr>
          <w:lang w:val="ru-RU"/>
        </w:rPr>
        <w:br/>
      </w:r>
      <w:r w:rsidR="00913628" w:rsidRPr="009911AC">
        <w:rPr>
          <w:lang w:val="ru-RU"/>
        </w:rPr>
        <w:t>&lt;</w:t>
      </w:r>
      <w:r w:rsidR="00913628">
        <w:rPr>
          <w:lang w:val="ru-RU"/>
        </w:rPr>
        <w:t xml:space="preserve">Арифметическое </w:t>
      </w:r>
      <w:proofErr w:type="gramStart"/>
      <w:r w:rsidR="00913628">
        <w:rPr>
          <w:lang w:val="ru-RU"/>
        </w:rPr>
        <w:t>выражение</w:t>
      </w:r>
      <w:r w:rsidR="00913628" w:rsidRPr="009911AC">
        <w:rPr>
          <w:lang w:val="ru-RU"/>
        </w:rPr>
        <w:t>&gt;</w:t>
      </w:r>
      <w:r w:rsidR="00913628" w:rsidRPr="00913628">
        <w:rPr>
          <w:lang w:val="ru-RU"/>
        </w:rPr>
        <w:t>&lt;</w:t>
      </w:r>
      <w:proofErr w:type="gramEnd"/>
      <w:r w:rsidR="00913628">
        <w:rPr>
          <w:lang w:val="ru-RU"/>
        </w:rPr>
        <w:t>Знак операции сравнения</w:t>
      </w:r>
      <w:r w:rsidR="00913628" w:rsidRPr="00913628">
        <w:rPr>
          <w:lang w:val="ru-RU"/>
        </w:rPr>
        <w:t>&gt;</w:t>
      </w:r>
      <w:r w:rsidR="00913628" w:rsidRPr="009911AC">
        <w:rPr>
          <w:lang w:val="ru-RU"/>
        </w:rPr>
        <w:t>&lt;</w:t>
      </w:r>
      <w:r w:rsidR="00913628" w:rsidRPr="00913628">
        <w:rPr>
          <w:lang w:val="ru-RU"/>
        </w:rPr>
        <w:t xml:space="preserve"> </w:t>
      </w:r>
      <w:r w:rsidR="00913628">
        <w:rPr>
          <w:lang w:val="ru-RU"/>
        </w:rPr>
        <w:t>Арифметическое выражение</w:t>
      </w:r>
      <w:r w:rsidR="00913628" w:rsidRPr="009911AC">
        <w:rPr>
          <w:lang w:val="ru-RU"/>
        </w:rPr>
        <w:t>&gt;|</w:t>
      </w:r>
      <w:r w:rsidR="004E2E8F">
        <w:rPr>
          <w:lang w:val="ru-RU"/>
        </w:rPr>
        <w:br/>
      </w:r>
      <w:r w:rsidR="004E2E8F" w:rsidRPr="009911AC">
        <w:rPr>
          <w:lang w:val="ru-RU"/>
        </w:rPr>
        <w:t>&lt;</w:t>
      </w:r>
      <w:r w:rsidR="002468EA">
        <w:rPr>
          <w:lang w:val="ru-RU"/>
        </w:rPr>
        <w:t>Логическое</w:t>
      </w:r>
      <w:r w:rsidR="004E2E8F">
        <w:rPr>
          <w:lang w:val="ru-RU"/>
        </w:rPr>
        <w:t xml:space="preserve"> выражение</w:t>
      </w:r>
      <w:r w:rsidR="004E2E8F" w:rsidRPr="009911AC">
        <w:rPr>
          <w:lang w:val="ru-RU"/>
        </w:rPr>
        <w:t>&gt;</w:t>
      </w:r>
      <w:r w:rsidR="004E2E8F" w:rsidRPr="00913628">
        <w:rPr>
          <w:lang w:val="ru-RU"/>
        </w:rPr>
        <w:t>&lt;</w:t>
      </w:r>
      <w:r w:rsidR="004E2E8F">
        <w:rPr>
          <w:lang w:val="ru-RU"/>
        </w:rPr>
        <w:t>Знак операции сравнения</w:t>
      </w:r>
      <w:r w:rsidR="004E2E8F" w:rsidRPr="00913628">
        <w:rPr>
          <w:lang w:val="ru-RU"/>
        </w:rPr>
        <w:t>&gt;</w:t>
      </w:r>
      <w:r w:rsidR="004E2E8F" w:rsidRPr="009911AC">
        <w:rPr>
          <w:lang w:val="ru-RU"/>
        </w:rPr>
        <w:t>&lt;</w:t>
      </w:r>
      <w:r w:rsidR="004E2E8F" w:rsidRPr="00913628">
        <w:rPr>
          <w:lang w:val="ru-RU"/>
        </w:rPr>
        <w:t xml:space="preserve"> </w:t>
      </w:r>
      <w:r w:rsidR="002468EA">
        <w:rPr>
          <w:lang w:val="ru-RU"/>
        </w:rPr>
        <w:t>Логическое</w:t>
      </w:r>
      <w:r w:rsidR="004E2E8F">
        <w:rPr>
          <w:lang w:val="ru-RU"/>
        </w:rPr>
        <w:t xml:space="preserve"> выражение</w:t>
      </w:r>
      <w:r w:rsidR="004E2E8F" w:rsidRPr="009911AC">
        <w:rPr>
          <w:lang w:val="ru-RU"/>
        </w:rPr>
        <w:t>&gt;|</w:t>
      </w:r>
      <w:r w:rsidR="00913628">
        <w:rPr>
          <w:lang w:val="ru-RU"/>
        </w:rPr>
        <w:br/>
      </w:r>
      <w:r w:rsidR="0009300E">
        <w:rPr>
          <w:lang w:val="ru-RU"/>
        </w:rPr>
        <w:t>(</w:t>
      </w:r>
      <w:r w:rsidRPr="009911AC">
        <w:rPr>
          <w:lang w:val="ru-RU"/>
        </w:rPr>
        <w:t>&lt;</w:t>
      </w:r>
      <w:r w:rsidR="0009300E">
        <w:rPr>
          <w:lang w:val="ru-RU"/>
        </w:rPr>
        <w:t>Логическое выражение</w:t>
      </w:r>
      <w:r w:rsidRPr="009911AC">
        <w:rPr>
          <w:lang w:val="ru-RU"/>
        </w:rPr>
        <w:t>&gt;</w:t>
      </w:r>
      <w:r w:rsidR="0009300E">
        <w:rPr>
          <w:lang w:val="ru-RU"/>
        </w:rPr>
        <w:t>)</w:t>
      </w:r>
      <w:r w:rsidRPr="009911AC">
        <w:rPr>
          <w:lang w:val="ru-RU"/>
        </w:rPr>
        <w:t>|</w:t>
      </w:r>
      <w:r w:rsidR="00913628">
        <w:rPr>
          <w:lang w:val="ru-RU"/>
        </w:rPr>
        <w:br/>
      </w:r>
      <w:r w:rsidRPr="009911AC">
        <w:rPr>
          <w:lang w:val="ru-RU"/>
        </w:rPr>
        <w:t>&lt;</w:t>
      </w:r>
      <w:r w:rsidR="0009300E">
        <w:rPr>
          <w:lang w:val="ru-RU"/>
        </w:rPr>
        <w:t>Идентификатор</w:t>
      </w:r>
      <w:r w:rsidRPr="009911AC">
        <w:rPr>
          <w:lang w:val="ru-RU"/>
        </w:rPr>
        <w:t>&gt;|</w:t>
      </w:r>
      <w:r w:rsidR="00913628">
        <w:rPr>
          <w:lang w:val="ru-RU"/>
        </w:rPr>
        <w:br/>
      </w:r>
      <w:r w:rsidR="00913628" w:rsidRPr="009911AC">
        <w:rPr>
          <w:lang w:val="ru-RU"/>
        </w:rPr>
        <w:t>&lt;</w:t>
      </w:r>
      <w:r w:rsidR="00913628">
        <w:rPr>
          <w:lang w:val="ru-RU"/>
        </w:rPr>
        <w:t>Булево значение</w:t>
      </w:r>
      <w:r w:rsidR="00913628" w:rsidRPr="009911AC">
        <w:rPr>
          <w:lang w:val="ru-RU"/>
        </w:rPr>
        <w:t>&gt;</w:t>
      </w:r>
    </w:p>
    <w:p w14:paraId="22E9B07B" w14:textId="77777777" w:rsidR="00E428F3" w:rsidRDefault="00E428F3" w:rsidP="00E428F3">
      <w:pPr>
        <w:pStyle w:val="-0"/>
        <w:ind w:firstLine="700"/>
        <w:rPr>
          <w:lang w:val="ru-RU"/>
        </w:rPr>
      </w:pPr>
      <w:r w:rsidRPr="008B708F">
        <w:rPr>
          <w:lang w:val="ru-RU"/>
        </w:rPr>
        <w:t>&lt;Цикл&gt;</w:t>
      </w:r>
      <w:proofErr w:type="gramStart"/>
      <w:r w:rsidRPr="008B708F">
        <w:rPr>
          <w:lang w:val="ru-RU"/>
        </w:rPr>
        <w:t>→&lt;</w:t>
      </w:r>
      <w:proofErr w:type="gramEnd"/>
      <w:r w:rsidRPr="008B708F">
        <w:rPr>
          <w:lang w:val="ru-RU"/>
        </w:rPr>
        <w:t xml:space="preserve">Цикл </w:t>
      </w:r>
      <w:r w:rsidRPr="008B708F">
        <w:rPr>
          <w:lang w:val="en"/>
        </w:rPr>
        <w:t>for</w:t>
      </w:r>
      <w:r w:rsidRPr="008B708F">
        <w:rPr>
          <w:lang w:val="ru-RU"/>
        </w:rPr>
        <w:t xml:space="preserve">&gt;|&lt;Цикл </w:t>
      </w:r>
      <w:r w:rsidRPr="008B708F">
        <w:rPr>
          <w:lang w:val="en"/>
        </w:rPr>
        <w:t>while</w:t>
      </w:r>
      <w:r w:rsidRPr="008B708F">
        <w:rPr>
          <w:lang w:val="ru-RU"/>
        </w:rPr>
        <w:t xml:space="preserve">&gt;|&lt;Цикл </w:t>
      </w:r>
      <w:r w:rsidRPr="008B708F">
        <w:rPr>
          <w:lang w:val="en"/>
        </w:rPr>
        <w:t>do</w:t>
      </w:r>
      <w:r w:rsidRPr="008B708F">
        <w:rPr>
          <w:lang w:val="ru-RU"/>
        </w:rPr>
        <w:t>&gt;</w:t>
      </w:r>
    </w:p>
    <w:p w14:paraId="7A24130E" w14:textId="77777777" w:rsidR="00E428F3" w:rsidRPr="00391156" w:rsidRDefault="00E428F3" w:rsidP="00E428F3">
      <w:pPr>
        <w:pStyle w:val="-0"/>
        <w:ind w:firstLine="700"/>
        <w:rPr>
          <w:lang w:val="ru-RU"/>
        </w:rPr>
      </w:pPr>
      <w:r w:rsidRPr="00391156">
        <w:rPr>
          <w:lang w:val="ru-RU"/>
        </w:rPr>
        <w:t xml:space="preserve">&lt;Цикл </w:t>
      </w:r>
      <w:proofErr w:type="gramStart"/>
      <w:r w:rsidRPr="00391156">
        <w:rPr>
          <w:lang w:val="en"/>
        </w:rPr>
        <w:t>for</w:t>
      </w:r>
      <w:r w:rsidRPr="00391156">
        <w:rPr>
          <w:lang w:val="ru-RU"/>
        </w:rPr>
        <w:t>&gt;</w:t>
      </w:r>
      <w:r w:rsidRPr="00391156">
        <w:rPr>
          <w:rFonts w:ascii="Times New Roman" w:hAnsi="Times New Roman" w:cs="Times New Roman"/>
          <w:lang w:val="ru-RU"/>
        </w:rPr>
        <w:t>→</w:t>
      </w:r>
      <w:proofErr w:type="gramEnd"/>
      <w:r w:rsidRPr="00391156">
        <w:rPr>
          <w:lang w:val="en"/>
        </w:rPr>
        <w:t>for</w:t>
      </w:r>
      <w:r w:rsidRPr="00391156">
        <w:rPr>
          <w:lang w:val="ru-RU"/>
        </w:rPr>
        <w:t xml:space="preserve"> (&lt;Инициализация счётчика&gt;;&lt;Условие&gt;;&lt;Изменение счётчика&gt;){&lt;</w:t>
      </w:r>
      <w:r w:rsidR="009A79B2">
        <w:rPr>
          <w:lang w:val="ru-RU"/>
        </w:rPr>
        <w:t>Список п</w:t>
      </w:r>
      <w:r w:rsidRPr="009A79B2">
        <w:rPr>
          <w:lang w:val="ru-RU"/>
        </w:rPr>
        <w:t>редложени</w:t>
      </w:r>
      <w:r w:rsidR="009A79B2">
        <w:rPr>
          <w:lang w:val="ru-RU"/>
        </w:rPr>
        <w:t>й</w:t>
      </w:r>
      <w:r w:rsidRPr="00391156">
        <w:rPr>
          <w:lang w:val="ru-RU"/>
        </w:rPr>
        <w:t>&gt;}|</w:t>
      </w:r>
      <w:r w:rsidRPr="00391156">
        <w:rPr>
          <w:lang w:val="en"/>
        </w:rPr>
        <w:t>for</w:t>
      </w:r>
      <w:r w:rsidRPr="00391156">
        <w:rPr>
          <w:lang w:val="ru-RU"/>
        </w:rPr>
        <w:t xml:space="preserve"> (&lt;Инициализация счётчика&gt;;&lt;Условие&gt;;&lt;Изменение счётчика&gt;)&lt;</w:t>
      </w:r>
      <w:r w:rsidR="009A79B2" w:rsidRPr="009A79B2">
        <w:rPr>
          <w:lang w:val="ru-RU"/>
        </w:rPr>
        <w:t xml:space="preserve"> Предложение</w:t>
      </w:r>
      <w:r w:rsidR="009A79B2" w:rsidRPr="00391156">
        <w:rPr>
          <w:lang w:val="ru-RU"/>
        </w:rPr>
        <w:t xml:space="preserve"> </w:t>
      </w:r>
      <w:r w:rsidRPr="00391156">
        <w:rPr>
          <w:lang w:val="ru-RU"/>
        </w:rPr>
        <w:t>&gt;</w:t>
      </w:r>
    </w:p>
    <w:p w14:paraId="54FBFF03" w14:textId="77777777" w:rsidR="00E428F3" w:rsidRPr="00391156" w:rsidRDefault="00E428F3" w:rsidP="00E428F3">
      <w:pPr>
        <w:pStyle w:val="-0"/>
        <w:ind w:firstLine="700"/>
        <w:rPr>
          <w:lang w:val="ru-RU"/>
        </w:rPr>
      </w:pPr>
      <w:r w:rsidRPr="00391156">
        <w:rPr>
          <w:lang w:val="ru-RU"/>
        </w:rPr>
        <w:t xml:space="preserve">&lt;Инициализация </w:t>
      </w:r>
      <w:proofErr w:type="gramStart"/>
      <w:r w:rsidRPr="00391156">
        <w:rPr>
          <w:lang w:val="ru-RU"/>
        </w:rPr>
        <w:t>счётчика&gt;</w:t>
      </w:r>
      <w:r w:rsidRPr="00391156">
        <w:rPr>
          <w:rFonts w:ascii="Times New Roman" w:hAnsi="Times New Roman" w:cs="Times New Roman"/>
          <w:lang w:val="ru-RU"/>
        </w:rPr>
        <w:t>→</w:t>
      </w:r>
      <w:proofErr w:type="gramEnd"/>
      <m:oMath>
        <m:r>
          <m:rPr>
            <m:sty m:val="p"/>
          </m:rPr>
          <w:rPr>
            <w:rFonts w:ascii="Cambria Math" w:hAnsi="Cambria Math"/>
            <w:lang w:val="en"/>
          </w:rPr>
          <m:t>λ</m:t>
        </m:r>
      </m:oMath>
      <w:r w:rsidRPr="00391156">
        <w:rPr>
          <w:lang w:val="ru-RU"/>
        </w:rPr>
        <w:t>|&lt;Объявить переменную&gt;|&lt;Присваивание&gt;</w:t>
      </w:r>
    </w:p>
    <w:p w14:paraId="62730AE7" w14:textId="77777777" w:rsidR="00E428F3" w:rsidRDefault="00E428F3" w:rsidP="00E428F3">
      <w:pPr>
        <w:pStyle w:val="-0"/>
        <w:ind w:firstLine="700"/>
        <w:rPr>
          <w:lang w:val="ru-RU"/>
        </w:rPr>
      </w:pPr>
      <w:r w:rsidRPr="00391156">
        <w:rPr>
          <w:lang w:val="ru-RU"/>
        </w:rPr>
        <w:t xml:space="preserve">&lt;Изменение </w:t>
      </w:r>
      <w:proofErr w:type="gramStart"/>
      <w:r w:rsidRPr="00391156">
        <w:rPr>
          <w:lang w:val="ru-RU"/>
        </w:rPr>
        <w:t>счётчика&gt;</w:t>
      </w:r>
      <w:r w:rsidRPr="00391156">
        <w:rPr>
          <w:rFonts w:ascii="Times New Roman" w:hAnsi="Times New Roman" w:cs="Times New Roman"/>
          <w:lang w:val="ru-RU"/>
        </w:rPr>
        <w:t>→</w:t>
      </w:r>
      <w:proofErr w:type="gramEnd"/>
      <m:oMath>
        <m:r>
          <m:rPr>
            <m:sty m:val="p"/>
          </m:rPr>
          <w:rPr>
            <w:rFonts w:ascii="Cambria Math" w:hAnsi="Cambria Math"/>
            <w:lang w:val="en"/>
          </w:rPr>
          <m:t>λ</m:t>
        </m:r>
      </m:oMath>
      <w:r w:rsidRPr="00391156">
        <w:rPr>
          <w:lang w:val="ru-RU"/>
        </w:rPr>
        <w:t>|&lt;Присваивание&gt;</w:t>
      </w:r>
    </w:p>
    <w:p w14:paraId="72762093" w14:textId="77777777" w:rsidR="00E428F3" w:rsidRPr="002B6044" w:rsidRDefault="00E428F3" w:rsidP="003174E6">
      <w:pPr>
        <w:pStyle w:val="-0"/>
        <w:ind w:firstLine="700"/>
        <w:rPr>
          <w:lang w:val="ru-RU"/>
        </w:rPr>
      </w:pPr>
      <w:r w:rsidRPr="00BA3CFF">
        <w:rPr>
          <w:lang w:val="ru-RU"/>
        </w:rPr>
        <w:t>&lt;Условие&gt;</w:t>
      </w:r>
      <w:proofErr w:type="gramStart"/>
      <w:r w:rsidRPr="00BA3CFF">
        <w:rPr>
          <w:rFonts w:ascii="Times New Roman" w:hAnsi="Times New Roman" w:cs="Times New Roman"/>
          <w:lang w:val="ru-RU"/>
        </w:rPr>
        <w:t>→</w:t>
      </w:r>
      <w:r w:rsidRPr="00BA3CFF">
        <w:rPr>
          <w:lang w:val="ru-RU"/>
        </w:rPr>
        <w:t>&lt;</w:t>
      </w:r>
      <w:proofErr w:type="gramEnd"/>
      <w:r w:rsidR="00B803AE">
        <w:rPr>
          <w:lang w:val="ru-RU"/>
        </w:rPr>
        <w:t>Логическое в</w:t>
      </w:r>
      <w:r w:rsidR="003174E6">
        <w:rPr>
          <w:lang w:val="ru-RU"/>
        </w:rPr>
        <w:t>ыражение</w:t>
      </w:r>
      <w:r w:rsidRPr="00BA3CFF">
        <w:rPr>
          <w:lang w:val="ru-RU"/>
        </w:rPr>
        <w:t>&gt;</w:t>
      </w:r>
      <w:r w:rsidR="00581522">
        <w:rPr>
          <w:lang w:val="ru-RU"/>
        </w:rPr>
        <w:t xml:space="preserve"> </w:t>
      </w:r>
    </w:p>
    <w:p w14:paraId="38CC8D61" w14:textId="77777777" w:rsidR="00E428F3" w:rsidRPr="00BA3CFF" w:rsidRDefault="00E428F3" w:rsidP="00E428F3">
      <w:pPr>
        <w:pStyle w:val="-0"/>
        <w:ind w:firstLine="700"/>
        <w:rPr>
          <w:lang w:val="ru-RU"/>
        </w:rPr>
      </w:pPr>
      <w:r w:rsidRPr="00BA3CFF">
        <w:rPr>
          <w:rFonts w:cs="Times New Roman [TMC ]"/>
          <w:szCs w:val="28"/>
          <w:lang w:val="ru-RU"/>
        </w:rPr>
        <w:t xml:space="preserve">&lt;Цикл </w:t>
      </w:r>
      <w:proofErr w:type="gramStart"/>
      <w:r w:rsidRPr="00BA3CFF">
        <w:rPr>
          <w:rFonts w:cs="Times New Roman [TMC ]"/>
          <w:szCs w:val="28"/>
          <w:lang w:val="en"/>
        </w:rPr>
        <w:t>while</w:t>
      </w:r>
      <w:r w:rsidRPr="00BA3CFF">
        <w:rPr>
          <w:rFonts w:cs="Times New Roman [TMC ]"/>
          <w:szCs w:val="28"/>
          <w:lang w:val="ru-RU"/>
        </w:rPr>
        <w:t>&gt;</w:t>
      </w:r>
      <w:r w:rsidRPr="00BA3CFF">
        <w:rPr>
          <w:lang w:val="ru-RU"/>
        </w:rPr>
        <w:t>→</w:t>
      </w:r>
      <w:proofErr w:type="gramEnd"/>
      <w:r w:rsidRPr="00BA3CFF">
        <w:rPr>
          <w:lang w:val="en"/>
        </w:rPr>
        <w:t>While</w:t>
      </w:r>
      <w:r w:rsidRPr="00BA3CFF">
        <w:rPr>
          <w:lang w:val="ru-RU"/>
        </w:rPr>
        <w:t xml:space="preserve"> (&lt;Условие&gt;){&lt;</w:t>
      </w:r>
      <w:r w:rsidR="009A79B2" w:rsidRPr="009A79B2">
        <w:rPr>
          <w:lang w:val="ru-RU"/>
        </w:rPr>
        <w:t xml:space="preserve"> </w:t>
      </w:r>
      <w:r w:rsidR="009A79B2">
        <w:rPr>
          <w:lang w:val="ru-RU"/>
        </w:rPr>
        <w:t>Список п</w:t>
      </w:r>
      <w:r w:rsidR="009A79B2" w:rsidRPr="009A79B2">
        <w:rPr>
          <w:lang w:val="ru-RU"/>
        </w:rPr>
        <w:t>редложени</w:t>
      </w:r>
      <w:r w:rsidR="009A79B2">
        <w:rPr>
          <w:lang w:val="ru-RU"/>
        </w:rPr>
        <w:t>й</w:t>
      </w:r>
      <w:r w:rsidR="009A79B2" w:rsidRPr="00BA3CFF">
        <w:rPr>
          <w:lang w:val="ru-RU"/>
        </w:rPr>
        <w:t xml:space="preserve"> </w:t>
      </w:r>
      <w:r w:rsidRPr="00BA3CFF">
        <w:rPr>
          <w:lang w:val="ru-RU"/>
        </w:rPr>
        <w:t>&gt;}</w:t>
      </w:r>
    </w:p>
    <w:p w14:paraId="1A58A452" w14:textId="77777777" w:rsidR="00E428F3" w:rsidRPr="00BA3CFF" w:rsidRDefault="00E428F3" w:rsidP="00E428F3">
      <w:pPr>
        <w:pStyle w:val="-0"/>
        <w:ind w:firstLine="700"/>
        <w:rPr>
          <w:lang w:val="ru-RU"/>
        </w:rPr>
      </w:pPr>
      <w:r w:rsidRPr="00BA3CFF">
        <w:rPr>
          <w:lang w:val="ru-RU"/>
        </w:rPr>
        <w:t xml:space="preserve">&lt;Цикл </w:t>
      </w:r>
      <w:proofErr w:type="gramStart"/>
      <w:r w:rsidRPr="00BA3CFF">
        <w:rPr>
          <w:lang w:val="en"/>
        </w:rPr>
        <w:t>do</w:t>
      </w:r>
      <w:r w:rsidRPr="00BA3CFF">
        <w:rPr>
          <w:lang w:val="ru-RU"/>
        </w:rPr>
        <w:t>&gt;→</w:t>
      </w:r>
      <w:proofErr w:type="gramEnd"/>
      <w:r w:rsidRPr="00BA3CFF">
        <w:rPr>
          <w:lang w:val="en"/>
        </w:rPr>
        <w:t>do</w:t>
      </w:r>
      <w:r w:rsidRPr="00BA3CFF">
        <w:rPr>
          <w:lang w:val="ru-RU"/>
        </w:rPr>
        <w:t xml:space="preserve"> {&lt;</w:t>
      </w:r>
      <w:r w:rsidR="009A79B2" w:rsidRPr="009A79B2">
        <w:rPr>
          <w:lang w:val="ru-RU"/>
        </w:rPr>
        <w:t xml:space="preserve"> </w:t>
      </w:r>
      <w:r w:rsidR="009A79B2">
        <w:rPr>
          <w:lang w:val="ru-RU"/>
        </w:rPr>
        <w:t>Список п</w:t>
      </w:r>
      <w:r w:rsidR="009A79B2" w:rsidRPr="009A79B2">
        <w:rPr>
          <w:lang w:val="ru-RU"/>
        </w:rPr>
        <w:t>редложени</w:t>
      </w:r>
      <w:r w:rsidR="009A79B2">
        <w:rPr>
          <w:lang w:val="ru-RU"/>
        </w:rPr>
        <w:t>й</w:t>
      </w:r>
      <w:r w:rsidR="009A79B2" w:rsidRPr="00BA3CFF">
        <w:rPr>
          <w:lang w:val="ru-RU"/>
        </w:rPr>
        <w:t xml:space="preserve"> </w:t>
      </w:r>
      <w:r w:rsidRPr="00BA3CFF">
        <w:rPr>
          <w:lang w:val="ru-RU"/>
        </w:rPr>
        <w:t xml:space="preserve">&gt;} </w:t>
      </w:r>
      <w:r w:rsidRPr="00BA3CFF">
        <w:rPr>
          <w:lang w:val="en"/>
        </w:rPr>
        <w:t>while</w:t>
      </w:r>
      <w:r w:rsidRPr="00BA3CFF">
        <w:rPr>
          <w:lang w:val="ru-RU"/>
        </w:rPr>
        <w:t xml:space="preserve"> (&lt;Условие&gt;);</w:t>
      </w:r>
    </w:p>
    <w:p w14:paraId="55A4AEB6" w14:textId="77777777" w:rsidR="00E428F3" w:rsidRDefault="00E428F3" w:rsidP="00E428F3">
      <w:pPr>
        <w:pStyle w:val="-0"/>
        <w:ind w:firstLine="700"/>
        <w:rPr>
          <w:lang w:val="ru-RU"/>
        </w:rPr>
      </w:pPr>
      <w:r w:rsidRPr="00BA3CFF">
        <w:rPr>
          <w:lang w:val="ru-RU"/>
        </w:rPr>
        <w:t xml:space="preserve">&lt;Оператор </w:t>
      </w:r>
      <w:proofErr w:type="gramStart"/>
      <w:r w:rsidRPr="00BA3CFF">
        <w:rPr>
          <w:lang w:val="ru-RU"/>
        </w:rPr>
        <w:t>ветвления&gt;→</w:t>
      </w:r>
      <w:proofErr w:type="gramEnd"/>
      <w:r w:rsidRPr="00BA3CFF">
        <w:rPr>
          <w:lang w:val="en"/>
        </w:rPr>
        <w:t>if</w:t>
      </w:r>
      <w:r w:rsidRPr="00BA3CFF">
        <w:rPr>
          <w:lang w:val="ru-RU"/>
        </w:rPr>
        <w:t xml:space="preserve"> (&lt;Условие&gt;) {&lt;</w:t>
      </w:r>
      <w:r w:rsidR="009A79B2" w:rsidRPr="009A79B2">
        <w:rPr>
          <w:lang w:val="ru-RU"/>
        </w:rPr>
        <w:t xml:space="preserve"> </w:t>
      </w:r>
      <w:r w:rsidR="009A79B2">
        <w:rPr>
          <w:lang w:val="ru-RU"/>
        </w:rPr>
        <w:t>Список п</w:t>
      </w:r>
      <w:r w:rsidR="009A79B2" w:rsidRPr="009A79B2">
        <w:rPr>
          <w:lang w:val="ru-RU"/>
        </w:rPr>
        <w:t>редложени</w:t>
      </w:r>
      <w:r w:rsidR="009A79B2">
        <w:rPr>
          <w:lang w:val="ru-RU"/>
        </w:rPr>
        <w:t>й</w:t>
      </w:r>
      <w:r w:rsidR="009A79B2" w:rsidRPr="00BA3CFF">
        <w:rPr>
          <w:lang w:val="ru-RU"/>
        </w:rPr>
        <w:t xml:space="preserve"> </w:t>
      </w:r>
      <w:r w:rsidRPr="00BA3CFF">
        <w:rPr>
          <w:lang w:val="ru-RU"/>
        </w:rPr>
        <w:t>&gt;}|</w:t>
      </w:r>
      <w:r w:rsidRPr="00BA3CFF">
        <w:rPr>
          <w:lang w:val="en"/>
        </w:rPr>
        <w:t>if</w:t>
      </w:r>
      <w:r w:rsidRPr="00BA3CFF">
        <w:rPr>
          <w:lang w:val="ru-RU"/>
        </w:rPr>
        <w:t xml:space="preserve"> (&lt;Условие&gt;){&lt;</w:t>
      </w:r>
      <w:r w:rsidR="009A79B2" w:rsidRPr="009A79B2">
        <w:rPr>
          <w:lang w:val="ru-RU"/>
        </w:rPr>
        <w:t xml:space="preserve"> </w:t>
      </w:r>
      <w:r w:rsidR="009A79B2">
        <w:rPr>
          <w:lang w:val="ru-RU"/>
        </w:rPr>
        <w:t>Список п</w:t>
      </w:r>
      <w:r w:rsidR="009A79B2" w:rsidRPr="009A79B2">
        <w:rPr>
          <w:lang w:val="ru-RU"/>
        </w:rPr>
        <w:t>редложени</w:t>
      </w:r>
      <w:r w:rsidR="009A79B2">
        <w:rPr>
          <w:lang w:val="ru-RU"/>
        </w:rPr>
        <w:t>й</w:t>
      </w:r>
      <w:r w:rsidR="009A79B2" w:rsidRPr="00BA3CFF">
        <w:rPr>
          <w:lang w:val="ru-RU"/>
        </w:rPr>
        <w:t xml:space="preserve"> </w:t>
      </w:r>
      <w:r w:rsidRPr="00BA3CFF">
        <w:rPr>
          <w:lang w:val="ru-RU"/>
        </w:rPr>
        <w:t>&gt;}</w:t>
      </w:r>
      <w:r w:rsidRPr="00BA3CFF">
        <w:rPr>
          <w:lang w:val="en"/>
        </w:rPr>
        <w:t>else</w:t>
      </w:r>
      <w:r w:rsidRPr="00BA3CFF">
        <w:rPr>
          <w:lang w:val="ru-RU"/>
        </w:rPr>
        <w:t>{&lt;</w:t>
      </w:r>
      <w:r w:rsidR="009A79B2" w:rsidRPr="009A79B2">
        <w:rPr>
          <w:lang w:val="ru-RU"/>
        </w:rPr>
        <w:t xml:space="preserve"> </w:t>
      </w:r>
      <w:r w:rsidR="009A79B2">
        <w:rPr>
          <w:lang w:val="ru-RU"/>
        </w:rPr>
        <w:t>Список п</w:t>
      </w:r>
      <w:r w:rsidR="009A79B2" w:rsidRPr="009A79B2">
        <w:rPr>
          <w:lang w:val="ru-RU"/>
        </w:rPr>
        <w:t>редложени</w:t>
      </w:r>
      <w:r w:rsidR="009A79B2">
        <w:rPr>
          <w:lang w:val="ru-RU"/>
        </w:rPr>
        <w:t>й</w:t>
      </w:r>
      <w:r w:rsidR="009A79B2" w:rsidRPr="00BA3CFF">
        <w:rPr>
          <w:lang w:val="ru-RU"/>
        </w:rPr>
        <w:t xml:space="preserve"> </w:t>
      </w:r>
      <w:r w:rsidRPr="00BA3CFF">
        <w:rPr>
          <w:lang w:val="ru-RU"/>
        </w:rPr>
        <w:t>&gt;}|</w:t>
      </w:r>
      <w:r w:rsidRPr="00BA3CFF">
        <w:rPr>
          <w:lang w:val="en"/>
        </w:rPr>
        <w:t>if</w:t>
      </w:r>
      <w:r w:rsidRPr="00BA3CFF">
        <w:rPr>
          <w:lang w:val="ru-RU"/>
        </w:rPr>
        <w:t xml:space="preserve"> (&lt;Условие&gt;){&lt;</w:t>
      </w:r>
      <w:r w:rsidR="009A79B2" w:rsidRPr="009A79B2">
        <w:rPr>
          <w:lang w:val="ru-RU"/>
        </w:rPr>
        <w:t xml:space="preserve"> </w:t>
      </w:r>
      <w:r w:rsidR="009A79B2">
        <w:rPr>
          <w:lang w:val="ru-RU"/>
        </w:rPr>
        <w:t>Список п</w:t>
      </w:r>
      <w:r w:rsidR="009A79B2" w:rsidRPr="009A79B2">
        <w:rPr>
          <w:lang w:val="ru-RU"/>
        </w:rPr>
        <w:t>редложени</w:t>
      </w:r>
      <w:r w:rsidR="009A79B2">
        <w:rPr>
          <w:lang w:val="ru-RU"/>
        </w:rPr>
        <w:t>й</w:t>
      </w:r>
      <w:r w:rsidR="009A79B2" w:rsidRPr="00BA3CFF">
        <w:rPr>
          <w:lang w:val="ru-RU"/>
        </w:rPr>
        <w:t xml:space="preserve"> </w:t>
      </w:r>
      <w:r w:rsidRPr="00BA3CFF">
        <w:rPr>
          <w:lang w:val="ru-RU"/>
        </w:rPr>
        <w:t>&gt;}</w:t>
      </w:r>
      <w:r w:rsidRPr="00BA3CFF">
        <w:rPr>
          <w:lang w:val="en"/>
        </w:rPr>
        <w:t>else</w:t>
      </w:r>
      <w:r w:rsidRPr="00BA3CFF">
        <w:rPr>
          <w:lang w:val="ru-RU"/>
        </w:rPr>
        <w:t xml:space="preserve"> </w:t>
      </w:r>
      <w:r w:rsidRPr="00BA3CFF">
        <w:rPr>
          <w:lang w:val="ru-RU"/>
        </w:rPr>
        <w:lastRenderedPageBreak/>
        <w:t>&lt;</w:t>
      </w:r>
      <w:r w:rsidR="009A79B2">
        <w:rPr>
          <w:lang w:val="ru-RU"/>
        </w:rPr>
        <w:t>Предложение</w:t>
      </w:r>
      <w:r w:rsidRPr="00BA3CFF">
        <w:rPr>
          <w:lang w:val="ru-RU"/>
        </w:rPr>
        <w:t>&gt;|</w:t>
      </w:r>
      <w:r w:rsidRPr="00BA3CFF">
        <w:rPr>
          <w:lang w:val="en"/>
        </w:rPr>
        <w:t>if</w:t>
      </w:r>
      <w:r w:rsidRPr="00BA3CFF">
        <w:rPr>
          <w:lang w:val="ru-RU"/>
        </w:rPr>
        <w:t>(&lt;Условие&gt;)&lt;</w:t>
      </w:r>
      <w:r w:rsidR="009A79B2">
        <w:rPr>
          <w:lang w:val="ru-RU"/>
        </w:rPr>
        <w:t>Предложение</w:t>
      </w:r>
      <w:r w:rsidRPr="00BA3CFF">
        <w:rPr>
          <w:lang w:val="ru-RU"/>
        </w:rPr>
        <w:t>&gt;|</w:t>
      </w:r>
      <w:r w:rsidRPr="00BA3CFF">
        <w:rPr>
          <w:lang w:val="en"/>
        </w:rPr>
        <w:t>if</w:t>
      </w:r>
      <w:r w:rsidRPr="00BA3CFF">
        <w:rPr>
          <w:lang w:val="ru-RU"/>
        </w:rPr>
        <w:t>(&lt;Условие&gt;)&lt;</w:t>
      </w:r>
      <w:r w:rsidR="009A79B2">
        <w:rPr>
          <w:lang w:val="ru-RU"/>
        </w:rPr>
        <w:t>Предложение</w:t>
      </w:r>
      <w:r w:rsidRPr="00BA3CFF">
        <w:rPr>
          <w:lang w:val="ru-RU"/>
        </w:rPr>
        <w:t xml:space="preserve">&gt; </w:t>
      </w:r>
      <w:r w:rsidRPr="00BA3CFF">
        <w:rPr>
          <w:lang w:val="en"/>
        </w:rPr>
        <w:t>else</w:t>
      </w:r>
      <w:r w:rsidRPr="00BA3CFF">
        <w:rPr>
          <w:lang w:val="ru-RU"/>
        </w:rPr>
        <w:t xml:space="preserve"> {&lt;</w:t>
      </w:r>
      <w:r w:rsidR="009A79B2" w:rsidRPr="009A79B2">
        <w:rPr>
          <w:lang w:val="ru-RU"/>
        </w:rPr>
        <w:t xml:space="preserve"> </w:t>
      </w:r>
      <w:r w:rsidR="009A79B2">
        <w:rPr>
          <w:lang w:val="ru-RU"/>
        </w:rPr>
        <w:t>Список п</w:t>
      </w:r>
      <w:r w:rsidR="009A79B2" w:rsidRPr="009A79B2">
        <w:rPr>
          <w:lang w:val="ru-RU"/>
        </w:rPr>
        <w:t>редложени</w:t>
      </w:r>
      <w:r w:rsidR="009A79B2">
        <w:rPr>
          <w:lang w:val="ru-RU"/>
        </w:rPr>
        <w:t>й</w:t>
      </w:r>
      <w:r w:rsidRPr="00BA3CFF">
        <w:rPr>
          <w:lang w:val="ru-RU"/>
        </w:rPr>
        <w:t>&gt;}|</w:t>
      </w:r>
      <w:r w:rsidRPr="00BA3CFF">
        <w:rPr>
          <w:lang w:val="en"/>
        </w:rPr>
        <w:t>if</w:t>
      </w:r>
      <w:r w:rsidRPr="00BA3CFF">
        <w:rPr>
          <w:lang w:val="ru-RU"/>
        </w:rPr>
        <w:t>(&lt;Условие&gt;)&lt;</w:t>
      </w:r>
      <w:r w:rsidR="009A79B2">
        <w:rPr>
          <w:lang w:val="ru-RU"/>
        </w:rPr>
        <w:t>Предложение</w:t>
      </w:r>
      <w:r w:rsidRPr="00BA3CFF">
        <w:rPr>
          <w:lang w:val="ru-RU"/>
        </w:rPr>
        <w:t xml:space="preserve">&gt; </w:t>
      </w:r>
      <w:r w:rsidRPr="00BA3CFF">
        <w:rPr>
          <w:lang w:val="en"/>
        </w:rPr>
        <w:t>else</w:t>
      </w:r>
      <w:r w:rsidRPr="00BA3CFF">
        <w:rPr>
          <w:lang w:val="ru-RU"/>
        </w:rPr>
        <w:t xml:space="preserve"> &lt;</w:t>
      </w:r>
      <w:r w:rsidR="009A79B2">
        <w:rPr>
          <w:lang w:val="ru-RU"/>
        </w:rPr>
        <w:t>Предложение</w:t>
      </w:r>
      <w:r w:rsidRPr="00BA3CFF">
        <w:rPr>
          <w:lang w:val="ru-RU"/>
        </w:rPr>
        <w:t>&gt;}</w:t>
      </w:r>
    </w:p>
    <w:p w14:paraId="29CF5C8D" w14:textId="77777777" w:rsidR="00E428F3" w:rsidRPr="00BA3CFF" w:rsidRDefault="00E428F3" w:rsidP="00E428F3">
      <w:pPr>
        <w:pStyle w:val="-0"/>
        <w:ind w:firstLine="700"/>
        <w:rPr>
          <w:lang w:val="ru-RU"/>
        </w:rPr>
      </w:pPr>
      <w:r w:rsidRPr="00DB43CC">
        <w:rPr>
          <w:lang w:val="ru-RU"/>
        </w:rPr>
        <w:t>&lt;</w:t>
      </w:r>
      <w:r>
        <w:rPr>
          <w:lang w:val="ru-RU"/>
        </w:rPr>
        <w:t xml:space="preserve">Операторы </w:t>
      </w:r>
      <w:proofErr w:type="gramStart"/>
      <w:r>
        <w:rPr>
          <w:lang w:val="ru-RU"/>
        </w:rPr>
        <w:t>останова</w:t>
      </w:r>
      <w:r w:rsidRPr="00DB43CC">
        <w:rPr>
          <w:lang w:val="ru-RU"/>
        </w:rPr>
        <w:t>&gt;</w:t>
      </w:r>
      <w:r w:rsidRPr="00E520FC">
        <w:rPr>
          <w:lang w:val="ru-RU"/>
        </w:rPr>
        <w:t>→</w:t>
      </w:r>
      <w:proofErr w:type="spellStart"/>
      <w:proofErr w:type="gramEnd"/>
      <w:r w:rsidRPr="00DB43CC">
        <w:rPr>
          <w:lang w:val="ru-RU"/>
        </w:rPr>
        <w:t>break</w:t>
      </w:r>
      <w:proofErr w:type="spellEnd"/>
      <w:r>
        <w:t>|</w:t>
      </w:r>
      <w:proofErr w:type="spellStart"/>
      <w:r w:rsidRPr="00DB43CC">
        <w:rPr>
          <w:lang w:val="ru-RU"/>
        </w:rPr>
        <w:t>continue</w:t>
      </w:r>
      <w:proofErr w:type="spellEnd"/>
    </w:p>
    <w:p w14:paraId="131E5E4C" w14:textId="77777777" w:rsidR="00E428F3" w:rsidRDefault="00E428F3" w:rsidP="00E428F3">
      <w:pPr>
        <w:pStyle w:val="-0"/>
        <w:ind w:firstLine="700"/>
        <w:rPr>
          <w:lang w:val="ru-RU"/>
        </w:rPr>
      </w:pPr>
    </w:p>
    <w:p w14:paraId="0F14519E" w14:textId="77777777" w:rsidR="001C6A20" w:rsidRDefault="00740C1A">
      <w:pPr>
        <w:pStyle w:val="a"/>
        <w:rPr>
          <w:lang w:val="ru-RU"/>
        </w:rPr>
      </w:pPr>
      <w:bookmarkStart w:id="8" w:name="_Toc71153696"/>
      <w:r>
        <w:rPr>
          <w:lang w:val="ru-RU"/>
        </w:rPr>
        <w:lastRenderedPageBreak/>
        <w:t>Контекстные условия</w:t>
      </w:r>
      <w:bookmarkEnd w:id="8"/>
    </w:p>
    <w:p w14:paraId="198BE33B" w14:textId="77777777" w:rsidR="001C6A20" w:rsidRDefault="00740C1A">
      <w:pPr>
        <w:pStyle w:val="-0"/>
        <w:ind w:firstLine="703"/>
        <w:rPr>
          <w:b/>
          <w:bCs/>
          <w:i/>
          <w:iCs/>
          <w:lang w:val="ru-RU"/>
        </w:rPr>
      </w:pPr>
      <w:r>
        <w:rPr>
          <w:b/>
          <w:bCs/>
          <w:i/>
          <w:iCs/>
          <w:lang w:val="ru-RU"/>
        </w:rPr>
        <w:t>Контекстные условия о правилах описания идентификаторов в программах:</w:t>
      </w:r>
    </w:p>
    <w:p w14:paraId="26991731" w14:textId="77777777" w:rsidR="001C6A20" w:rsidRDefault="00740C1A">
      <w:pPr>
        <w:pStyle w:val="-"/>
        <w:numPr>
          <w:ilvl w:val="0"/>
          <w:numId w:val="14"/>
        </w:numPr>
        <w:ind w:left="0" w:firstLineChars="0" w:firstLine="800"/>
        <w:rPr>
          <w:lang w:val="ru-RU"/>
        </w:rPr>
      </w:pPr>
      <w:r>
        <w:rPr>
          <w:lang w:val="ru-RU"/>
        </w:rPr>
        <w:t>Все используемые в программах идентификаторы должны быть описаны до их использования в программе.</w:t>
      </w:r>
    </w:p>
    <w:p w14:paraId="5A1B7496" w14:textId="77777777" w:rsidR="001C6A20" w:rsidRDefault="00740C1A">
      <w:pPr>
        <w:pStyle w:val="-"/>
        <w:numPr>
          <w:ilvl w:val="0"/>
          <w:numId w:val="14"/>
        </w:numPr>
        <w:ind w:left="0" w:firstLineChars="0" w:firstLine="800"/>
        <w:rPr>
          <w:lang w:val="ru-RU"/>
        </w:rPr>
      </w:pPr>
      <w:r>
        <w:rPr>
          <w:lang w:val="ru-RU"/>
        </w:rPr>
        <w:t>Каждый из идентификаторов, используемых в программе, должен быть описан один раз.</w:t>
      </w:r>
    </w:p>
    <w:p w14:paraId="6A548AC3" w14:textId="77777777" w:rsidR="001C6A20" w:rsidRDefault="00740C1A">
      <w:pPr>
        <w:pStyle w:val="-0"/>
        <w:ind w:firstLine="703"/>
        <w:rPr>
          <w:b/>
          <w:bCs/>
          <w:i/>
          <w:iCs/>
          <w:lang w:val="ru-RU"/>
        </w:rPr>
      </w:pPr>
      <w:r>
        <w:rPr>
          <w:b/>
          <w:bCs/>
          <w:i/>
          <w:iCs/>
          <w:lang w:val="ru-RU"/>
        </w:rPr>
        <w:t>Контекстные условия о правилах использования идентификаторов в своей области действия:</w:t>
      </w:r>
    </w:p>
    <w:p w14:paraId="485C46BD" w14:textId="77777777" w:rsidR="001C6A20" w:rsidRDefault="00740C1A">
      <w:pPr>
        <w:pStyle w:val="-0"/>
        <w:ind w:firstLine="700"/>
        <w:rPr>
          <w:lang w:val="ru-RU"/>
        </w:rPr>
      </w:pPr>
      <w:r>
        <w:rPr>
          <w:lang w:val="ru-RU"/>
        </w:rPr>
        <w:t xml:space="preserve">Две основные области видимости в </w:t>
      </w:r>
      <w:proofErr w:type="spellStart"/>
      <w:r>
        <w:rPr>
          <w:lang w:val="ru-RU"/>
        </w:rPr>
        <w:t>Java</w:t>
      </w:r>
      <w:proofErr w:type="spellEnd"/>
      <w:r>
        <w:rPr>
          <w:lang w:val="ru-RU"/>
        </w:rPr>
        <w:t xml:space="preserve"> определяются классом и методом, хотя такое их разделение несколько искусственно.</w:t>
      </w:r>
    </w:p>
    <w:p w14:paraId="171289B8" w14:textId="77777777" w:rsidR="001C6A20" w:rsidRDefault="00740C1A">
      <w:pPr>
        <w:pStyle w:val="-"/>
        <w:numPr>
          <w:ilvl w:val="0"/>
          <w:numId w:val="15"/>
        </w:numPr>
        <w:tabs>
          <w:tab w:val="clear" w:pos="786"/>
          <w:tab w:val="left" w:pos="200"/>
        </w:tabs>
        <w:ind w:left="0" w:firstLineChars="0" w:firstLine="800"/>
        <w:rPr>
          <w:lang w:val="ru-RU"/>
        </w:rPr>
      </w:pPr>
      <w:r>
        <w:rPr>
          <w:lang w:val="ru-RU"/>
        </w:rPr>
        <w:t>Все используемые в программах идентификаторы должны иметь тот же регистр что и при объявлении.</w:t>
      </w:r>
    </w:p>
    <w:p w14:paraId="3D3A0F24" w14:textId="77777777" w:rsidR="001C6A20" w:rsidRDefault="00740C1A">
      <w:pPr>
        <w:pStyle w:val="-"/>
        <w:numPr>
          <w:ilvl w:val="0"/>
          <w:numId w:val="15"/>
        </w:numPr>
        <w:tabs>
          <w:tab w:val="clear" w:pos="786"/>
          <w:tab w:val="left" w:pos="200"/>
        </w:tabs>
        <w:ind w:left="0" w:firstLineChars="0" w:firstLine="800"/>
        <w:rPr>
          <w:lang w:val="ru-RU"/>
        </w:rPr>
      </w:pPr>
      <w:r>
        <w:rPr>
          <w:lang w:val="ru-RU"/>
        </w:rPr>
        <w:t>Все используемые в программах идентификаторы должны быть объявлены в этой области видимости, либо в более глобальной, включающую эту область видимости.</w:t>
      </w:r>
    </w:p>
    <w:p w14:paraId="7763B3DD" w14:textId="77777777" w:rsidR="001C6A20" w:rsidRDefault="00740C1A">
      <w:pPr>
        <w:pStyle w:val="-"/>
        <w:numPr>
          <w:ilvl w:val="0"/>
          <w:numId w:val="15"/>
        </w:numPr>
        <w:tabs>
          <w:tab w:val="clear" w:pos="786"/>
          <w:tab w:val="left" w:pos="200"/>
        </w:tabs>
        <w:ind w:left="0" w:firstLineChars="0" w:firstLine="800"/>
        <w:rPr>
          <w:lang w:val="ru-RU"/>
        </w:rPr>
      </w:pPr>
      <w:r>
        <w:rPr>
          <w:lang w:val="ru-RU"/>
        </w:rPr>
        <w:t>Во внутреннем блоке кода нельзя объявлять переменные с тем же именем, что и во внешней области действия.</w:t>
      </w:r>
    </w:p>
    <w:p w14:paraId="46F812AE" w14:textId="77777777" w:rsidR="001C6A20" w:rsidRDefault="00740C1A">
      <w:pPr>
        <w:pStyle w:val="-0"/>
        <w:ind w:firstLine="703"/>
        <w:rPr>
          <w:b/>
          <w:bCs/>
          <w:i/>
          <w:iCs/>
          <w:lang w:val="ru-RU"/>
        </w:rPr>
      </w:pPr>
      <w:r>
        <w:rPr>
          <w:b/>
          <w:bCs/>
          <w:i/>
          <w:iCs/>
          <w:lang w:val="ru-RU"/>
        </w:rPr>
        <w:t>Контекстные условия, определяющие правила соответствия видов величин, входящих в синтаксические конструкции программ:</w:t>
      </w:r>
    </w:p>
    <w:p w14:paraId="35F17E8B" w14:textId="77777777" w:rsidR="001C6A20" w:rsidRDefault="00740C1A">
      <w:pPr>
        <w:pStyle w:val="-"/>
        <w:numPr>
          <w:ilvl w:val="0"/>
          <w:numId w:val="16"/>
        </w:numPr>
        <w:tabs>
          <w:tab w:val="clear" w:pos="360"/>
          <w:tab w:val="clear" w:pos="786"/>
          <w:tab w:val="left" w:pos="200"/>
        </w:tabs>
        <w:ind w:left="6" w:firstLineChars="283" w:firstLine="792"/>
        <w:rPr>
          <w:lang w:val="ru-RU"/>
        </w:rPr>
      </w:pPr>
      <w:r>
        <w:rPr>
          <w:lang w:val="ru-RU"/>
        </w:rPr>
        <w:t>Соответствие фактических и формальных параметров идёт в порядке перечисления (</w:t>
      </w:r>
      <w:proofErr w:type="gramStart"/>
      <w:r>
        <w:rPr>
          <w:lang w:val="ru-RU"/>
        </w:rPr>
        <w:t>т.е.</w:t>
      </w:r>
      <w:proofErr w:type="gramEnd"/>
      <w:r>
        <w:rPr>
          <w:lang w:val="ru-RU"/>
        </w:rPr>
        <w:t xml:space="preserve"> первый фактический параметр </w:t>
      </w:r>
      <w:r>
        <w:rPr>
          <w:lang w:val="ru-RU"/>
        </w:rPr>
        <w:lastRenderedPageBreak/>
        <w:t xml:space="preserve">соответствует первому формальному, второй фактический- второму формальному и </w:t>
      </w:r>
      <w:proofErr w:type="spellStart"/>
      <w:r>
        <w:rPr>
          <w:lang w:val="ru-RU"/>
        </w:rPr>
        <w:t>т.д</w:t>
      </w:r>
      <w:proofErr w:type="spellEnd"/>
      <w:r>
        <w:rPr>
          <w:lang w:val="ru-RU"/>
        </w:rPr>
        <w:t>).</w:t>
      </w:r>
    </w:p>
    <w:p w14:paraId="0C907277" w14:textId="77777777" w:rsidR="001C6A20" w:rsidRDefault="00740C1A">
      <w:pPr>
        <w:pStyle w:val="-"/>
        <w:numPr>
          <w:ilvl w:val="0"/>
          <w:numId w:val="16"/>
        </w:numPr>
        <w:tabs>
          <w:tab w:val="clear" w:pos="360"/>
          <w:tab w:val="clear" w:pos="786"/>
          <w:tab w:val="left" w:pos="200"/>
        </w:tabs>
        <w:ind w:left="6" w:firstLineChars="283" w:firstLine="792"/>
        <w:rPr>
          <w:lang w:val="ru-RU"/>
        </w:rPr>
      </w:pPr>
      <w:r>
        <w:rPr>
          <w:lang w:val="ru-RU"/>
        </w:rPr>
        <w:t>Фактические параметры должны быть совместимы с формальными или быть приводимыми (автоматически или с помощью операторов «</w:t>
      </w:r>
      <w:proofErr w:type="spellStart"/>
      <w:r>
        <w:rPr>
          <w:lang w:val="ru-RU"/>
        </w:rPr>
        <w:t>кастования</w:t>
      </w:r>
      <w:proofErr w:type="spellEnd"/>
      <w:r>
        <w:rPr>
          <w:lang w:val="ru-RU"/>
        </w:rPr>
        <w:t>»).</w:t>
      </w:r>
    </w:p>
    <w:p w14:paraId="1C83FC26" w14:textId="77777777" w:rsidR="001C6A20" w:rsidRDefault="00740C1A">
      <w:pPr>
        <w:pStyle w:val="-"/>
        <w:numPr>
          <w:ilvl w:val="0"/>
          <w:numId w:val="16"/>
        </w:numPr>
        <w:tabs>
          <w:tab w:val="clear" w:pos="360"/>
          <w:tab w:val="clear" w:pos="786"/>
          <w:tab w:val="left" w:pos="200"/>
        </w:tabs>
        <w:ind w:left="6" w:firstLineChars="283" w:firstLine="792"/>
        <w:rPr>
          <w:lang w:val="ru-RU"/>
        </w:rPr>
      </w:pPr>
      <w:r>
        <w:rPr>
          <w:lang w:val="ru-RU"/>
        </w:rPr>
        <w:t>В операторе присваивания типы переменной и выражения должны совпадать, либо быть приводимыми (автоматически или с помощью операторов «</w:t>
      </w:r>
      <w:proofErr w:type="spellStart"/>
      <w:r>
        <w:rPr>
          <w:lang w:val="ru-RU"/>
        </w:rPr>
        <w:t>кастования</w:t>
      </w:r>
      <w:proofErr w:type="spellEnd"/>
      <w:r>
        <w:rPr>
          <w:lang w:val="ru-RU"/>
        </w:rPr>
        <w:t>»).</w:t>
      </w:r>
    </w:p>
    <w:p w14:paraId="0E6D0B22" w14:textId="77777777" w:rsidR="001C6A20" w:rsidRDefault="00740C1A">
      <w:pPr>
        <w:pStyle w:val="-"/>
        <w:numPr>
          <w:ilvl w:val="0"/>
          <w:numId w:val="16"/>
        </w:numPr>
        <w:tabs>
          <w:tab w:val="clear" w:pos="360"/>
          <w:tab w:val="clear" w:pos="786"/>
          <w:tab w:val="left" w:pos="200"/>
        </w:tabs>
        <w:ind w:left="6" w:firstLineChars="283" w:firstLine="792"/>
        <w:rPr>
          <w:lang w:val="ru-RU"/>
        </w:rPr>
      </w:pPr>
      <w:r>
        <w:rPr>
          <w:lang w:val="ru-RU"/>
        </w:rPr>
        <w:t>Размер массива обязательно указывается при создании. Размерность массива может быть указана при помощи числа или числовой константы.</w:t>
      </w:r>
    </w:p>
    <w:p w14:paraId="0850DC37" w14:textId="77777777" w:rsidR="001C6A20" w:rsidRDefault="00740C1A">
      <w:pPr>
        <w:pStyle w:val="-"/>
        <w:numPr>
          <w:ilvl w:val="0"/>
          <w:numId w:val="16"/>
        </w:numPr>
        <w:tabs>
          <w:tab w:val="clear" w:pos="360"/>
          <w:tab w:val="clear" w:pos="786"/>
          <w:tab w:val="left" w:pos="200"/>
        </w:tabs>
        <w:ind w:left="6" w:firstLineChars="283" w:firstLine="792"/>
        <w:rPr>
          <w:lang w:val="ru-RU"/>
        </w:rPr>
      </w:pPr>
      <w:r>
        <w:rPr>
          <w:lang w:val="ru-RU"/>
        </w:rPr>
        <w:t xml:space="preserve">При </w:t>
      </w:r>
      <w:proofErr w:type="spellStart"/>
      <w:r>
        <w:rPr>
          <w:lang w:val="ru-RU"/>
        </w:rPr>
        <w:t>инициализировании</w:t>
      </w:r>
      <w:proofErr w:type="spellEnd"/>
      <w:r>
        <w:rPr>
          <w:lang w:val="ru-RU"/>
        </w:rPr>
        <w:t xml:space="preserve"> массива собственными значениями, тип элементов из списка значений должен соответствовать объявленному типу массива.</w:t>
      </w:r>
    </w:p>
    <w:p w14:paraId="211CDAB0" w14:textId="77777777" w:rsidR="001C6A20" w:rsidRDefault="00740C1A">
      <w:pPr>
        <w:pStyle w:val="-"/>
        <w:numPr>
          <w:ilvl w:val="0"/>
          <w:numId w:val="16"/>
        </w:numPr>
        <w:tabs>
          <w:tab w:val="clear" w:pos="360"/>
          <w:tab w:val="clear" w:pos="786"/>
          <w:tab w:val="left" w:pos="200"/>
        </w:tabs>
        <w:ind w:left="6" w:firstLineChars="283" w:firstLine="792"/>
        <w:rPr>
          <w:lang w:val="ru-RU"/>
        </w:rPr>
      </w:pPr>
      <w:r>
        <w:rPr>
          <w:lang w:val="ru-RU"/>
        </w:rPr>
        <w:t xml:space="preserve">При операции присваивания и </w:t>
      </w:r>
      <w:proofErr w:type="spellStart"/>
      <w:r>
        <w:rPr>
          <w:lang w:val="ru-RU"/>
        </w:rPr>
        <w:t>т.д</w:t>
      </w:r>
      <w:proofErr w:type="spellEnd"/>
      <w:r>
        <w:rPr>
          <w:lang w:val="ru-RU"/>
        </w:rPr>
        <w:t xml:space="preserve"> типы данных должны соответствовать.</w:t>
      </w:r>
    </w:p>
    <w:p w14:paraId="6AFE47F5" w14:textId="77777777" w:rsidR="001C6A20" w:rsidRDefault="00740C1A">
      <w:pPr>
        <w:pStyle w:val="-0"/>
        <w:ind w:firstLine="703"/>
        <w:rPr>
          <w:b/>
          <w:bCs/>
          <w:i/>
          <w:iCs/>
          <w:lang w:val="ru-RU"/>
        </w:rPr>
      </w:pPr>
      <w:r>
        <w:rPr>
          <w:b/>
          <w:bCs/>
          <w:i/>
          <w:iCs/>
          <w:lang w:val="ru-RU"/>
        </w:rPr>
        <w:t>Контекстные условия, задающие различные количественные ограничения:</w:t>
      </w:r>
    </w:p>
    <w:p w14:paraId="381B80C9" w14:textId="77777777" w:rsidR="001C6A20" w:rsidRDefault="00740C1A">
      <w:pPr>
        <w:pStyle w:val="-"/>
        <w:numPr>
          <w:ilvl w:val="0"/>
          <w:numId w:val="17"/>
        </w:numPr>
        <w:tabs>
          <w:tab w:val="clear" w:pos="360"/>
          <w:tab w:val="clear" w:pos="786"/>
          <w:tab w:val="left" w:pos="600"/>
        </w:tabs>
        <w:ind w:left="0" w:firstLineChars="0" w:firstLine="614"/>
        <w:rPr>
          <w:lang w:val="ru-RU"/>
        </w:rPr>
      </w:pPr>
      <w:proofErr w:type="gramStart"/>
      <w:r>
        <w:rPr>
          <w:lang w:val="ru-RU"/>
        </w:rPr>
        <w:t>При достаточном размере выделенной памяти,</w:t>
      </w:r>
      <w:proofErr w:type="gramEnd"/>
      <w:r>
        <w:rPr>
          <w:lang w:val="ru-RU"/>
        </w:rPr>
        <w:t xml:space="preserve"> массив может иметь длину </w:t>
      </w:r>
      <w:proofErr w:type="spellStart"/>
      <w:r>
        <w:rPr>
          <w:i/>
          <w:iCs/>
          <w:lang w:val="ru-RU"/>
        </w:rPr>
        <w:t>Integer.MAX_VALUE</w:t>
      </w:r>
      <w:proofErr w:type="spellEnd"/>
      <w:r>
        <w:rPr>
          <w:i/>
          <w:iCs/>
          <w:lang w:val="ru-RU"/>
        </w:rPr>
        <w:t xml:space="preserve"> - 8</w:t>
      </w:r>
      <w:r>
        <w:rPr>
          <w:lang w:val="ru-RU"/>
        </w:rPr>
        <w:t xml:space="preserve"> значений</w:t>
      </w:r>
    </w:p>
    <w:p w14:paraId="12285F63" w14:textId="77777777" w:rsidR="001C6A20" w:rsidRDefault="00740C1A">
      <w:pPr>
        <w:pStyle w:val="-"/>
        <w:numPr>
          <w:ilvl w:val="0"/>
          <w:numId w:val="17"/>
        </w:numPr>
        <w:tabs>
          <w:tab w:val="clear" w:pos="360"/>
          <w:tab w:val="clear" w:pos="786"/>
          <w:tab w:val="left" w:pos="600"/>
        </w:tabs>
        <w:ind w:left="0" w:firstLineChars="0" w:firstLine="614"/>
        <w:rPr>
          <w:lang w:val="ru-RU"/>
        </w:rPr>
      </w:pPr>
      <w:r>
        <w:rPr>
          <w:lang w:val="ru-RU"/>
        </w:rPr>
        <w:t>Идентификатор может быть любой длины.</w:t>
      </w:r>
    </w:p>
    <w:p w14:paraId="31E00D91" w14:textId="77777777" w:rsidR="001C6A20" w:rsidRDefault="00740C1A">
      <w:pPr>
        <w:pStyle w:val="-"/>
        <w:numPr>
          <w:ilvl w:val="0"/>
          <w:numId w:val="17"/>
        </w:numPr>
        <w:tabs>
          <w:tab w:val="clear" w:pos="360"/>
          <w:tab w:val="clear" w:pos="786"/>
          <w:tab w:val="left" w:pos="600"/>
        </w:tabs>
        <w:ind w:left="0" w:firstLineChars="0" w:firstLine="614"/>
        <w:rPr>
          <w:lang w:val="ru-RU"/>
        </w:rPr>
      </w:pPr>
      <w:r>
        <w:rPr>
          <w:lang w:val="ru-RU"/>
        </w:rPr>
        <w:t>Количество идентификаторов не более 1000.</w:t>
      </w:r>
    </w:p>
    <w:p w14:paraId="7B753AC8" w14:textId="77777777" w:rsidR="001C6A20" w:rsidRDefault="00740C1A">
      <w:pPr>
        <w:pStyle w:val="-"/>
        <w:numPr>
          <w:ilvl w:val="0"/>
          <w:numId w:val="17"/>
        </w:numPr>
        <w:tabs>
          <w:tab w:val="clear" w:pos="360"/>
          <w:tab w:val="clear" w:pos="786"/>
          <w:tab w:val="left" w:pos="600"/>
        </w:tabs>
        <w:ind w:left="0" w:firstLineChars="0" w:firstLine="614"/>
        <w:rPr>
          <w:lang w:val="ru-RU"/>
        </w:rPr>
      </w:pPr>
      <w:r>
        <w:rPr>
          <w:lang w:val="ru-RU"/>
        </w:rPr>
        <w:t>Количество параметров в функциях, процедурах не более 1000.</w:t>
      </w:r>
    </w:p>
    <w:p w14:paraId="5B5CF2F5" w14:textId="77777777" w:rsidR="001C6A20" w:rsidRDefault="00740C1A">
      <w:pPr>
        <w:pStyle w:val="-"/>
        <w:numPr>
          <w:ilvl w:val="0"/>
          <w:numId w:val="17"/>
        </w:numPr>
        <w:tabs>
          <w:tab w:val="clear" w:pos="360"/>
          <w:tab w:val="clear" w:pos="786"/>
          <w:tab w:val="left" w:pos="600"/>
        </w:tabs>
        <w:ind w:left="0" w:firstLineChars="0" w:firstLine="614"/>
        <w:rPr>
          <w:lang w:val="ru-RU"/>
        </w:rPr>
      </w:pPr>
      <w:r>
        <w:rPr>
          <w:lang w:val="ru-RU"/>
        </w:rPr>
        <w:t>Вложенность скобок в выражении не более 5 уровней.</w:t>
      </w:r>
    </w:p>
    <w:p w14:paraId="17E174DA" w14:textId="77777777" w:rsidR="001C6A20" w:rsidRDefault="00740C1A">
      <w:pPr>
        <w:pStyle w:val="a"/>
        <w:rPr>
          <w:lang w:val="ru-RU"/>
        </w:rPr>
      </w:pPr>
      <w:bookmarkStart w:id="9" w:name="_Toc71153697"/>
      <w:r>
        <w:rPr>
          <w:lang w:val="ru-RU"/>
        </w:rPr>
        <w:lastRenderedPageBreak/>
        <w:t>Таблица соответствия</w:t>
      </w:r>
      <w:bookmarkEnd w:id="9"/>
    </w:p>
    <w:p w14:paraId="3F4C8C7D" w14:textId="77777777" w:rsidR="001C6A20" w:rsidRDefault="00740C1A">
      <w:pPr>
        <w:pStyle w:val="-0"/>
        <w:ind w:firstLine="700"/>
        <w:rPr>
          <w:lang w:val="ru-RU"/>
        </w:rPr>
      </w:pPr>
      <w:r>
        <w:rPr>
          <w:lang w:val="ru-RU"/>
        </w:rPr>
        <w:t>В данной главе представлена таблица соответствия (</w:t>
      </w:r>
      <w:r>
        <w:rPr>
          <w:lang w:val="ru-RU"/>
        </w:rPr>
        <w:fldChar w:fldCharType="begin"/>
      </w:r>
      <w:r>
        <w:rPr>
          <w:lang w:val="ru-RU"/>
        </w:rPr>
        <w:instrText xml:space="preserve"> REF _Ref1321987734 \h </w:instrText>
      </w:r>
      <w:r>
        <w:rPr>
          <w:lang w:val="ru-RU"/>
        </w:rPr>
      </w:r>
      <w:r>
        <w:rPr>
          <w:lang w:val="ru-RU"/>
        </w:rPr>
        <w:fldChar w:fldCharType="separate"/>
      </w:r>
      <w:r>
        <w:rPr>
          <w:lang w:val="ru-RU"/>
        </w:rPr>
        <w:t>Таблица 6</w:t>
      </w:r>
      <w:r>
        <w:rPr>
          <w:lang w:val="ru-RU"/>
        </w:rPr>
        <w:fldChar w:fldCharType="end"/>
      </w:r>
      <w:r>
        <w:rPr>
          <w:lang w:val="ru-RU"/>
        </w:rPr>
        <w:t>).</w:t>
      </w:r>
    </w:p>
    <w:tbl>
      <w:tblPr>
        <w:tblStyle w:val="afff1"/>
        <w:tblW w:w="8755" w:type="dxa"/>
        <w:tblLook w:val="04A0" w:firstRow="1" w:lastRow="0" w:firstColumn="1" w:lastColumn="0" w:noHBand="0" w:noVBand="1"/>
      </w:tblPr>
      <w:tblGrid>
        <w:gridCol w:w="4589"/>
        <w:gridCol w:w="4166"/>
      </w:tblGrid>
      <w:tr w:rsidR="001C6A20" w14:paraId="4C933385" w14:textId="77777777">
        <w:tc>
          <w:tcPr>
            <w:tcW w:w="4589" w:type="dxa"/>
          </w:tcPr>
          <w:p w14:paraId="76B66136" w14:textId="77777777" w:rsidR="001C6A20" w:rsidRDefault="00740C1A">
            <w:pPr>
              <w:pStyle w:val="-0"/>
              <w:ind w:firstLineChars="0" w:firstLine="0"/>
              <w:jc w:val="center"/>
              <w:rPr>
                <w:rFonts w:ascii="Times New Roman" w:hAnsi="Times New Roman" w:cs="Times New Roman"/>
                <w:b/>
                <w:bCs/>
                <w:sz w:val="24"/>
                <w:szCs w:val="24"/>
                <w:lang w:val="en"/>
              </w:rPr>
            </w:pPr>
            <w:r>
              <w:rPr>
                <w:rFonts w:ascii="Times New Roman" w:hAnsi="Times New Roman" w:cs="Times New Roman"/>
                <w:b/>
                <w:bCs/>
                <w:sz w:val="24"/>
                <w:szCs w:val="24"/>
                <w:lang w:val="en"/>
              </w:rPr>
              <w:t>Java</w:t>
            </w:r>
          </w:p>
        </w:tc>
        <w:tc>
          <w:tcPr>
            <w:tcW w:w="4166" w:type="dxa"/>
          </w:tcPr>
          <w:p w14:paraId="4DBC5199" w14:textId="77777777" w:rsidR="001C6A20" w:rsidRDefault="00740C1A">
            <w:pPr>
              <w:pStyle w:val="-0"/>
              <w:ind w:firstLineChars="0" w:firstLine="0"/>
              <w:jc w:val="center"/>
              <w:rPr>
                <w:rFonts w:ascii="Times New Roman" w:hAnsi="Times New Roman" w:cs="Times New Roman"/>
                <w:b/>
                <w:bCs/>
                <w:sz w:val="24"/>
                <w:szCs w:val="24"/>
                <w:lang w:val="en"/>
              </w:rPr>
            </w:pPr>
            <w:r>
              <w:rPr>
                <w:rFonts w:ascii="Times New Roman" w:hAnsi="Times New Roman" w:cs="Times New Roman"/>
                <w:b/>
                <w:bCs/>
                <w:sz w:val="24"/>
                <w:szCs w:val="24"/>
                <w:lang w:val="en"/>
              </w:rPr>
              <w:t>Go</w:t>
            </w:r>
          </w:p>
        </w:tc>
      </w:tr>
      <w:tr w:rsidR="001C6A20" w14:paraId="30637AFC" w14:textId="77777777">
        <w:tc>
          <w:tcPr>
            <w:tcW w:w="8755" w:type="dxa"/>
            <w:gridSpan w:val="2"/>
          </w:tcPr>
          <w:p w14:paraId="462C6675" w14:textId="77777777" w:rsidR="001C6A20" w:rsidRDefault="00740C1A">
            <w:pPr>
              <w:pStyle w:val="-0"/>
              <w:ind w:firstLineChars="0" w:firstLine="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Структура программы</w:t>
            </w:r>
          </w:p>
        </w:tc>
      </w:tr>
      <w:tr w:rsidR="001C6A20" w14:paraId="3D3C0315" w14:textId="77777777">
        <w:tc>
          <w:tcPr>
            <w:tcW w:w="4589" w:type="dxa"/>
          </w:tcPr>
          <w:p w14:paraId="7371DF46" w14:textId="77777777" w:rsidR="001C6A20" w:rsidRDefault="00740C1A">
            <w:pPr>
              <w:pStyle w:val="-0"/>
              <w:ind w:firstLineChars="0" w:firstLine="0"/>
              <w:rPr>
                <w:rFonts w:ascii="Times New Roman" w:hAnsi="Times New Roman" w:cs="Times New Roman"/>
                <w:sz w:val="24"/>
                <w:szCs w:val="24"/>
              </w:rPr>
            </w:pPr>
            <w:r>
              <w:rPr>
                <w:rFonts w:ascii="Times New Roman" w:hAnsi="Times New Roman" w:cs="Times New Roman"/>
                <w:sz w:val="24"/>
                <w:szCs w:val="24"/>
              </w:rPr>
              <w:t xml:space="preserve">public class </w:t>
            </w:r>
            <w:r>
              <w:rPr>
                <w:rFonts w:ascii="Times New Roman" w:hAnsi="Times New Roman" w:cs="Times New Roman"/>
                <w:sz w:val="24"/>
                <w:szCs w:val="24"/>
                <w:lang w:val="en"/>
              </w:rPr>
              <w:t>&lt;</w:t>
            </w:r>
            <w:r>
              <w:rPr>
                <w:rFonts w:ascii="Times New Roman" w:hAnsi="Times New Roman" w:cs="Times New Roman"/>
                <w:sz w:val="24"/>
                <w:szCs w:val="24"/>
                <w:lang w:val="ru-RU"/>
              </w:rPr>
              <w:t>Имя</w:t>
            </w:r>
            <w:r>
              <w:rPr>
                <w:rFonts w:ascii="Times New Roman" w:hAnsi="Times New Roman" w:cs="Times New Roman"/>
                <w:sz w:val="24"/>
                <w:szCs w:val="24"/>
              </w:rPr>
              <w:t xml:space="preserve"> </w:t>
            </w:r>
            <w:r>
              <w:rPr>
                <w:rFonts w:ascii="Times New Roman" w:hAnsi="Times New Roman" w:cs="Times New Roman"/>
                <w:sz w:val="24"/>
                <w:szCs w:val="24"/>
                <w:lang w:val="ru-RU"/>
              </w:rPr>
              <w:t>Класса</w:t>
            </w:r>
            <w:r>
              <w:rPr>
                <w:rFonts w:ascii="Times New Roman" w:hAnsi="Times New Roman" w:cs="Times New Roman"/>
                <w:sz w:val="24"/>
                <w:szCs w:val="24"/>
                <w:lang w:val="en"/>
              </w:rPr>
              <w:t>&gt;</w:t>
            </w:r>
            <w:r>
              <w:rPr>
                <w:rFonts w:ascii="Times New Roman" w:hAnsi="Times New Roman" w:cs="Times New Roman"/>
                <w:sz w:val="24"/>
                <w:szCs w:val="24"/>
              </w:rPr>
              <w:t xml:space="preserve"> {</w:t>
            </w:r>
          </w:p>
          <w:p w14:paraId="728F7670" w14:textId="77777777" w:rsidR="001C6A20" w:rsidRDefault="00740C1A">
            <w:pPr>
              <w:pStyle w:val="-0"/>
              <w:ind w:firstLineChars="0" w:firstLine="0"/>
              <w:rPr>
                <w:rFonts w:ascii="Times New Roman" w:hAnsi="Times New Roman" w:cs="Times New Roman"/>
                <w:sz w:val="24"/>
                <w:szCs w:val="24"/>
              </w:rPr>
            </w:pPr>
            <w:r>
              <w:rPr>
                <w:rFonts w:ascii="Times New Roman" w:hAnsi="Times New Roman" w:cs="Times New Roman"/>
                <w:sz w:val="24"/>
                <w:szCs w:val="24"/>
              </w:rPr>
              <w:t xml:space="preserve">public static void </w:t>
            </w:r>
            <w:proofErr w:type="gramStart"/>
            <w:r>
              <w:rPr>
                <w:rFonts w:ascii="Times New Roman" w:hAnsi="Times New Roman" w:cs="Times New Roman"/>
                <w:sz w:val="24"/>
                <w:szCs w:val="24"/>
              </w:rPr>
              <w:t>main(</w:t>
            </w:r>
            <w:proofErr w:type="gramEnd"/>
            <w:r>
              <w:rPr>
                <w:rFonts w:ascii="Times New Roman" w:hAnsi="Times New Roman" w:cs="Times New Roman"/>
                <w:sz w:val="24"/>
                <w:szCs w:val="24"/>
              </w:rPr>
              <w:t xml:space="preserve">String[] </w:t>
            </w:r>
            <w:proofErr w:type="spellStart"/>
            <w:r>
              <w:rPr>
                <w:rFonts w:ascii="Times New Roman" w:hAnsi="Times New Roman" w:cs="Times New Roman"/>
                <w:sz w:val="24"/>
                <w:szCs w:val="24"/>
              </w:rPr>
              <w:t>args</w:t>
            </w:r>
            <w:proofErr w:type="spellEnd"/>
            <w:r>
              <w:rPr>
                <w:rFonts w:ascii="Times New Roman" w:hAnsi="Times New Roman" w:cs="Times New Roman"/>
                <w:sz w:val="24"/>
                <w:szCs w:val="24"/>
              </w:rPr>
              <w:t>) {</w:t>
            </w:r>
          </w:p>
          <w:p w14:paraId="04BFAA31"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r>
              <w:rPr>
                <w:rFonts w:ascii="Times New Roman" w:hAnsi="Times New Roman" w:cs="Times New Roman"/>
                <w:sz w:val="24"/>
                <w:szCs w:val="24"/>
                <w:lang w:val="ru-RU"/>
              </w:rPr>
              <w:t>О</w:t>
            </w:r>
            <w:proofErr w:type="spellStart"/>
            <w:r>
              <w:rPr>
                <w:rFonts w:ascii="Times New Roman" w:hAnsi="Times New Roman" w:cs="Times New Roman"/>
                <w:sz w:val="24"/>
                <w:szCs w:val="24"/>
              </w:rPr>
              <w:t>бъявление</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переменных</w:t>
            </w:r>
            <w:proofErr w:type="spellEnd"/>
            <w:r>
              <w:rPr>
                <w:rFonts w:ascii="Times New Roman" w:hAnsi="Times New Roman" w:cs="Times New Roman"/>
                <w:sz w:val="24"/>
                <w:szCs w:val="24"/>
                <w:lang w:val="en"/>
              </w:rPr>
              <w:t>]</w:t>
            </w:r>
          </w:p>
          <w:p w14:paraId="47F0C4E2"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r>
              <w:rPr>
                <w:rFonts w:ascii="Times New Roman" w:hAnsi="Times New Roman" w:cs="Times New Roman"/>
                <w:sz w:val="24"/>
                <w:szCs w:val="24"/>
                <w:lang w:val="ru-RU"/>
              </w:rPr>
              <w:t>Тело программы</w:t>
            </w:r>
            <w:r>
              <w:rPr>
                <w:rFonts w:ascii="Times New Roman" w:hAnsi="Times New Roman" w:cs="Times New Roman"/>
                <w:sz w:val="24"/>
                <w:szCs w:val="24"/>
                <w:lang w:val="en"/>
              </w:rPr>
              <w:t>]</w:t>
            </w:r>
          </w:p>
          <w:p w14:paraId="7ABDFCF2"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rPr>
              <w:t>}</w:t>
            </w:r>
          </w:p>
        </w:tc>
        <w:tc>
          <w:tcPr>
            <w:tcW w:w="4166" w:type="dxa"/>
          </w:tcPr>
          <w:p w14:paraId="659DD0DD" w14:textId="77777777" w:rsidR="001C6A20" w:rsidRDefault="00740C1A">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rPr>
              <w:t>func</w:t>
            </w:r>
            <w:proofErr w:type="spellEnd"/>
            <w:r>
              <w:rPr>
                <w:rFonts w:ascii="Times New Roman" w:hAnsi="Times New Roman" w:cs="Times New Roman"/>
                <w:sz w:val="24"/>
                <w:szCs w:val="24"/>
                <w:lang w:val="ru-RU"/>
              </w:rPr>
              <w:t xml:space="preserve"> </w:t>
            </w:r>
            <w:proofErr w:type="gramStart"/>
            <w:r>
              <w:rPr>
                <w:rFonts w:ascii="Times New Roman" w:hAnsi="Times New Roman" w:cs="Times New Roman"/>
                <w:sz w:val="24"/>
                <w:szCs w:val="24"/>
              </w:rPr>
              <w:t>main</w:t>
            </w:r>
            <w:r>
              <w:rPr>
                <w:rFonts w:ascii="Times New Roman" w:hAnsi="Times New Roman" w:cs="Times New Roman"/>
                <w:sz w:val="24"/>
                <w:szCs w:val="24"/>
                <w:lang w:val="ru-RU"/>
              </w:rPr>
              <w:t>(</w:t>
            </w:r>
            <w:proofErr w:type="gramEnd"/>
            <w:r>
              <w:rPr>
                <w:rFonts w:ascii="Times New Roman" w:hAnsi="Times New Roman" w:cs="Times New Roman"/>
                <w:sz w:val="24"/>
                <w:szCs w:val="24"/>
                <w:lang w:val="ru-RU"/>
              </w:rPr>
              <w:t>) {</w:t>
            </w:r>
          </w:p>
          <w:p w14:paraId="72629F59"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[Объявление переменных]</w:t>
            </w:r>
          </w:p>
          <w:p w14:paraId="4C881D35"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[Тело программы]</w:t>
            </w:r>
          </w:p>
          <w:p w14:paraId="1CD5481B"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rPr>
              <w:t>}</w:t>
            </w:r>
          </w:p>
        </w:tc>
      </w:tr>
      <w:tr w:rsidR="001C6A20" w14:paraId="70207FA0" w14:textId="77777777">
        <w:tc>
          <w:tcPr>
            <w:tcW w:w="8755" w:type="dxa"/>
            <w:gridSpan w:val="2"/>
          </w:tcPr>
          <w:p w14:paraId="424F1D36" w14:textId="77777777" w:rsidR="001C6A20" w:rsidRDefault="00740C1A">
            <w:pPr>
              <w:pStyle w:val="-0"/>
              <w:ind w:firstLineChars="0" w:firstLine="0"/>
              <w:jc w:val="center"/>
              <w:rPr>
                <w:rFonts w:ascii="Times New Roman" w:hAnsi="Times New Roman" w:cs="Times New Roman"/>
                <w:sz w:val="24"/>
                <w:szCs w:val="24"/>
              </w:rPr>
            </w:pPr>
            <w:r>
              <w:rPr>
                <w:rFonts w:ascii="Times New Roman" w:hAnsi="Times New Roman" w:cs="Times New Roman"/>
                <w:b/>
                <w:bCs/>
                <w:i/>
                <w:iCs/>
                <w:sz w:val="24"/>
                <w:szCs w:val="24"/>
                <w:lang w:val="ru-RU"/>
              </w:rPr>
              <w:t>Циклы</w:t>
            </w:r>
          </w:p>
        </w:tc>
      </w:tr>
      <w:tr w:rsidR="001C6A20" w14:paraId="7D9BE786" w14:textId="77777777">
        <w:tc>
          <w:tcPr>
            <w:tcW w:w="4589" w:type="dxa"/>
          </w:tcPr>
          <w:p w14:paraId="29CD0341" w14:textId="77777777" w:rsidR="001C6A20" w:rsidRDefault="00740C1A">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for</w:t>
            </w:r>
            <w:proofErr w:type="spellEnd"/>
            <w:r>
              <w:rPr>
                <w:rFonts w:ascii="Times New Roman" w:hAnsi="Times New Roman" w:cs="Times New Roman"/>
                <w:sz w:val="24"/>
                <w:szCs w:val="24"/>
                <w:lang w:val="ru-RU"/>
              </w:rPr>
              <w:t xml:space="preserve"> ([инициализация счетчика]; [условие]; [изменение счетчика])</w:t>
            </w:r>
          </w:p>
          <w:p w14:paraId="39029E45"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14:paraId="347E85BF"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14:paraId="74DDD191"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14:paraId="7CBD9811" w14:textId="77777777" w:rsidR="001C6A20" w:rsidRDefault="00740C1A">
            <w:pPr>
              <w:pStyle w:val="-0"/>
              <w:ind w:firstLineChars="0" w:firstLine="0"/>
              <w:rPr>
                <w:rFonts w:ascii="Times New Roman" w:hAnsi="Times New Roman" w:cs="Times New Roman"/>
                <w:sz w:val="24"/>
                <w:szCs w:val="24"/>
                <w:lang w:val="ru-RU"/>
              </w:rPr>
            </w:pPr>
            <w:proofErr w:type="spellStart"/>
            <w:proofErr w:type="gramStart"/>
            <w:r>
              <w:rPr>
                <w:rFonts w:ascii="Times New Roman" w:hAnsi="Times New Roman" w:cs="Times New Roman"/>
                <w:sz w:val="24"/>
                <w:szCs w:val="24"/>
                <w:lang w:val="ru-RU"/>
              </w:rPr>
              <w:t>do</w:t>
            </w:r>
            <w:proofErr w:type="spellEnd"/>
            <w:r>
              <w:rPr>
                <w:rFonts w:ascii="Times New Roman" w:hAnsi="Times New Roman" w:cs="Times New Roman"/>
                <w:sz w:val="24"/>
                <w:szCs w:val="24"/>
                <w:lang w:val="ru-RU"/>
              </w:rPr>
              <w:t>{</w:t>
            </w:r>
            <w:proofErr w:type="gramEnd"/>
          </w:p>
          <w:p w14:paraId="107FAFB3"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14:paraId="0D8432AF"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14:paraId="23991015" w14:textId="77777777" w:rsidR="001C6A20" w:rsidRDefault="00740C1A">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while</w:t>
            </w:r>
            <w:proofErr w:type="spellEnd"/>
            <w:r>
              <w:rPr>
                <w:rFonts w:ascii="Times New Roman" w:hAnsi="Times New Roman" w:cs="Times New Roman"/>
                <w:sz w:val="24"/>
                <w:szCs w:val="24"/>
                <w:lang w:val="ru-RU"/>
              </w:rPr>
              <w:t xml:space="preserve"> ([условие]);</w:t>
            </w:r>
          </w:p>
          <w:p w14:paraId="420ACB6C" w14:textId="77777777" w:rsidR="001C6A20" w:rsidRDefault="00740C1A">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while</w:t>
            </w:r>
            <w:proofErr w:type="spellEnd"/>
            <w:r>
              <w:rPr>
                <w:rFonts w:ascii="Times New Roman" w:hAnsi="Times New Roman" w:cs="Times New Roman"/>
                <w:sz w:val="24"/>
                <w:szCs w:val="24"/>
                <w:lang w:val="ru-RU"/>
              </w:rPr>
              <w:t xml:space="preserve"> ([условие</w:t>
            </w:r>
            <w:proofErr w:type="gramStart"/>
            <w:r>
              <w:rPr>
                <w:rFonts w:ascii="Times New Roman" w:hAnsi="Times New Roman" w:cs="Times New Roman"/>
                <w:sz w:val="24"/>
                <w:szCs w:val="24"/>
                <w:lang w:val="ru-RU"/>
              </w:rPr>
              <w:t>]){</w:t>
            </w:r>
            <w:proofErr w:type="gramEnd"/>
          </w:p>
          <w:p w14:paraId="332AC740"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14:paraId="0B2AB400"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tc>
        <w:tc>
          <w:tcPr>
            <w:tcW w:w="4166" w:type="dxa"/>
          </w:tcPr>
          <w:p w14:paraId="00481E00" w14:textId="77777777" w:rsidR="001C6A20" w:rsidRDefault="00740C1A">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for</w:t>
            </w:r>
            <w:proofErr w:type="spellEnd"/>
            <w:r>
              <w:rPr>
                <w:rFonts w:ascii="Times New Roman" w:hAnsi="Times New Roman" w:cs="Times New Roman"/>
                <w:sz w:val="24"/>
                <w:szCs w:val="24"/>
                <w:lang w:val="ru-RU"/>
              </w:rPr>
              <w:t xml:space="preserve"> [инициализация счетчика]; [условие]; [изменение </w:t>
            </w:r>
            <w:proofErr w:type="gramStart"/>
            <w:r>
              <w:rPr>
                <w:rFonts w:ascii="Times New Roman" w:hAnsi="Times New Roman" w:cs="Times New Roman"/>
                <w:sz w:val="24"/>
                <w:szCs w:val="24"/>
                <w:lang w:val="ru-RU"/>
              </w:rPr>
              <w:t>счетчика]{</w:t>
            </w:r>
            <w:proofErr w:type="gramEnd"/>
          </w:p>
          <w:p w14:paraId="69B389BD"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14:paraId="27B80A27"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14:paraId="5A6A5102" w14:textId="77777777" w:rsidR="001C6A20" w:rsidRDefault="00740C1A">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for</w:t>
            </w:r>
            <w:proofErr w:type="spellEnd"/>
            <w:r>
              <w:rPr>
                <w:rFonts w:ascii="Times New Roman" w:hAnsi="Times New Roman" w:cs="Times New Roman"/>
                <w:sz w:val="24"/>
                <w:szCs w:val="24"/>
                <w:lang w:val="ru-RU"/>
              </w:rPr>
              <w:t xml:space="preserve"> </w:t>
            </w:r>
            <w:r>
              <w:rPr>
                <w:rFonts w:ascii="Times New Roman" w:hAnsi="Times New Roman" w:cs="Times New Roman"/>
                <w:sz w:val="24"/>
                <w:szCs w:val="24"/>
                <w:lang w:val="en"/>
              </w:rPr>
              <w:t>{</w:t>
            </w:r>
            <w:r>
              <w:rPr>
                <w:rFonts w:ascii="Times New Roman" w:hAnsi="Times New Roman" w:cs="Times New Roman"/>
                <w:sz w:val="24"/>
                <w:szCs w:val="24"/>
                <w:lang w:val="ru-RU"/>
              </w:rPr>
              <w:t>; [условие</w:t>
            </w:r>
            <w:proofErr w:type="gramStart"/>
            <w:r>
              <w:rPr>
                <w:rFonts w:ascii="Times New Roman" w:hAnsi="Times New Roman" w:cs="Times New Roman"/>
                <w:sz w:val="24"/>
                <w:szCs w:val="24"/>
                <w:lang w:val="ru-RU"/>
              </w:rPr>
              <w:t>];{</w:t>
            </w:r>
            <w:proofErr w:type="gramEnd"/>
          </w:p>
          <w:p w14:paraId="3BB2A792"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14:paraId="4FD370D1"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tc>
      </w:tr>
      <w:tr w:rsidR="001C6A20" w14:paraId="72DEBEAC" w14:textId="77777777">
        <w:tc>
          <w:tcPr>
            <w:tcW w:w="8755" w:type="dxa"/>
            <w:gridSpan w:val="2"/>
          </w:tcPr>
          <w:p w14:paraId="610E0B92" w14:textId="77777777" w:rsidR="001C6A20" w:rsidRDefault="00740C1A">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Оператор ветвления</w:t>
            </w:r>
          </w:p>
        </w:tc>
      </w:tr>
      <w:tr w:rsidR="001C6A20" w14:paraId="5E26A0B9" w14:textId="77777777">
        <w:tc>
          <w:tcPr>
            <w:tcW w:w="4589" w:type="dxa"/>
          </w:tcPr>
          <w:p w14:paraId="6645B622"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If([</w:t>
            </w:r>
            <w:r>
              <w:rPr>
                <w:rFonts w:ascii="Times New Roman" w:hAnsi="Times New Roman" w:cs="Times New Roman"/>
                <w:sz w:val="24"/>
                <w:szCs w:val="24"/>
                <w:lang w:val="ru-RU"/>
              </w:rPr>
              <w:t>условие</w:t>
            </w:r>
            <w:proofErr w:type="gramStart"/>
            <w:r>
              <w:rPr>
                <w:rFonts w:ascii="Times New Roman" w:hAnsi="Times New Roman" w:cs="Times New Roman"/>
                <w:sz w:val="24"/>
                <w:szCs w:val="24"/>
                <w:lang w:val="en"/>
              </w:rPr>
              <w:t>]){</w:t>
            </w:r>
            <w:proofErr w:type="gramEnd"/>
            <w:r>
              <w:rPr>
                <w:rFonts w:ascii="Times New Roman" w:hAnsi="Times New Roman" w:cs="Times New Roman"/>
                <w:sz w:val="24"/>
                <w:szCs w:val="24"/>
                <w:lang w:val="en"/>
              </w:rPr>
              <w:t>[</w:t>
            </w:r>
            <w:r>
              <w:rPr>
                <w:rFonts w:ascii="Times New Roman" w:hAnsi="Times New Roman" w:cs="Times New Roman"/>
                <w:sz w:val="24"/>
                <w:szCs w:val="24"/>
                <w:lang w:val="ru-RU"/>
              </w:rPr>
              <w:t>блок</w:t>
            </w:r>
            <w:r>
              <w:rPr>
                <w:rFonts w:ascii="Times New Roman" w:hAnsi="Times New Roman" w:cs="Times New Roman"/>
                <w:sz w:val="24"/>
                <w:szCs w:val="24"/>
                <w:lang w:val="en"/>
              </w:rPr>
              <w:t>]}</w:t>
            </w:r>
          </w:p>
          <w:p w14:paraId="1B6914B0"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If([</w:t>
            </w:r>
            <w:r>
              <w:rPr>
                <w:rFonts w:ascii="Times New Roman" w:hAnsi="Times New Roman" w:cs="Times New Roman"/>
                <w:sz w:val="24"/>
                <w:szCs w:val="24"/>
                <w:lang w:val="ru-RU"/>
              </w:rPr>
              <w:t>условие</w:t>
            </w:r>
            <w:proofErr w:type="gramStart"/>
            <w:r>
              <w:rPr>
                <w:rFonts w:ascii="Times New Roman" w:hAnsi="Times New Roman" w:cs="Times New Roman"/>
                <w:sz w:val="24"/>
                <w:szCs w:val="24"/>
                <w:lang w:val="en"/>
              </w:rPr>
              <w:t>]){</w:t>
            </w:r>
            <w:proofErr w:type="gramEnd"/>
            <w:r>
              <w:rPr>
                <w:rFonts w:ascii="Times New Roman" w:hAnsi="Times New Roman" w:cs="Times New Roman"/>
                <w:sz w:val="24"/>
                <w:szCs w:val="24"/>
                <w:lang w:val="en"/>
              </w:rPr>
              <w:t>[</w:t>
            </w:r>
            <w:r>
              <w:rPr>
                <w:rFonts w:ascii="Times New Roman" w:hAnsi="Times New Roman" w:cs="Times New Roman"/>
                <w:sz w:val="24"/>
                <w:szCs w:val="24"/>
                <w:lang w:val="ru-RU"/>
              </w:rPr>
              <w:t>блок</w:t>
            </w:r>
            <w:r>
              <w:rPr>
                <w:rFonts w:ascii="Times New Roman" w:hAnsi="Times New Roman" w:cs="Times New Roman"/>
                <w:sz w:val="24"/>
                <w:szCs w:val="24"/>
                <w:lang w:val="en"/>
              </w:rPr>
              <w:t>]}else{[</w:t>
            </w:r>
            <w:r>
              <w:rPr>
                <w:rFonts w:ascii="Times New Roman" w:hAnsi="Times New Roman" w:cs="Times New Roman"/>
                <w:sz w:val="24"/>
                <w:szCs w:val="24"/>
                <w:lang w:val="ru-RU"/>
              </w:rPr>
              <w:t>блок</w:t>
            </w:r>
            <w:r>
              <w:rPr>
                <w:rFonts w:ascii="Times New Roman" w:hAnsi="Times New Roman" w:cs="Times New Roman"/>
                <w:sz w:val="24"/>
                <w:szCs w:val="24"/>
                <w:lang w:val="en"/>
              </w:rPr>
              <w:t>]}</w:t>
            </w:r>
          </w:p>
        </w:tc>
        <w:tc>
          <w:tcPr>
            <w:tcW w:w="4166" w:type="dxa"/>
          </w:tcPr>
          <w:p w14:paraId="294B71B7"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If [</w:t>
            </w:r>
            <w:r>
              <w:rPr>
                <w:rFonts w:ascii="Times New Roman" w:hAnsi="Times New Roman" w:cs="Times New Roman"/>
                <w:sz w:val="24"/>
                <w:szCs w:val="24"/>
                <w:lang w:val="ru-RU"/>
              </w:rPr>
              <w:t>условие</w:t>
            </w:r>
            <w:r>
              <w:rPr>
                <w:rFonts w:ascii="Times New Roman" w:hAnsi="Times New Roman" w:cs="Times New Roman"/>
                <w:sz w:val="24"/>
                <w:szCs w:val="24"/>
                <w:lang w:val="en"/>
              </w:rPr>
              <w:t>] {[</w:t>
            </w:r>
            <w:r>
              <w:rPr>
                <w:rFonts w:ascii="Times New Roman" w:hAnsi="Times New Roman" w:cs="Times New Roman"/>
                <w:sz w:val="24"/>
                <w:szCs w:val="24"/>
                <w:lang w:val="ru-RU"/>
              </w:rPr>
              <w:t>блок</w:t>
            </w:r>
            <w:r>
              <w:rPr>
                <w:rFonts w:ascii="Times New Roman" w:hAnsi="Times New Roman" w:cs="Times New Roman"/>
                <w:sz w:val="24"/>
                <w:szCs w:val="24"/>
                <w:lang w:val="en"/>
              </w:rPr>
              <w:t>]}</w:t>
            </w:r>
          </w:p>
          <w:p w14:paraId="4E5641C9"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If [</w:t>
            </w:r>
            <w:r>
              <w:rPr>
                <w:rFonts w:ascii="Times New Roman" w:hAnsi="Times New Roman" w:cs="Times New Roman"/>
                <w:sz w:val="24"/>
                <w:szCs w:val="24"/>
                <w:lang w:val="ru-RU"/>
              </w:rPr>
              <w:t>условие</w:t>
            </w:r>
            <w:r>
              <w:rPr>
                <w:rFonts w:ascii="Times New Roman" w:hAnsi="Times New Roman" w:cs="Times New Roman"/>
                <w:sz w:val="24"/>
                <w:szCs w:val="24"/>
                <w:lang w:val="en"/>
              </w:rPr>
              <w:t>] {[</w:t>
            </w:r>
            <w:r>
              <w:rPr>
                <w:rFonts w:ascii="Times New Roman" w:hAnsi="Times New Roman" w:cs="Times New Roman"/>
                <w:sz w:val="24"/>
                <w:szCs w:val="24"/>
                <w:lang w:val="ru-RU"/>
              </w:rPr>
              <w:t>блок</w:t>
            </w:r>
            <w:proofErr w:type="gramStart"/>
            <w:r>
              <w:rPr>
                <w:rFonts w:ascii="Times New Roman" w:hAnsi="Times New Roman" w:cs="Times New Roman"/>
                <w:sz w:val="24"/>
                <w:szCs w:val="24"/>
                <w:lang w:val="en"/>
              </w:rPr>
              <w:t>]}else</w:t>
            </w:r>
            <w:proofErr w:type="gramEnd"/>
            <w:r>
              <w:rPr>
                <w:rFonts w:ascii="Times New Roman" w:hAnsi="Times New Roman" w:cs="Times New Roman"/>
                <w:sz w:val="24"/>
                <w:szCs w:val="24"/>
                <w:lang w:val="en"/>
              </w:rPr>
              <w:t>{[</w:t>
            </w:r>
            <w:r>
              <w:rPr>
                <w:rFonts w:ascii="Times New Roman" w:hAnsi="Times New Roman" w:cs="Times New Roman"/>
                <w:sz w:val="24"/>
                <w:szCs w:val="24"/>
                <w:lang w:val="ru-RU"/>
              </w:rPr>
              <w:t>блок</w:t>
            </w:r>
            <w:r>
              <w:rPr>
                <w:rFonts w:ascii="Times New Roman" w:hAnsi="Times New Roman" w:cs="Times New Roman"/>
                <w:sz w:val="24"/>
                <w:szCs w:val="24"/>
                <w:lang w:val="en"/>
              </w:rPr>
              <w:t>]}</w:t>
            </w:r>
          </w:p>
        </w:tc>
      </w:tr>
    </w:tbl>
    <w:p w14:paraId="0AF0B7D8" w14:textId="77777777" w:rsidR="001C6A20" w:rsidRDefault="00740C1A">
      <w:pPr>
        <w:pStyle w:val="af5"/>
      </w:pPr>
      <w:bookmarkStart w:id="10" w:name="_Ref1321987734"/>
      <w:r>
        <w:t xml:space="preserve">Таблица </w:t>
      </w:r>
      <w:fldSimple w:instr=" SEQ Таблица \* ARABIC ">
        <w:r>
          <w:t>6</w:t>
        </w:r>
      </w:fldSimple>
      <w:bookmarkEnd w:id="10"/>
      <w:r>
        <w:t xml:space="preserve">-Таблица соответствия </w:t>
      </w:r>
      <w:r>
        <w:rPr>
          <w:lang w:val="en"/>
        </w:rPr>
        <w:t>Java</w:t>
      </w:r>
      <w:r>
        <w:t>-</w:t>
      </w:r>
      <w:r>
        <w:rPr>
          <w:lang w:val="en"/>
        </w:rPr>
        <w:t>Go</w:t>
      </w:r>
      <w:r>
        <w:t xml:space="preserve"> </w:t>
      </w:r>
    </w:p>
    <w:p w14:paraId="4FC99CC1" w14:textId="77777777" w:rsidR="001C6A20" w:rsidRDefault="00740C1A">
      <w:pPr>
        <w:rPr>
          <w:lang w:val="ru-RU"/>
        </w:rPr>
      </w:pPr>
      <w:r>
        <w:rPr>
          <w:lang w:val="ru-RU"/>
        </w:rPr>
        <w:br w:type="page"/>
      </w:r>
    </w:p>
    <w:p w14:paraId="048F764D" w14:textId="77777777" w:rsidR="001C6A20" w:rsidRDefault="00740C1A">
      <w:pPr>
        <w:pStyle w:val="af5"/>
      </w:pPr>
      <w:r>
        <w:lastRenderedPageBreak/>
        <w:t xml:space="preserve">Продолжение таблицы 6 соответствия </w:t>
      </w:r>
      <w:r>
        <w:rPr>
          <w:lang w:val="en"/>
        </w:rPr>
        <w:t>Java</w:t>
      </w:r>
      <w:r>
        <w:t>-</w:t>
      </w:r>
      <w:r>
        <w:rPr>
          <w:lang w:val="en"/>
        </w:rPr>
        <w:t>Go</w:t>
      </w:r>
      <w:r>
        <w:t xml:space="preserve"> </w:t>
      </w:r>
    </w:p>
    <w:tbl>
      <w:tblPr>
        <w:tblStyle w:val="afff1"/>
        <w:tblW w:w="8755" w:type="dxa"/>
        <w:tblLook w:val="04A0" w:firstRow="1" w:lastRow="0" w:firstColumn="1" w:lastColumn="0" w:noHBand="0" w:noVBand="1"/>
      </w:tblPr>
      <w:tblGrid>
        <w:gridCol w:w="4377"/>
        <w:gridCol w:w="212"/>
        <w:gridCol w:w="4166"/>
      </w:tblGrid>
      <w:tr w:rsidR="001C6A20" w14:paraId="19674121" w14:textId="77777777">
        <w:tc>
          <w:tcPr>
            <w:tcW w:w="4377" w:type="dxa"/>
          </w:tcPr>
          <w:p w14:paraId="0EBA27D1" w14:textId="77777777" w:rsidR="001C6A20" w:rsidRDefault="00740C1A">
            <w:pPr>
              <w:pStyle w:val="-0"/>
              <w:ind w:firstLineChars="0" w:firstLine="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Java</w:t>
            </w:r>
          </w:p>
        </w:tc>
        <w:tc>
          <w:tcPr>
            <w:tcW w:w="4378" w:type="dxa"/>
            <w:gridSpan w:val="2"/>
          </w:tcPr>
          <w:p w14:paraId="1696271D" w14:textId="77777777" w:rsidR="001C6A20" w:rsidRDefault="00740C1A">
            <w:pPr>
              <w:pStyle w:val="-0"/>
              <w:ind w:firstLineChars="0" w:firstLine="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Go</w:t>
            </w:r>
          </w:p>
        </w:tc>
      </w:tr>
      <w:tr w:rsidR="001C6A20" w14:paraId="3CDACC78" w14:textId="77777777">
        <w:tc>
          <w:tcPr>
            <w:tcW w:w="8755" w:type="dxa"/>
            <w:gridSpan w:val="3"/>
          </w:tcPr>
          <w:p w14:paraId="293A4E4E" w14:textId="77777777" w:rsidR="001C6A20" w:rsidRDefault="00740C1A">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Типы данных</w:t>
            </w:r>
          </w:p>
        </w:tc>
      </w:tr>
      <w:tr w:rsidR="001C6A20" w14:paraId="0B43FB1E" w14:textId="77777777">
        <w:tc>
          <w:tcPr>
            <w:tcW w:w="4589" w:type="dxa"/>
            <w:gridSpan w:val="2"/>
          </w:tcPr>
          <w:p w14:paraId="30E2F209"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Byte</w:t>
            </w:r>
          </w:p>
          <w:p w14:paraId="0D6BFFF7"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Short</w:t>
            </w:r>
          </w:p>
          <w:p w14:paraId="03475F28"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w:t>
            </w:r>
          </w:p>
          <w:p w14:paraId="641A2C63"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Long</w:t>
            </w:r>
          </w:p>
          <w:p w14:paraId="5B25CE46"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Double</w:t>
            </w:r>
          </w:p>
          <w:p w14:paraId="54672B05"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Float</w:t>
            </w:r>
          </w:p>
          <w:p w14:paraId="14EA459F"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Char</w:t>
            </w:r>
          </w:p>
          <w:p w14:paraId="7A7DA054"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Boolean</w:t>
            </w:r>
          </w:p>
        </w:tc>
        <w:tc>
          <w:tcPr>
            <w:tcW w:w="4166" w:type="dxa"/>
          </w:tcPr>
          <w:p w14:paraId="407C9FDD"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Int8</w:t>
            </w:r>
          </w:p>
          <w:p w14:paraId="080DCA1D"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Int16</w:t>
            </w:r>
          </w:p>
          <w:p w14:paraId="140F726F"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Int32</w:t>
            </w:r>
          </w:p>
          <w:p w14:paraId="2FA5D322"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Int64</w:t>
            </w:r>
          </w:p>
          <w:p w14:paraId="07A18BC8"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Float32</w:t>
            </w:r>
          </w:p>
          <w:p w14:paraId="5B7C359F"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Float64</w:t>
            </w:r>
          </w:p>
          <w:p w14:paraId="4721F6EB"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String</w:t>
            </w:r>
          </w:p>
          <w:p w14:paraId="7D0A6D42"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Bool</w:t>
            </w:r>
          </w:p>
          <w:p w14:paraId="140E7FA8" w14:textId="77777777" w:rsidR="001C6A20" w:rsidRDefault="001C6A20">
            <w:pPr>
              <w:pStyle w:val="-0"/>
              <w:ind w:firstLineChars="0" w:firstLine="0"/>
              <w:rPr>
                <w:rFonts w:ascii="Times New Roman" w:hAnsi="Times New Roman" w:cs="Times New Roman"/>
                <w:sz w:val="24"/>
                <w:szCs w:val="24"/>
                <w:lang w:val="en"/>
              </w:rPr>
            </w:pPr>
          </w:p>
        </w:tc>
      </w:tr>
      <w:tr w:rsidR="001C6A20" w14:paraId="4E01F430" w14:textId="77777777">
        <w:tc>
          <w:tcPr>
            <w:tcW w:w="8755" w:type="dxa"/>
            <w:gridSpan w:val="3"/>
          </w:tcPr>
          <w:p w14:paraId="4A057262" w14:textId="77777777" w:rsidR="001C6A20" w:rsidRDefault="00740C1A">
            <w:pPr>
              <w:pStyle w:val="-0"/>
              <w:ind w:firstLineChars="0" w:firstLine="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Логический тип данных</w:t>
            </w:r>
          </w:p>
        </w:tc>
      </w:tr>
      <w:tr w:rsidR="001C6A20" w14:paraId="7FBDEDC1" w14:textId="77777777">
        <w:tc>
          <w:tcPr>
            <w:tcW w:w="4589" w:type="dxa"/>
            <w:gridSpan w:val="2"/>
          </w:tcPr>
          <w:p w14:paraId="3C01C66E"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True</w:t>
            </w:r>
          </w:p>
          <w:p w14:paraId="2B264081"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False</w:t>
            </w:r>
          </w:p>
        </w:tc>
        <w:tc>
          <w:tcPr>
            <w:tcW w:w="4166" w:type="dxa"/>
          </w:tcPr>
          <w:p w14:paraId="758566D5"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True</w:t>
            </w:r>
          </w:p>
          <w:p w14:paraId="19C6EEA5"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False</w:t>
            </w:r>
          </w:p>
        </w:tc>
      </w:tr>
      <w:tr w:rsidR="001C6A20" w14:paraId="089C2FCD" w14:textId="77777777">
        <w:tc>
          <w:tcPr>
            <w:tcW w:w="8755" w:type="dxa"/>
            <w:gridSpan w:val="3"/>
          </w:tcPr>
          <w:p w14:paraId="3456FFB2" w14:textId="77777777" w:rsidR="001C6A20" w:rsidRDefault="00740C1A">
            <w:pPr>
              <w:pStyle w:val="-0"/>
              <w:ind w:firstLineChars="0" w:firstLine="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Логические операции</w:t>
            </w:r>
          </w:p>
        </w:tc>
      </w:tr>
      <w:tr w:rsidR="001C6A20" w14:paraId="50D3F8E6" w14:textId="77777777">
        <w:tc>
          <w:tcPr>
            <w:tcW w:w="4589" w:type="dxa"/>
            <w:gridSpan w:val="2"/>
          </w:tcPr>
          <w:p w14:paraId="6AE280AB"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0E6F1EFA"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&amp;&amp;</w:t>
            </w:r>
          </w:p>
          <w:p w14:paraId="5804243A"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14:paraId="31EEA2E2"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2AEB7B77"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&amp;&amp;</w:t>
            </w:r>
          </w:p>
          <w:p w14:paraId="26EC4306"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en"/>
              </w:rPr>
              <w:t>||</w:t>
            </w:r>
          </w:p>
        </w:tc>
      </w:tr>
      <w:tr w:rsidR="001C6A20" w14:paraId="7C8208C0" w14:textId="77777777">
        <w:tc>
          <w:tcPr>
            <w:tcW w:w="8755" w:type="dxa"/>
            <w:gridSpan w:val="3"/>
          </w:tcPr>
          <w:p w14:paraId="6F00607A" w14:textId="77777777" w:rsidR="001C6A20" w:rsidRDefault="00740C1A">
            <w:pPr>
              <w:pStyle w:val="-0"/>
              <w:ind w:firstLineChars="0" w:firstLine="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Математические операции</w:t>
            </w:r>
          </w:p>
        </w:tc>
      </w:tr>
      <w:tr w:rsidR="001C6A20" w14:paraId="1578D51C" w14:textId="77777777">
        <w:tc>
          <w:tcPr>
            <w:tcW w:w="4589" w:type="dxa"/>
            <w:gridSpan w:val="2"/>
          </w:tcPr>
          <w:p w14:paraId="2396A543"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654ECA63"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1AB72A02"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7FD353BB"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6940384C"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5FBCB61E"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65A37610"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14:paraId="4AF5237F"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395F9741"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233A6378"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1206B7AE"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26C153D2"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61B96F50"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21F0299B"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en"/>
              </w:rPr>
              <w:t>--</w:t>
            </w:r>
          </w:p>
        </w:tc>
      </w:tr>
    </w:tbl>
    <w:p w14:paraId="579456AE" w14:textId="77777777" w:rsidR="001C6A20" w:rsidRDefault="00740C1A">
      <w:r>
        <w:br w:type="page"/>
      </w:r>
    </w:p>
    <w:p w14:paraId="70CE444C" w14:textId="77777777" w:rsidR="001C6A20" w:rsidRDefault="00740C1A">
      <w:pPr>
        <w:pStyle w:val="af5"/>
      </w:pPr>
      <w:r>
        <w:lastRenderedPageBreak/>
        <w:t xml:space="preserve">Продолжение таблицы 6 соответствия </w:t>
      </w:r>
      <w:r>
        <w:rPr>
          <w:lang w:val="en"/>
        </w:rPr>
        <w:t xml:space="preserve">Java-Go </w:t>
      </w:r>
    </w:p>
    <w:tbl>
      <w:tblPr>
        <w:tblStyle w:val="afff1"/>
        <w:tblW w:w="8755" w:type="dxa"/>
        <w:tblLook w:val="04A0" w:firstRow="1" w:lastRow="0" w:firstColumn="1" w:lastColumn="0" w:noHBand="0" w:noVBand="1"/>
      </w:tblPr>
      <w:tblGrid>
        <w:gridCol w:w="4377"/>
        <w:gridCol w:w="212"/>
        <w:gridCol w:w="4166"/>
      </w:tblGrid>
      <w:tr w:rsidR="001C6A20" w14:paraId="0B05AF10" w14:textId="77777777">
        <w:tc>
          <w:tcPr>
            <w:tcW w:w="4377" w:type="dxa"/>
          </w:tcPr>
          <w:p w14:paraId="341F17D0" w14:textId="77777777" w:rsidR="001C6A20" w:rsidRDefault="00740C1A">
            <w:pPr>
              <w:pStyle w:val="-0"/>
              <w:ind w:firstLineChars="0" w:firstLine="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Java</w:t>
            </w:r>
          </w:p>
        </w:tc>
        <w:tc>
          <w:tcPr>
            <w:tcW w:w="4378" w:type="dxa"/>
            <w:gridSpan w:val="2"/>
          </w:tcPr>
          <w:p w14:paraId="27E15850" w14:textId="77777777" w:rsidR="001C6A20" w:rsidRDefault="00740C1A">
            <w:pPr>
              <w:pStyle w:val="-0"/>
              <w:ind w:firstLineChars="0" w:firstLine="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Go</w:t>
            </w:r>
          </w:p>
        </w:tc>
      </w:tr>
      <w:tr w:rsidR="001C6A20" w14:paraId="1597BFB7" w14:textId="77777777">
        <w:tc>
          <w:tcPr>
            <w:tcW w:w="8755" w:type="dxa"/>
            <w:gridSpan w:val="3"/>
          </w:tcPr>
          <w:p w14:paraId="74199C8D" w14:textId="77777777" w:rsidR="001C6A20" w:rsidRDefault="00740C1A">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Поразрядные операции</w:t>
            </w:r>
          </w:p>
        </w:tc>
      </w:tr>
      <w:tr w:rsidR="001C6A20" w14:paraId="7FE048D4" w14:textId="77777777">
        <w:tc>
          <w:tcPr>
            <w:tcW w:w="4589" w:type="dxa"/>
            <w:gridSpan w:val="2"/>
          </w:tcPr>
          <w:p w14:paraId="79A297EF"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w:t>
            </w:r>
          </w:p>
          <w:p w14:paraId="6DAB9E76"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6BEB11C5"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3415AAFA"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3E4D0EC3"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&lt;&lt;</w:t>
            </w:r>
          </w:p>
          <w:p w14:paraId="2D3C35CB"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&gt;&gt;</w:t>
            </w:r>
          </w:p>
          <w:p w14:paraId="79E8763F"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&gt;&gt;&gt;</w:t>
            </w:r>
          </w:p>
        </w:tc>
        <w:tc>
          <w:tcPr>
            <w:tcW w:w="4166" w:type="dxa"/>
          </w:tcPr>
          <w:p w14:paraId="660D565B"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w:t>
            </w:r>
          </w:p>
          <w:p w14:paraId="28B6CA7C"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0782C055"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3E1922B8"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w:t>
            </w:r>
          </w:p>
          <w:p w14:paraId="6555BC44"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&lt;&lt;</w:t>
            </w:r>
          </w:p>
          <w:p w14:paraId="25246B39"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&gt;&gt;</w:t>
            </w:r>
          </w:p>
          <w:p w14:paraId="0132407A"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Нет аналога</w:t>
            </w:r>
          </w:p>
        </w:tc>
      </w:tr>
      <w:tr w:rsidR="001C6A20" w14:paraId="5619208F" w14:textId="77777777">
        <w:tc>
          <w:tcPr>
            <w:tcW w:w="8755" w:type="dxa"/>
            <w:gridSpan w:val="3"/>
          </w:tcPr>
          <w:p w14:paraId="5A56FC47" w14:textId="77777777" w:rsidR="001C6A20" w:rsidRDefault="00740C1A">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Условные выражения</w:t>
            </w:r>
          </w:p>
        </w:tc>
      </w:tr>
      <w:tr w:rsidR="001C6A20" w14:paraId="4D8839CC" w14:textId="77777777">
        <w:tc>
          <w:tcPr>
            <w:tcW w:w="4589" w:type="dxa"/>
            <w:gridSpan w:val="2"/>
          </w:tcPr>
          <w:p w14:paraId="1D02F5F4"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14:paraId="15A2499D"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14:paraId="0DEED9D0"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w:t>
            </w:r>
          </w:p>
          <w:p w14:paraId="1F26C8DF"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w:t>
            </w:r>
          </w:p>
          <w:p w14:paraId="2DF4D15A"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w:t>
            </w:r>
          </w:p>
          <w:p w14:paraId="24104855"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w:t>
            </w:r>
          </w:p>
        </w:tc>
        <w:tc>
          <w:tcPr>
            <w:tcW w:w="4166" w:type="dxa"/>
          </w:tcPr>
          <w:p w14:paraId="1FB3A82B"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14:paraId="4A473171"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14:paraId="2840A241"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w:t>
            </w:r>
          </w:p>
          <w:p w14:paraId="529D6829"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w:t>
            </w:r>
          </w:p>
          <w:p w14:paraId="7BB1D0D8"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w:t>
            </w:r>
          </w:p>
          <w:p w14:paraId="6FA5FA82"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en"/>
              </w:rPr>
              <w:t>&gt;=</w:t>
            </w:r>
          </w:p>
        </w:tc>
      </w:tr>
      <w:tr w:rsidR="001C6A20" w14:paraId="66080EC2" w14:textId="77777777">
        <w:tc>
          <w:tcPr>
            <w:tcW w:w="8755" w:type="dxa"/>
            <w:gridSpan w:val="3"/>
          </w:tcPr>
          <w:p w14:paraId="7E1E2896" w14:textId="77777777" w:rsidR="001C6A20" w:rsidRDefault="00740C1A">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Операторы присваивания</w:t>
            </w:r>
          </w:p>
        </w:tc>
      </w:tr>
      <w:tr w:rsidR="001C6A20" w14:paraId="693DCAE1" w14:textId="77777777">
        <w:tc>
          <w:tcPr>
            <w:tcW w:w="4589" w:type="dxa"/>
            <w:gridSpan w:val="2"/>
          </w:tcPr>
          <w:p w14:paraId="5E2B0383"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3332AD08"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3A24C9B9"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305B926D"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440D3FBB"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4B52C47F"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14:paraId="414914A1"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14:paraId="2BA92BD2"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+[Выражение]</w:t>
            </w:r>
          </w:p>
          <w:p w14:paraId="1402EE22"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-[Выражение]</w:t>
            </w:r>
          </w:p>
          <w:p w14:paraId="4F7655D5"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*[Выражение]</w:t>
            </w:r>
          </w:p>
          <w:p w14:paraId="09C7B129"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/[Выражение]</w:t>
            </w:r>
          </w:p>
          <w:p w14:paraId="4CE43122"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roofErr w:type="spellStart"/>
            <w:r>
              <w:rPr>
                <w:rFonts w:ascii="Times New Roman" w:hAnsi="Times New Roman" w:cs="Times New Roman"/>
                <w:sz w:val="24"/>
                <w:szCs w:val="24"/>
                <w:lang w:val="en"/>
              </w:rPr>
              <w:t>Идентификатор</w:t>
            </w:r>
            <w:proofErr w:type="spellEnd"/>
            <w:r>
              <w:rPr>
                <w:rFonts w:ascii="Times New Roman" w:hAnsi="Times New Roman" w:cs="Times New Roman"/>
                <w:sz w:val="24"/>
                <w:szCs w:val="24"/>
                <w:lang w:val="en"/>
              </w:rPr>
              <w:t>]=[</w:t>
            </w:r>
            <w:proofErr w:type="spellStart"/>
            <w:r>
              <w:rPr>
                <w:rFonts w:ascii="Times New Roman" w:hAnsi="Times New Roman" w:cs="Times New Roman"/>
                <w:sz w:val="24"/>
                <w:szCs w:val="24"/>
                <w:lang w:val="en"/>
              </w:rPr>
              <w:t>Идентификатор</w:t>
            </w:r>
            <w:proofErr w:type="spellEnd"/>
            <w:r>
              <w:rPr>
                <w:rFonts w:ascii="Times New Roman" w:hAnsi="Times New Roman" w:cs="Times New Roman"/>
                <w:sz w:val="24"/>
                <w:szCs w:val="24"/>
                <w:lang w:val="en"/>
              </w:rPr>
              <w:t>]</w:t>
            </w:r>
            <w:r>
              <w:rPr>
                <w:rFonts w:ascii="Times New Roman" w:hAnsi="Times New Roman" w:cs="Times New Roman"/>
                <w:sz w:val="24"/>
                <w:szCs w:val="24"/>
                <w:lang w:val="en"/>
              </w:rPr>
              <w:br/>
              <w:t>%[</w:t>
            </w:r>
            <w:proofErr w:type="spellStart"/>
            <w:r>
              <w:rPr>
                <w:rFonts w:ascii="Times New Roman" w:hAnsi="Times New Roman" w:cs="Times New Roman"/>
                <w:sz w:val="24"/>
                <w:szCs w:val="24"/>
                <w:lang w:val="en"/>
              </w:rPr>
              <w:t>Выражение</w:t>
            </w:r>
            <w:proofErr w:type="spellEnd"/>
            <w:r>
              <w:rPr>
                <w:rFonts w:ascii="Times New Roman" w:hAnsi="Times New Roman" w:cs="Times New Roman"/>
                <w:sz w:val="24"/>
                <w:szCs w:val="24"/>
                <w:lang w:val="en"/>
              </w:rPr>
              <w:t>]</w:t>
            </w:r>
          </w:p>
        </w:tc>
      </w:tr>
    </w:tbl>
    <w:p w14:paraId="029CF84D" w14:textId="77777777" w:rsidR="001C6A20" w:rsidRDefault="00740C1A">
      <w:r>
        <w:br w:type="page"/>
      </w:r>
    </w:p>
    <w:p w14:paraId="5AEE5E4A" w14:textId="77777777" w:rsidR="001C6A20" w:rsidRDefault="00740C1A">
      <w:pPr>
        <w:pStyle w:val="af5"/>
      </w:pPr>
      <w:r>
        <w:lastRenderedPageBreak/>
        <w:t>Окончание таблицы соответствия</w:t>
      </w:r>
      <w:r>
        <w:rPr>
          <w:lang w:val="en"/>
        </w:rPr>
        <w:t xml:space="preserve"> Java-Go</w:t>
      </w:r>
      <w:r>
        <w:t xml:space="preserve"> </w:t>
      </w:r>
    </w:p>
    <w:tbl>
      <w:tblPr>
        <w:tblStyle w:val="afff1"/>
        <w:tblW w:w="8755" w:type="dxa"/>
        <w:tblLook w:val="04A0" w:firstRow="1" w:lastRow="0" w:firstColumn="1" w:lastColumn="0" w:noHBand="0" w:noVBand="1"/>
      </w:tblPr>
      <w:tblGrid>
        <w:gridCol w:w="4377"/>
        <w:gridCol w:w="212"/>
        <w:gridCol w:w="4166"/>
      </w:tblGrid>
      <w:tr w:rsidR="001C6A20" w14:paraId="29FF2F12" w14:textId="77777777">
        <w:tc>
          <w:tcPr>
            <w:tcW w:w="4377" w:type="dxa"/>
          </w:tcPr>
          <w:p w14:paraId="05A41F32" w14:textId="77777777" w:rsidR="001C6A20" w:rsidRDefault="00740C1A">
            <w:pPr>
              <w:pStyle w:val="-0"/>
              <w:ind w:firstLineChars="0" w:firstLine="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Java</w:t>
            </w:r>
          </w:p>
        </w:tc>
        <w:tc>
          <w:tcPr>
            <w:tcW w:w="4378" w:type="dxa"/>
            <w:gridSpan w:val="2"/>
          </w:tcPr>
          <w:p w14:paraId="044D7146" w14:textId="77777777" w:rsidR="001C6A20" w:rsidRDefault="00740C1A">
            <w:pPr>
              <w:pStyle w:val="-0"/>
              <w:ind w:firstLineChars="0" w:firstLine="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Go</w:t>
            </w:r>
          </w:p>
        </w:tc>
      </w:tr>
      <w:tr w:rsidR="001C6A20" w14:paraId="2D9289AE" w14:textId="77777777">
        <w:tc>
          <w:tcPr>
            <w:tcW w:w="8755" w:type="dxa"/>
            <w:gridSpan w:val="3"/>
          </w:tcPr>
          <w:p w14:paraId="3DBD988F" w14:textId="77777777" w:rsidR="001C6A20" w:rsidRDefault="00740C1A">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Встроенные функции языка</w:t>
            </w:r>
          </w:p>
        </w:tc>
      </w:tr>
      <w:tr w:rsidR="001C6A20" w14:paraId="42328683" w14:textId="77777777">
        <w:tc>
          <w:tcPr>
            <w:tcW w:w="4589" w:type="dxa"/>
            <w:gridSpan w:val="2"/>
          </w:tcPr>
          <w:p w14:paraId="69B8A8FB" w14:textId="77777777" w:rsidR="001C6A20" w:rsidRDefault="00740C1A">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min</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14:paraId="6C379E0A" w14:textId="77777777" w:rsidR="001C6A20" w:rsidRDefault="00740C1A">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log</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p>
          <w:p w14:paraId="2CB6E550" w14:textId="77777777" w:rsidR="001C6A20" w:rsidRDefault="00740C1A">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pow</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14:paraId="7F87F551" w14:textId="77777777" w:rsidR="001C6A20" w:rsidRDefault="00740C1A">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sqrt</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p>
          <w:p w14:paraId="1DDB1AAA" w14:textId="77777777" w:rsidR="001C6A20" w:rsidRDefault="00740C1A">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time</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14:paraId="799AB782" w14:textId="77777777" w:rsidR="001C6A20" w:rsidRDefault="00740C1A">
            <w:pPr>
              <w:pStyle w:val="-9"/>
              <w:numPr>
                <w:ilvl w:val="0"/>
                <w:numId w:val="0"/>
              </w:numPr>
              <w:rPr>
                <w:rFonts w:ascii="Times New Roman" w:hAnsi="Times New Roman" w:cs="Times New Roman"/>
                <w:sz w:val="24"/>
                <w:szCs w:val="24"/>
              </w:rPr>
            </w:pPr>
            <w:proofErr w:type="spellStart"/>
            <w:r>
              <w:rPr>
                <w:rFonts w:ascii="Times New Roman" w:hAnsi="Times New Roman" w:cs="Times New Roman"/>
                <w:sz w:val="24"/>
                <w:szCs w:val="24"/>
                <w:lang w:val="en"/>
              </w:rPr>
              <w:t>System.out.println</w:t>
            </w:r>
            <w:proofErr w:type="spellEnd"/>
            <w:r>
              <w:rPr>
                <w:rFonts w:ascii="Times New Roman" w:hAnsi="Times New Roman" w:cs="Times New Roman"/>
                <w:sz w:val="24"/>
                <w:szCs w:val="24"/>
                <w:lang w:val="en"/>
              </w:rPr>
              <w:t>([</w:t>
            </w:r>
            <w:r>
              <w:rPr>
                <w:rFonts w:ascii="Times New Roman" w:hAnsi="Times New Roman" w:cs="Times New Roman"/>
                <w:sz w:val="24"/>
                <w:szCs w:val="24"/>
                <w:lang w:val="ru-RU"/>
              </w:rPr>
              <w:t>Выражение</w:t>
            </w:r>
            <w:r>
              <w:rPr>
                <w:rFonts w:ascii="Times New Roman" w:hAnsi="Times New Roman" w:cs="Times New Roman"/>
                <w:sz w:val="24"/>
                <w:szCs w:val="24"/>
                <w:lang w:val="en"/>
              </w:rPr>
              <w:t>]</w:t>
            </w:r>
            <w:r>
              <w:rPr>
                <w:rFonts w:ascii="Times New Roman" w:hAnsi="Times New Roman" w:cs="Times New Roman"/>
                <w:sz w:val="24"/>
                <w:szCs w:val="24"/>
              </w:rPr>
              <w:t>)</w:t>
            </w:r>
          </w:p>
          <w:p w14:paraId="3F7EE891" w14:textId="77777777" w:rsidR="001C6A20" w:rsidRDefault="001C6A20">
            <w:pPr>
              <w:pStyle w:val="-0"/>
              <w:ind w:firstLineChars="0" w:firstLine="0"/>
              <w:rPr>
                <w:rFonts w:ascii="Times New Roman" w:hAnsi="Times New Roman" w:cs="Times New Roman"/>
                <w:sz w:val="24"/>
                <w:szCs w:val="24"/>
                <w:lang w:val="en"/>
              </w:rPr>
            </w:pPr>
          </w:p>
        </w:tc>
        <w:tc>
          <w:tcPr>
            <w:tcW w:w="4166" w:type="dxa"/>
          </w:tcPr>
          <w:p w14:paraId="02ACE3B6" w14:textId="77777777" w:rsidR="001C6A20" w:rsidRDefault="00740C1A">
            <w:pPr>
              <w:pStyle w:val="-0"/>
              <w:ind w:firstLineChars="0" w:firstLine="0"/>
              <w:rPr>
                <w:rFonts w:ascii="Times New Roman" w:hAnsi="Times New Roman" w:cs="Times New Roman"/>
                <w:sz w:val="24"/>
                <w:szCs w:val="24"/>
              </w:rPr>
            </w:pPr>
            <w:r>
              <w:rPr>
                <w:rFonts w:ascii="Times New Roman" w:hAnsi="Times New Roman" w:cs="Times New Roman"/>
                <w:sz w:val="24"/>
                <w:szCs w:val="24"/>
                <w:lang w:val="ru-RU"/>
              </w:rPr>
              <w:t>Нет</w:t>
            </w:r>
            <w:r>
              <w:rPr>
                <w:rFonts w:ascii="Times New Roman" w:hAnsi="Times New Roman" w:cs="Times New Roman"/>
                <w:sz w:val="24"/>
                <w:szCs w:val="24"/>
              </w:rPr>
              <w:t xml:space="preserve"> </w:t>
            </w:r>
            <w:r>
              <w:rPr>
                <w:rFonts w:ascii="Times New Roman" w:hAnsi="Times New Roman" w:cs="Times New Roman"/>
                <w:sz w:val="24"/>
                <w:szCs w:val="24"/>
                <w:lang w:val="ru-RU"/>
              </w:rPr>
              <w:t>аналога</w:t>
            </w:r>
          </w:p>
          <w:p w14:paraId="3DA87936" w14:textId="77777777" w:rsidR="001C6A20" w:rsidRDefault="00740C1A">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log</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p>
          <w:p w14:paraId="033EDA06" w14:textId="77777777" w:rsidR="001C6A20" w:rsidRDefault="00740C1A">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pow</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14:paraId="1D3ED4A6" w14:textId="77777777" w:rsidR="001C6A20" w:rsidRDefault="00740C1A">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sqrt</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p>
          <w:p w14:paraId="0E70AE31" w14:textId="77777777" w:rsidR="001C6A20" w:rsidRDefault="00740C1A">
            <w:pPr>
              <w:pStyle w:val="-0"/>
              <w:ind w:firstLineChars="0"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time.Now</w:t>
            </w:r>
            <w:proofErr w:type="spellEnd"/>
            <w:proofErr w:type="gramEnd"/>
            <w:r>
              <w:rPr>
                <w:rFonts w:ascii="Times New Roman" w:hAnsi="Times New Roman" w:cs="Times New Roman"/>
                <w:sz w:val="24"/>
                <w:szCs w:val="24"/>
              </w:rPr>
              <w:t>()</w:t>
            </w:r>
          </w:p>
          <w:p w14:paraId="13D735AA" w14:textId="77777777" w:rsidR="001C6A20" w:rsidRDefault="00740C1A">
            <w:pPr>
              <w:pStyle w:val="-0"/>
              <w:ind w:firstLineChars="0" w:firstLine="0"/>
              <w:rPr>
                <w:rFonts w:ascii="Times New Roman" w:hAnsi="Times New Roman" w:cs="Times New Roman"/>
                <w:sz w:val="24"/>
                <w:szCs w:val="24"/>
                <w:lang w:val="en"/>
              </w:rPr>
            </w:pPr>
            <w:proofErr w:type="spellStart"/>
            <w:proofErr w:type="gramStart"/>
            <w:r>
              <w:rPr>
                <w:rFonts w:ascii="Times New Roman" w:hAnsi="Times New Roman" w:cs="Times New Roman"/>
                <w:sz w:val="24"/>
                <w:szCs w:val="24"/>
                <w:lang w:val="en"/>
              </w:rPr>
              <w:t>fmt.Println</w:t>
            </w:r>
            <w:proofErr w:type="spellEnd"/>
            <w:proofErr w:type="gramEnd"/>
            <w:r>
              <w:rPr>
                <w:rFonts w:ascii="Times New Roman" w:hAnsi="Times New Roman" w:cs="Times New Roman"/>
                <w:sz w:val="24"/>
                <w:szCs w:val="24"/>
                <w:lang w:val="en"/>
              </w:rPr>
              <w:t>([</w:t>
            </w:r>
            <w:r>
              <w:rPr>
                <w:rFonts w:ascii="Times New Roman" w:hAnsi="Times New Roman" w:cs="Times New Roman"/>
                <w:sz w:val="24"/>
                <w:szCs w:val="24"/>
                <w:lang w:val="ru-RU"/>
              </w:rPr>
              <w:t>Выражение</w:t>
            </w:r>
            <w:r>
              <w:rPr>
                <w:rFonts w:ascii="Times New Roman" w:hAnsi="Times New Roman" w:cs="Times New Roman"/>
                <w:sz w:val="24"/>
                <w:szCs w:val="24"/>
                <w:lang w:val="en"/>
              </w:rPr>
              <w:t>])</w:t>
            </w:r>
          </w:p>
        </w:tc>
      </w:tr>
    </w:tbl>
    <w:p w14:paraId="275F1B92" w14:textId="77777777" w:rsidR="001C6A20" w:rsidRDefault="001C6A20"/>
    <w:p w14:paraId="06B16A90" w14:textId="77777777" w:rsidR="001C6A20" w:rsidRDefault="00740C1A">
      <w:pPr>
        <w:pStyle w:val="a"/>
        <w:rPr>
          <w:lang w:val="ru-RU"/>
        </w:rPr>
      </w:pPr>
      <w:bookmarkStart w:id="11" w:name="_Toc71153698"/>
      <w:r>
        <w:rPr>
          <w:lang w:val="ru-RU"/>
        </w:rPr>
        <w:lastRenderedPageBreak/>
        <w:t>Проект лексического анализатора</w:t>
      </w:r>
      <w:bookmarkEnd w:id="11"/>
    </w:p>
    <w:p w14:paraId="5F51C477" w14:textId="77777777" w:rsidR="001C6A20" w:rsidRDefault="00740C1A">
      <w:pPr>
        <w:pStyle w:val="1"/>
        <w:rPr>
          <w:lang w:val="ru-RU"/>
        </w:rPr>
      </w:pPr>
      <w:bookmarkStart w:id="12" w:name="_Toc71153699"/>
      <w:r>
        <w:rPr>
          <w:lang w:val="ru-RU"/>
        </w:rPr>
        <w:t>Таблица ключевых слов</w:t>
      </w:r>
      <w:bookmarkEnd w:id="12"/>
    </w:p>
    <w:p w14:paraId="5EEB053C" w14:textId="77777777" w:rsidR="001C6A20" w:rsidRDefault="00740C1A">
      <w:pPr>
        <w:pStyle w:val="-0"/>
        <w:ind w:firstLine="700"/>
        <w:rPr>
          <w:lang w:val="ru-RU"/>
        </w:rPr>
      </w:pPr>
      <w:r>
        <w:rPr>
          <w:lang w:val="ru-RU"/>
        </w:rPr>
        <w:t>Ниже представлена таблица ключевых слов (</w:t>
      </w:r>
      <w:r>
        <w:rPr>
          <w:lang w:val="ru-RU"/>
        </w:rPr>
        <w:fldChar w:fldCharType="begin"/>
      </w:r>
      <w:r>
        <w:rPr>
          <w:lang w:val="ru-RU"/>
        </w:rPr>
        <w:instrText xml:space="preserve"> REF _Ref146432549 \h </w:instrText>
      </w:r>
      <w:r>
        <w:rPr>
          <w:lang w:val="ru-RU"/>
        </w:rPr>
      </w:r>
      <w:r>
        <w:rPr>
          <w:lang w:val="ru-RU"/>
        </w:rPr>
        <w:fldChar w:fldCharType="separate"/>
      </w:r>
      <w:r>
        <w:rPr>
          <w:lang w:val="ru-RU"/>
        </w:rPr>
        <w:t>Таблица 7</w:t>
      </w:r>
      <w:r>
        <w:rPr>
          <w:lang w:val="ru-RU"/>
        </w:rPr>
        <w:fldChar w:fldCharType="end"/>
      </w:r>
      <w:r>
        <w:rPr>
          <w:lang w:val="ru-RU"/>
        </w:rPr>
        <w:t>).</w:t>
      </w:r>
    </w:p>
    <w:tbl>
      <w:tblPr>
        <w:tblStyle w:val="afff1"/>
        <w:tblW w:w="8755" w:type="dxa"/>
        <w:tblLook w:val="04A0" w:firstRow="1" w:lastRow="0" w:firstColumn="1" w:lastColumn="0" w:noHBand="0" w:noVBand="1"/>
      </w:tblPr>
      <w:tblGrid>
        <w:gridCol w:w="4261"/>
        <w:gridCol w:w="4494"/>
      </w:tblGrid>
      <w:tr w:rsidR="001C6A20" w14:paraId="11EE977E" w14:textId="77777777">
        <w:tc>
          <w:tcPr>
            <w:tcW w:w="4261" w:type="dxa"/>
          </w:tcPr>
          <w:p w14:paraId="7934C03C" w14:textId="77777777" w:rsidR="001C6A20" w:rsidRDefault="00740C1A">
            <w:pPr>
              <w:spacing w:after="0" w:line="360" w:lineRule="auto"/>
              <w:jc w:val="center"/>
              <w:rPr>
                <w:rFonts w:ascii="Times New Roman [TMC ]" w:hAnsi="Times New Roman [TMC ]" w:cs="Times New Roman [TMC ]"/>
                <w:b/>
                <w:bCs/>
                <w:i/>
                <w:iCs/>
                <w:sz w:val="24"/>
                <w:szCs w:val="24"/>
              </w:rPr>
            </w:pPr>
            <w:r>
              <w:rPr>
                <w:rFonts w:ascii="Times New Roman [TMC ]" w:hAnsi="Times New Roman [TMC ]" w:cs="Times New Roman [TMC ]"/>
                <w:b/>
                <w:bCs/>
                <w:i/>
                <w:iCs/>
                <w:sz w:val="24"/>
                <w:szCs w:val="24"/>
                <w:lang w:val="ru-RU"/>
              </w:rPr>
              <w:t>Ключевое слово</w:t>
            </w:r>
          </w:p>
        </w:tc>
        <w:tc>
          <w:tcPr>
            <w:tcW w:w="4494" w:type="dxa"/>
          </w:tcPr>
          <w:p w14:paraId="77BFBE25" w14:textId="77777777" w:rsidR="001C6A20" w:rsidRDefault="00740C1A">
            <w:pPr>
              <w:spacing w:after="0" w:line="360" w:lineRule="auto"/>
              <w:jc w:val="center"/>
              <w:rPr>
                <w:rFonts w:ascii="Times New Roman [TMC ]" w:hAnsi="Times New Roman [TMC ]" w:cs="Times New Roman [TMC ]"/>
                <w:b/>
                <w:bCs/>
                <w:i/>
                <w:iCs/>
                <w:sz w:val="24"/>
                <w:szCs w:val="24"/>
                <w:lang w:val="ru-RU"/>
              </w:rPr>
            </w:pPr>
            <w:r>
              <w:rPr>
                <w:rFonts w:ascii="Times New Roman [TMC ]" w:hAnsi="Times New Roman [TMC ]" w:cs="Times New Roman [TMC ]"/>
                <w:b/>
                <w:bCs/>
                <w:i/>
                <w:iCs/>
                <w:sz w:val="24"/>
                <w:szCs w:val="24"/>
                <w:lang w:val="ru-RU"/>
              </w:rPr>
              <w:t>Ключ</w:t>
            </w:r>
          </w:p>
        </w:tc>
      </w:tr>
      <w:tr w:rsidR="001C6A20" w14:paraId="4824D587" w14:textId="77777777">
        <w:tc>
          <w:tcPr>
            <w:tcW w:w="4261" w:type="dxa"/>
          </w:tcPr>
          <w:p w14:paraId="09366E9B" w14:textId="77777777" w:rsidR="001C6A20" w:rsidRDefault="00740C1A">
            <w:pPr>
              <w:spacing w:after="0" w:line="360" w:lineRule="auto"/>
              <w:rPr>
                <w:rFonts w:ascii="Times New Roman [TMC ]" w:hAnsi="Times New Roman [TMC ]" w:cs="Times New Roman [TMC ]"/>
                <w:sz w:val="24"/>
                <w:szCs w:val="24"/>
                <w:lang w:val="ru-RU"/>
              </w:rPr>
            </w:pPr>
            <w:proofErr w:type="spellStart"/>
            <w:r>
              <w:rPr>
                <w:rFonts w:ascii="Times New Roman [TMC ]" w:hAnsi="Times New Roman [TMC ]" w:cs="Times New Roman [TMC ]"/>
                <w:sz w:val="24"/>
                <w:szCs w:val="24"/>
                <w:lang w:val="ru-RU" w:eastAsia="ru-RU"/>
              </w:rPr>
              <w:t>break</w:t>
            </w:r>
            <w:proofErr w:type="spellEnd"/>
            <w:r>
              <w:rPr>
                <w:rFonts w:ascii="Times New Roman [TMC ]" w:hAnsi="Times New Roman [TMC ]" w:cs="Times New Roman [TMC ]"/>
                <w:sz w:val="24"/>
                <w:szCs w:val="24"/>
                <w:lang w:val="ru-RU" w:eastAsia="ru-RU"/>
              </w:rPr>
              <w:t xml:space="preserve"> </w:t>
            </w:r>
          </w:p>
        </w:tc>
        <w:tc>
          <w:tcPr>
            <w:tcW w:w="4494" w:type="dxa"/>
          </w:tcPr>
          <w:p w14:paraId="083DDBC5"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К1</w:t>
            </w:r>
          </w:p>
        </w:tc>
      </w:tr>
      <w:tr w:rsidR="001C6A20" w14:paraId="31E72050" w14:textId="77777777">
        <w:tc>
          <w:tcPr>
            <w:tcW w:w="4261" w:type="dxa"/>
          </w:tcPr>
          <w:p w14:paraId="48208864" w14:textId="77777777" w:rsidR="001C6A20" w:rsidRDefault="00740C1A">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class</w:t>
            </w:r>
            <w:proofErr w:type="spellEnd"/>
          </w:p>
        </w:tc>
        <w:tc>
          <w:tcPr>
            <w:tcW w:w="4494" w:type="dxa"/>
          </w:tcPr>
          <w:p w14:paraId="231D30D5" w14:textId="77777777"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2</w:t>
            </w:r>
          </w:p>
        </w:tc>
      </w:tr>
      <w:tr w:rsidR="001C6A20" w14:paraId="56419D1F" w14:textId="77777777">
        <w:tc>
          <w:tcPr>
            <w:tcW w:w="4261" w:type="dxa"/>
          </w:tcPr>
          <w:p w14:paraId="0ACF7B1A" w14:textId="77777777" w:rsidR="001C6A20" w:rsidRDefault="00740C1A">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const</w:t>
            </w:r>
            <w:proofErr w:type="spellEnd"/>
          </w:p>
        </w:tc>
        <w:tc>
          <w:tcPr>
            <w:tcW w:w="4494" w:type="dxa"/>
          </w:tcPr>
          <w:p w14:paraId="54B24659" w14:textId="77777777"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3</w:t>
            </w:r>
          </w:p>
        </w:tc>
      </w:tr>
      <w:tr w:rsidR="001C6A20" w14:paraId="091F4FA0" w14:textId="77777777">
        <w:tc>
          <w:tcPr>
            <w:tcW w:w="4261" w:type="dxa"/>
          </w:tcPr>
          <w:p w14:paraId="2E359178" w14:textId="77777777" w:rsidR="001C6A20" w:rsidRDefault="00740C1A">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continue</w:t>
            </w:r>
            <w:proofErr w:type="spellEnd"/>
          </w:p>
        </w:tc>
        <w:tc>
          <w:tcPr>
            <w:tcW w:w="4494" w:type="dxa"/>
          </w:tcPr>
          <w:p w14:paraId="581A6EF3" w14:textId="77777777"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4</w:t>
            </w:r>
          </w:p>
        </w:tc>
      </w:tr>
      <w:tr w:rsidR="001C6A20" w14:paraId="6A78B861" w14:textId="77777777">
        <w:tc>
          <w:tcPr>
            <w:tcW w:w="4261" w:type="dxa"/>
          </w:tcPr>
          <w:p w14:paraId="113E5D75" w14:textId="77777777" w:rsidR="001C6A20" w:rsidRDefault="00740C1A">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eastAsia="ru-RU"/>
              </w:rPr>
              <w:t xml:space="preserve">do </w:t>
            </w:r>
          </w:p>
        </w:tc>
        <w:tc>
          <w:tcPr>
            <w:tcW w:w="4494" w:type="dxa"/>
          </w:tcPr>
          <w:p w14:paraId="20940B0D" w14:textId="77777777"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5</w:t>
            </w:r>
          </w:p>
        </w:tc>
      </w:tr>
      <w:tr w:rsidR="001C6A20" w14:paraId="04F18182" w14:textId="77777777">
        <w:tc>
          <w:tcPr>
            <w:tcW w:w="4261" w:type="dxa"/>
          </w:tcPr>
          <w:p w14:paraId="34464618" w14:textId="77777777" w:rsidR="001C6A20" w:rsidRDefault="00740C1A">
            <w:pPr>
              <w:spacing w:after="0" w:line="360" w:lineRule="auto"/>
              <w:rPr>
                <w:rFonts w:ascii="Times New Roman [TMC ]" w:hAnsi="Times New Roman [TMC ]" w:cs="Times New Roman [TMC ]"/>
                <w:sz w:val="24"/>
                <w:szCs w:val="24"/>
                <w:lang w:eastAsia="ru-RU"/>
              </w:rPr>
            </w:pPr>
            <w:proofErr w:type="spellStart"/>
            <w:r>
              <w:rPr>
                <w:rFonts w:ascii="Times New Roman [TMC ]" w:hAnsi="Times New Roman [TMC ]" w:cs="Times New Roman [TMC ]"/>
                <w:sz w:val="24"/>
                <w:szCs w:val="24"/>
                <w:lang w:val="ru-RU" w:eastAsia="ru-RU"/>
              </w:rPr>
              <w:t>else</w:t>
            </w:r>
            <w:proofErr w:type="spellEnd"/>
            <w:r>
              <w:rPr>
                <w:rFonts w:ascii="Times New Roman [TMC ]" w:hAnsi="Times New Roman [TMC ]" w:cs="Times New Roman [TMC ]"/>
                <w:sz w:val="24"/>
                <w:szCs w:val="24"/>
                <w:lang w:val="ru-RU" w:eastAsia="ru-RU"/>
              </w:rPr>
              <w:t xml:space="preserve"> </w:t>
            </w:r>
          </w:p>
        </w:tc>
        <w:tc>
          <w:tcPr>
            <w:tcW w:w="4494" w:type="dxa"/>
          </w:tcPr>
          <w:p w14:paraId="06FBCCEE" w14:textId="77777777"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6</w:t>
            </w:r>
          </w:p>
        </w:tc>
      </w:tr>
      <w:tr w:rsidR="001C6A20" w14:paraId="2413C1C5" w14:textId="77777777">
        <w:tc>
          <w:tcPr>
            <w:tcW w:w="4261" w:type="dxa"/>
          </w:tcPr>
          <w:p w14:paraId="400210CC" w14:textId="77777777" w:rsidR="001C6A20" w:rsidRDefault="00740C1A">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for</w:t>
            </w:r>
            <w:proofErr w:type="spellEnd"/>
            <w:r>
              <w:rPr>
                <w:rFonts w:ascii="Times New Roman [TMC ]" w:hAnsi="Times New Roman [TMC ]" w:cs="Times New Roman [TMC ]"/>
                <w:sz w:val="24"/>
                <w:szCs w:val="24"/>
                <w:lang w:val="ru-RU" w:eastAsia="ru-RU"/>
              </w:rPr>
              <w:t xml:space="preserve"> </w:t>
            </w:r>
          </w:p>
        </w:tc>
        <w:tc>
          <w:tcPr>
            <w:tcW w:w="4494" w:type="dxa"/>
          </w:tcPr>
          <w:p w14:paraId="2A4B4145" w14:textId="77777777"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7</w:t>
            </w:r>
          </w:p>
        </w:tc>
      </w:tr>
      <w:tr w:rsidR="001C6A20" w14:paraId="035AC04A" w14:textId="77777777">
        <w:tc>
          <w:tcPr>
            <w:tcW w:w="4261" w:type="dxa"/>
          </w:tcPr>
          <w:p w14:paraId="24FD63E8" w14:textId="77777777" w:rsidR="001C6A20" w:rsidRDefault="00740C1A">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goto</w:t>
            </w:r>
            <w:proofErr w:type="spellEnd"/>
            <w:r>
              <w:rPr>
                <w:rFonts w:ascii="Times New Roman [TMC ]" w:hAnsi="Times New Roman [TMC ]" w:cs="Times New Roman [TMC ]"/>
                <w:sz w:val="24"/>
                <w:szCs w:val="24"/>
                <w:lang w:val="ru-RU" w:eastAsia="ru-RU"/>
              </w:rPr>
              <w:t>;</w:t>
            </w:r>
          </w:p>
        </w:tc>
        <w:tc>
          <w:tcPr>
            <w:tcW w:w="4494" w:type="dxa"/>
          </w:tcPr>
          <w:p w14:paraId="27EE7DBF" w14:textId="77777777"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8</w:t>
            </w:r>
          </w:p>
        </w:tc>
      </w:tr>
      <w:tr w:rsidR="001C6A20" w14:paraId="3F750AE1" w14:textId="77777777">
        <w:tc>
          <w:tcPr>
            <w:tcW w:w="4261" w:type="dxa"/>
          </w:tcPr>
          <w:p w14:paraId="4B8F7754" w14:textId="77777777" w:rsidR="001C6A20" w:rsidRDefault="00740C1A">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if</w:t>
            </w:r>
            <w:proofErr w:type="spellEnd"/>
            <w:r>
              <w:rPr>
                <w:rFonts w:ascii="Times New Roman [TMC ]" w:hAnsi="Times New Roman [TMC ]" w:cs="Times New Roman [TMC ]"/>
                <w:sz w:val="24"/>
                <w:szCs w:val="24"/>
                <w:lang w:val="ru-RU" w:eastAsia="ru-RU"/>
              </w:rPr>
              <w:t xml:space="preserve"> </w:t>
            </w:r>
          </w:p>
        </w:tc>
        <w:tc>
          <w:tcPr>
            <w:tcW w:w="4494" w:type="dxa"/>
          </w:tcPr>
          <w:p w14:paraId="59E19DF1" w14:textId="77777777"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9</w:t>
            </w:r>
          </w:p>
        </w:tc>
      </w:tr>
      <w:tr w:rsidR="001C6A20" w14:paraId="4BEC39F1" w14:textId="77777777">
        <w:tc>
          <w:tcPr>
            <w:tcW w:w="4261" w:type="dxa"/>
          </w:tcPr>
          <w:p w14:paraId="082F3BE6" w14:textId="77777777" w:rsidR="001C6A20" w:rsidRDefault="00740C1A">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static</w:t>
            </w:r>
            <w:proofErr w:type="spellEnd"/>
          </w:p>
        </w:tc>
        <w:tc>
          <w:tcPr>
            <w:tcW w:w="4494" w:type="dxa"/>
          </w:tcPr>
          <w:p w14:paraId="17199816" w14:textId="77777777"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0</w:t>
            </w:r>
          </w:p>
        </w:tc>
      </w:tr>
      <w:tr w:rsidR="001C6A20" w14:paraId="21DE67A3" w14:textId="77777777">
        <w:tc>
          <w:tcPr>
            <w:tcW w:w="4261" w:type="dxa"/>
          </w:tcPr>
          <w:p w14:paraId="4077A400" w14:textId="77777777" w:rsidR="001C6A20" w:rsidRDefault="00740C1A">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void</w:t>
            </w:r>
          </w:p>
        </w:tc>
        <w:tc>
          <w:tcPr>
            <w:tcW w:w="4494" w:type="dxa"/>
          </w:tcPr>
          <w:p w14:paraId="48DB587C" w14:textId="77777777"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1</w:t>
            </w:r>
          </w:p>
        </w:tc>
      </w:tr>
      <w:tr w:rsidR="001C6A20" w14:paraId="51FAB823" w14:textId="77777777">
        <w:tc>
          <w:tcPr>
            <w:tcW w:w="4261" w:type="dxa"/>
          </w:tcPr>
          <w:p w14:paraId="6C3AA2D7" w14:textId="77777777" w:rsidR="001C6A20" w:rsidRDefault="00740C1A">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while</w:t>
            </w:r>
          </w:p>
        </w:tc>
        <w:tc>
          <w:tcPr>
            <w:tcW w:w="4494" w:type="dxa"/>
          </w:tcPr>
          <w:p w14:paraId="20860F03" w14:textId="77777777"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2</w:t>
            </w:r>
          </w:p>
        </w:tc>
      </w:tr>
      <w:tr w:rsidR="001C6A20" w14:paraId="582E5629" w14:textId="77777777">
        <w:tc>
          <w:tcPr>
            <w:tcW w:w="4261" w:type="dxa"/>
          </w:tcPr>
          <w:p w14:paraId="1A76EC96" w14:textId="77777777" w:rsidR="001C6A20" w:rsidRDefault="00740C1A">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public</w:t>
            </w:r>
          </w:p>
        </w:tc>
        <w:tc>
          <w:tcPr>
            <w:tcW w:w="4494" w:type="dxa"/>
          </w:tcPr>
          <w:p w14:paraId="5F5EF01C" w14:textId="77777777"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3</w:t>
            </w:r>
          </w:p>
        </w:tc>
      </w:tr>
      <w:tr w:rsidR="001C6A20" w14:paraId="4779166D" w14:textId="77777777">
        <w:tc>
          <w:tcPr>
            <w:tcW w:w="4261" w:type="dxa"/>
          </w:tcPr>
          <w:p w14:paraId="04AC43A2" w14:textId="77777777" w:rsidR="001C6A20" w:rsidRDefault="00740C1A">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return</w:t>
            </w:r>
          </w:p>
        </w:tc>
        <w:tc>
          <w:tcPr>
            <w:tcW w:w="4494" w:type="dxa"/>
          </w:tcPr>
          <w:p w14:paraId="5FAB3E12" w14:textId="77777777"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4</w:t>
            </w:r>
          </w:p>
        </w:tc>
      </w:tr>
    </w:tbl>
    <w:p w14:paraId="0B5E1DEE" w14:textId="77777777" w:rsidR="001C6A20" w:rsidRDefault="00740C1A">
      <w:pPr>
        <w:pStyle w:val="af5"/>
      </w:pPr>
      <w:bookmarkStart w:id="13" w:name="_Ref146432549"/>
      <w:r>
        <w:t xml:space="preserve">Таблица </w:t>
      </w:r>
      <w:fldSimple w:instr=" SEQ Таблица \* ARABIC ">
        <w:r>
          <w:t>7</w:t>
        </w:r>
      </w:fldSimple>
      <w:bookmarkEnd w:id="13"/>
      <w:r>
        <w:t>-Таблица ключевых слов</w:t>
      </w:r>
    </w:p>
    <w:p w14:paraId="34AEEE21" w14:textId="77777777" w:rsidR="001C6A20" w:rsidRDefault="00740C1A">
      <w:pPr>
        <w:pStyle w:val="-0"/>
        <w:ind w:firstLine="700"/>
        <w:rPr>
          <w:lang w:val="ru-RU"/>
        </w:rPr>
      </w:pPr>
      <w:r>
        <w:rPr>
          <w:lang w:val="ru-RU"/>
        </w:rPr>
        <w:t>Ниже представлена таблица зарезервированных имён (</w:t>
      </w:r>
      <w:r>
        <w:rPr>
          <w:lang w:val="ru-RU"/>
        </w:rPr>
        <w:fldChar w:fldCharType="begin"/>
      </w:r>
      <w:r>
        <w:rPr>
          <w:lang w:val="ru-RU"/>
        </w:rPr>
        <w:instrText xml:space="preserve"> REF _Ref2117231010 \h </w:instrText>
      </w:r>
      <w:r>
        <w:rPr>
          <w:lang w:val="ru-RU"/>
        </w:rPr>
      </w:r>
      <w:r>
        <w:rPr>
          <w:lang w:val="ru-RU"/>
        </w:rPr>
        <w:fldChar w:fldCharType="separate"/>
      </w:r>
      <w:r>
        <w:rPr>
          <w:lang w:val="ru-RU"/>
        </w:rPr>
        <w:t>Таблица 8</w:t>
      </w:r>
      <w:r>
        <w:rPr>
          <w:lang w:val="ru-RU"/>
        </w:rPr>
        <w:fldChar w:fldCharType="end"/>
      </w:r>
      <w:r>
        <w:rPr>
          <w:lang w:val="ru-RU"/>
        </w:rPr>
        <w:t>).</w:t>
      </w:r>
    </w:p>
    <w:tbl>
      <w:tblPr>
        <w:tblStyle w:val="afff1"/>
        <w:tblW w:w="8755" w:type="dxa"/>
        <w:tblLook w:val="04A0" w:firstRow="1" w:lastRow="0" w:firstColumn="1" w:lastColumn="0" w:noHBand="0" w:noVBand="1"/>
      </w:tblPr>
      <w:tblGrid>
        <w:gridCol w:w="4658"/>
        <w:gridCol w:w="4097"/>
      </w:tblGrid>
      <w:tr w:rsidR="001C6A20" w14:paraId="567151C1" w14:textId="77777777">
        <w:tc>
          <w:tcPr>
            <w:tcW w:w="4658" w:type="dxa"/>
          </w:tcPr>
          <w:p w14:paraId="35F24A72" w14:textId="77777777" w:rsidR="001C6A20" w:rsidRDefault="00740C1A">
            <w:pPr>
              <w:pStyle w:val="-0"/>
              <w:ind w:firstLineChars="0" w:firstLine="0"/>
              <w:jc w:val="center"/>
              <w:rPr>
                <w:rFonts w:cs="Times New Roman [TMC ]"/>
                <w:b/>
                <w:bCs/>
                <w:i/>
                <w:iCs/>
                <w:sz w:val="24"/>
                <w:szCs w:val="24"/>
                <w:lang w:eastAsia="ru-RU"/>
              </w:rPr>
            </w:pPr>
            <w:r>
              <w:rPr>
                <w:rFonts w:cs="Times New Roman [TMC ]"/>
                <w:b/>
                <w:bCs/>
                <w:i/>
                <w:iCs/>
                <w:sz w:val="24"/>
                <w:szCs w:val="24"/>
                <w:lang w:val="ru-RU" w:eastAsia="ru-RU"/>
              </w:rPr>
              <w:t>Зарезервированное</w:t>
            </w:r>
            <w:r>
              <w:rPr>
                <w:rFonts w:cs="Times New Roman [TMC ]"/>
                <w:b/>
                <w:bCs/>
                <w:i/>
                <w:iCs/>
                <w:sz w:val="24"/>
                <w:szCs w:val="24"/>
                <w:lang w:eastAsia="ru-RU"/>
              </w:rPr>
              <w:t xml:space="preserve"> </w:t>
            </w:r>
            <w:proofErr w:type="spellStart"/>
            <w:r>
              <w:rPr>
                <w:rFonts w:cs="Times New Roman [TMC ]"/>
                <w:b/>
                <w:bCs/>
                <w:i/>
                <w:iCs/>
                <w:sz w:val="24"/>
                <w:szCs w:val="24"/>
                <w:lang w:eastAsia="ru-RU"/>
              </w:rPr>
              <w:t>имя</w:t>
            </w:r>
            <w:proofErr w:type="spellEnd"/>
          </w:p>
        </w:tc>
        <w:tc>
          <w:tcPr>
            <w:tcW w:w="4097" w:type="dxa"/>
          </w:tcPr>
          <w:p w14:paraId="2B1EC4D1" w14:textId="77777777" w:rsidR="001C6A20" w:rsidRDefault="00740C1A">
            <w:pPr>
              <w:pStyle w:val="-0"/>
              <w:ind w:firstLineChars="0" w:firstLine="0"/>
              <w:jc w:val="center"/>
              <w:rPr>
                <w:rFonts w:cs="Times New Roman [TMC ]"/>
                <w:b/>
                <w:bCs/>
                <w:i/>
                <w:iCs/>
                <w:sz w:val="24"/>
                <w:szCs w:val="24"/>
                <w:lang w:val="ru-RU" w:eastAsia="ru-RU"/>
              </w:rPr>
            </w:pPr>
            <w:r>
              <w:rPr>
                <w:rFonts w:cs="Times New Roman [TMC ]"/>
                <w:b/>
                <w:bCs/>
                <w:i/>
                <w:iCs/>
                <w:sz w:val="24"/>
                <w:szCs w:val="24"/>
                <w:lang w:val="ru-RU" w:eastAsia="ru-RU"/>
              </w:rPr>
              <w:t>Значение</w:t>
            </w:r>
          </w:p>
        </w:tc>
      </w:tr>
      <w:tr w:rsidR="001C6A20" w14:paraId="4F02A483" w14:textId="77777777">
        <w:tc>
          <w:tcPr>
            <w:tcW w:w="4658" w:type="dxa"/>
          </w:tcPr>
          <w:p w14:paraId="545A2C0F" w14:textId="77777777" w:rsidR="001C6A20" w:rsidRDefault="00740C1A">
            <w:pPr>
              <w:pStyle w:val="-0"/>
              <w:ind w:firstLineChars="0" w:firstLine="0"/>
              <w:rPr>
                <w:rFonts w:cs="Times New Roman [TMC ]"/>
                <w:sz w:val="24"/>
                <w:szCs w:val="24"/>
                <w:lang w:val="ru-RU" w:eastAsia="ru-RU"/>
              </w:rPr>
            </w:pPr>
            <w:proofErr w:type="spellStart"/>
            <w:r>
              <w:rPr>
                <w:rFonts w:cs="Times New Roman [TMC ]"/>
                <w:sz w:val="24"/>
                <w:szCs w:val="24"/>
              </w:rPr>
              <w:t>boolean</w:t>
            </w:r>
            <w:proofErr w:type="spellEnd"/>
          </w:p>
        </w:tc>
        <w:tc>
          <w:tcPr>
            <w:tcW w:w="4097" w:type="dxa"/>
          </w:tcPr>
          <w:p w14:paraId="22591836" w14:textId="77777777"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R1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r>
              <w:rPr>
                <w:rFonts w:cs="Times New Roman [TMC ]"/>
                <w:sz w:val="24"/>
                <w:szCs w:val="24"/>
              </w:rPr>
              <w:t>)</w:t>
            </w:r>
          </w:p>
        </w:tc>
      </w:tr>
      <w:tr w:rsidR="001C6A20" w14:paraId="43604581" w14:textId="77777777">
        <w:tc>
          <w:tcPr>
            <w:tcW w:w="4658" w:type="dxa"/>
          </w:tcPr>
          <w:p w14:paraId="336E07B6" w14:textId="77777777" w:rsidR="001C6A20" w:rsidRDefault="00740C1A">
            <w:pPr>
              <w:pStyle w:val="-0"/>
              <w:ind w:firstLineChars="0" w:firstLine="0"/>
              <w:rPr>
                <w:rFonts w:cs="Times New Roman [TMC ]"/>
                <w:sz w:val="24"/>
                <w:szCs w:val="24"/>
                <w:lang w:val="ru-RU" w:eastAsia="ru-RU"/>
              </w:rPr>
            </w:pPr>
            <w:r>
              <w:rPr>
                <w:rFonts w:cs="Times New Roman [TMC ]"/>
                <w:sz w:val="24"/>
                <w:szCs w:val="24"/>
              </w:rPr>
              <w:t xml:space="preserve">byte — </w:t>
            </w:r>
          </w:p>
        </w:tc>
        <w:tc>
          <w:tcPr>
            <w:tcW w:w="4097" w:type="dxa"/>
          </w:tcPr>
          <w:p w14:paraId="1F2AADF5" w14:textId="77777777"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R2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r>
              <w:rPr>
                <w:rFonts w:cs="Times New Roman [TMC ]"/>
                <w:sz w:val="24"/>
                <w:szCs w:val="24"/>
                <w:lang w:val="en" w:eastAsia="ru-RU"/>
              </w:rPr>
              <w:t>)</w:t>
            </w:r>
          </w:p>
        </w:tc>
      </w:tr>
      <w:tr w:rsidR="001C6A20" w14:paraId="17341A7B" w14:textId="77777777">
        <w:tc>
          <w:tcPr>
            <w:tcW w:w="4658" w:type="dxa"/>
          </w:tcPr>
          <w:p w14:paraId="5F5733DD" w14:textId="77777777" w:rsidR="001C6A20" w:rsidRDefault="00740C1A">
            <w:pPr>
              <w:pStyle w:val="-0"/>
              <w:ind w:firstLineChars="0" w:firstLine="0"/>
              <w:rPr>
                <w:rFonts w:cs="Times New Roman [TMC ]"/>
                <w:sz w:val="24"/>
                <w:szCs w:val="24"/>
                <w:lang w:val="ru-RU" w:eastAsia="ru-RU"/>
              </w:rPr>
            </w:pPr>
            <w:r>
              <w:rPr>
                <w:rFonts w:cs="Times New Roman [TMC ]"/>
                <w:sz w:val="24"/>
                <w:szCs w:val="24"/>
              </w:rPr>
              <w:t>char</w:t>
            </w:r>
          </w:p>
        </w:tc>
        <w:tc>
          <w:tcPr>
            <w:tcW w:w="4097" w:type="dxa"/>
          </w:tcPr>
          <w:p w14:paraId="2F6D827F" w14:textId="77777777"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R3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r>
              <w:rPr>
                <w:rFonts w:cs="Times New Roman [TMC ]"/>
                <w:sz w:val="24"/>
                <w:szCs w:val="24"/>
                <w:lang w:val="en" w:eastAsia="ru-RU"/>
              </w:rPr>
              <w:t>)</w:t>
            </w:r>
          </w:p>
        </w:tc>
      </w:tr>
      <w:tr w:rsidR="001C6A20" w14:paraId="0524D36E" w14:textId="77777777">
        <w:tc>
          <w:tcPr>
            <w:tcW w:w="4658" w:type="dxa"/>
          </w:tcPr>
          <w:p w14:paraId="44E89A14" w14:textId="77777777" w:rsidR="001C6A20" w:rsidRDefault="00740C1A">
            <w:pPr>
              <w:pStyle w:val="-0"/>
              <w:ind w:firstLineChars="0" w:firstLine="0"/>
              <w:rPr>
                <w:rFonts w:cs="Times New Roman [TMC ]"/>
                <w:sz w:val="24"/>
                <w:szCs w:val="24"/>
                <w:lang w:val="ru-RU" w:eastAsia="ru-RU"/>
              </w:rPr>
            </w:pPr>
            <w:r>
              <w:rPr>
                <w:rFonts w:cs="Times New Roman [TMC ]"/>
                <w:sz w:val="24"/>
                <w:szCs w:val="24"/>
              </w:rPr>
              <w:t>double</w:t>
            </w:r>
          </w:p>
        </w:tc>
        <w:tc>
          <w:tcPr>
            <w:tcW w:w="4097" w:type="dxa"/>
          </w:tcPr>
          <w:p w14:paraId="2A6BD05A" w14:textId="77777777"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R4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r>
              <w:rPr>
                <w:rFonts w:cs="Times New Roman [TMC ]"/>
                <w:sz w:val="24"/>
                <w:szCs w:val="24"/>
                <w:lang w:val="en" w:eastAsia="ru-RU"/>
              </w:rPr>
              <w:t>)</w:t>
            </w:r>
          </w:p>
        </w:tc>
      </w:tr>
      <w:tr w:rsidR="001C6A20" w14:paraId="69E7E0B8" w14:textId="77777777">
        <w:tc>
          <w:tcPr>
            <w:tcW w:w="4658" w:type="dxa"/>
          </w:tcPr>
          <w:p w14:paraId="70CFE86B" w14:textId="77777777" w:rsidR="001C6A20" w:rsidRDefault="00740C1A">
            <w:pPr>
              <w:pStyle w:val="-0"/>
              <w:ind w:firstLineChars="0" w:firstLine="0"/>
              <w:rPr>
                <w:rFonts w:cs="Times New Roman [TMC ]"/>
                <w:sz w:val="24"/>
                <w:szCs w:val="24"/>
                <w:lang w:val="ru-RU" w:eastAsia="ru-RU"/>
              </w:rPr>
            </w:pPr>
            <w:r>
              <w:rPr>
                <w:rFonts w:cs="Times New Roman [TMC ]"/>
                <w:sz w:val="24"/>
                <w:szCs w:val="24"/>
              </w:rPr>
              <w:t>float</w:t>
            </w:r>
          </w:p>
        </w:tc>
        <w:tc>
          <w:tcPr>
            <w:tcW w:w="4097" w:type="dxa"/>
          </w:tcPr>
          <w:p w14:paraId="73143951" w14:textId="77777777"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R5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r>
              <w:rPr>
                <w:rFonts w:cs="Times New Roman [TMC ]"/>
                <w:sz w:val="24"/>
                <w:szCs w:val="24"/>
                <w:lang w:val="en" w:eastAsia="ru-RU"/>
              </w:rPr>
              <w:t>)</w:t>
            </w:r>
          </w:p>
        </w:tc>
      </w:tr>
    </w:tbl>
    <w:p w14:paraId="7FA4DC44" w14:textId="77777777" w:rsidR="001C6A20" w:rsidRDefault="00740C1A">
      <w:pPr>
        <w:pStyle w:val="af5"/>
      </w:pPr>
      <w:bookmarkStart w:id="14" w:name="_Ref2117231010"/>
      <w:r>
        <w:t xml:space="preserve">Таблица </w:t>
      </w:r>
      <w:fldSimple w:instr=" SEQ Таблица \* ARABIC ">
        <w:r>
          <w:t>8</w:t>
        </w:r>
      </w:fldSimple>
      <w:bookmarkEnd w:id="14"/>
      <w:r>
        <w:t>-Таблица зарезервированных имён</w:t>
      </w:r>
    </w:p>
    <w:p w14:paraId="72A30C58" w14:textId="77777777" w:rsidR="001C6A20" w:rsidRDefault="001C6A20"/>
    <w:p w14:paraId="741D7EAE" w14:textId="77777777" w:rsidR="001C6A20" w:rsidRDefault="00740C1A">
      <w:pPr>
        <w:pStyle w:val="af5"/>
      </w:pPr>
      <w:r>
        <w:t xml:space="preserve">Окончание таблицы 8 зарезервированных имён </w:t>
      </w:r>
    </w:p>
    <w:tbl>
      <w:tblPr>
        <w:tblStyle w:val="afff1"/>
        <w:tblW w:w="8755" w:type="dxa"/>
        <w:tblLook w:val="04A0" w:firstRow="1" w:lastRow="0" w:firstColumn="1" w:lastColumn="0" w:noHBand="0" w:noVBand="1"/>
      </w:tblPr>
      <w:tblGrid>
        <w:gridCol w:w="4658"/>
        <w:gridCol w:w="4097"/>
      </w:tblGrid>
      <w:tr w:rsidR="001C6A20" w14:paraId="65283DB9" w14:textId="77777777">
        <w:tc>
          <w:tcPr>
            <w:tcW w:w="4658" w:type="dxa"/>
          </w:tcPr>
          <w:p w14:paraId="2A91DD03" w14:textId="77777777" w:rsidR="001C6A20" w:rsidRDefault="00740C1A">
            <w:pPr>
              <w:pStyle w:val="-0"/>
              <w:ind w:firstLineChars="0" w:firstLine="0"/>
              <w:jc w:val="center"/>
              <w:rPr>
                <w:rFonts w:cs="Times New Roman [TMC ]"/>
                <w:sz w:val="24"/>
                <w:szCs w:val="24"/>
              </w:rPr>
            </w:pPr>
            <w:r>
              <w:rPr>
                <w:rFonts w:cs="Times New Roman [TMC ]"/>
                <w:b/>
                <w:bCs/>
                <w:i/>
                <w:iCs/>
                <w:sz w:val="24"/>
                <w:szCs w:val="24"/>
                <w:lang w:val="ru-RU" w:eastAsia="ru-RU"/>
              </w:rPr>
              <w:t>Зарезервированное</w:t>
            </w:r>
            <w:r>
              <w:rPr>
                <w:rFonts w:cs="Times New Roman [TMC ]"/>
                <w:b/>
                <w:bCs/>
                <w:i/>
                <w:iCs/>
                <w:sz w:val="24"/>
                <w:szCs w:val="24"/>
                <w:lang w:eastAsia="ru-RU"/>
              </w:rPr>
              <w:t xml:space="preserve"> </w:t>
            </w:r>
            <w:proofErr w:type="spellStart"/>
            <w:r>
              <w:rPr>
                <w:rFonts w:cs="Times New Roman [TMC ]"/>
                <w:b/>
                <w:bCs/>
                <w:i/>
                <w:iCs/>
                <w:sz w:val="24"/>
                <w:szCs w:val="24"/>
                <w:lang w:eastAsia="ru-RU"/>
              </w:rPr>
              <w:t>имя</w:t>
            </w:r>
            <w:proofErr w:type="spellEnd"/>
          </w:p>
        </w:tc>
        <w:tc>
          <w:tcPr>
            <w:tcW w:w="4097" w:type="dxa"/>
          </w:tcPr>
          <w:p w14:paraId="38D8830C" w14:textId="77777777" w:rsidR="001C6A20" w:rsidRDefault="00740C1A">
            <w:pPr>
              <w:pStyle w:val="-0"/>
              <w:ind w:firstLineChars="0" w:firstLine="0"/>
              <w:jc w:val="center"/>
              <w:rPr>
                <w:rFonts w:cs="Times New Roman [TMC ]"/>
                <w:sz w:val="24"/>
                <w:szCs w:val="24"/>
                <w:lang w:val="en" w:eastAsia="ru-RU"/>
              </w:rPr>
            </w:pPr>
            <w:r>
              <w:rPr>
                <w:rFonts w:cs="Times New Roman [TMC ]"/>
                <w:b/>
                <w:bCs/>
                <w:i/>
                <w:iCs/>
                <w:sz w:val="24"/>
                <w:szCs w:val="24"/>
                <w:lang w:val="ru-RU" w:eastAsia="ru-RU"/>
              </w:rPr>
              <w:t>Значение</w:t>
            </w:r>
          </w:p>
        </w:tc>
      </w:tr>
      <w:tr w:rsidR="001C6A20" w14:paraId="2BE57704" w14:textId="77777777">
        <w:tc>
          <w:tcPr>
            <w:tcW w:w="4658" w:type="dxa"/>
          </w:tcPr>
          <w:p w14:paraId="53D4BE4B" w14:textId="77777777" w:rsidR="001C6A20" w:rsidRDefault="00740C1A">
            <w:pPr>
              <w:pStyle w:val="-0"/>
              <w:ind w:firstLineChars="0" w:firstLine="0"/>
              <w:rPr>
                <w:rFonts w:cs="Times New Roman [TMC ]"/>
                <w:sz w:val="24"/>
                <w:szCs w:val="24"/>
                <w:lang w:val="ru-RU" w:eastAsia="ru-RU"/>
              </w:rPr>
            </w:pPr>
            <w:r>
              <w:rPr>
                <w:rFonts w:cs="Times New Roman [TMC ]"/>
                <w:sz w:val="24"/>
                <w:szCs w:val="24"/>
              </w:rPr>
              <w:t>int</w:t>
            </w:r>
          </w:p>
        </w:tc>
        <w:tc>
          <w:tcPr>
            <w:tcW w:w="4097" w:type="dxa"/>
          </w:tcPr>
          <w:p w14:paraId="23952627" w14:textId="77777777"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R6 (</w:t>
            </w:r>
            <w:proofErr w:type="spellStart"/>
            <w:r>
              <w:rPr>
                <w:rFonts w:cs="Times New Roman [TMC ]"/>
                <w:sz w:val="24"/>
                <w:szCs w:val="24"/>
              </w:rPr>
              <w:t>целочисленный</w:t>
            </w:r>
            <w:proofErr w:type="spellEnd"/>
            <w:r>
              <w:rPr>
                <w:rFonts w:cs="Times New Roman [TMC ]"/>
                <w:sz w:val="24"/>
                <w:szCs w:val="24"/>
              </w:rPr>
              <w:t xml:space="preserve"> </w:t>
            </w:r>
            <w:proofErr w:type="spellStart"/>
            <w:r>
              <w:rPr>
                <w:rFonts w:cs="Times New Roman [TMC ]"/>
                <w:sz w:val="24"/>
                <w:szCs w:val="24"/>
              </w:rPr>
              <w:t>тип</w:t>
            </w:r>
            <w:proofErr w:type="spellEnd"/>
            <w:r>
              <w:rPr>
                <w:rFonts w:cs="Times New Roman [TMC ]"/>
                <w:sz w:val="24"/>
                <w:szCs w:val="24"/>
              </w:rPr>
              <w:t>;</w:t>
            </w:r>
            <w:r>
              <w:rPr>
                <w:rFonts w:cs="Times New Roman [TMC ]"/>
                <w:sz w:val="24"/>
                <w:szCs w:val="24"/>
                <w:lang w:val="en" w:eastAsia="ru-RU"/>
              </w:rPr>
              <w:t>)</w:t>
            </w:r>
          </w:p>
        </w:tc>
      </w:tr>
      <w:tr w:rsidR="001C6A20" w14:paraId="0B8AB350" w14:textId="77777777">
        <w:tc>
          <w:tcPr>
            <w:tcW w:w="4658" w:type="dxa"/>
          </w:tcPr>
          <w:p w14:paraId="1D13ADEC" w14:textId="77777777" w:rsidR="001C6A20" w:rsidRDefault="00740C1A">
            <w:pPr>
              <w:pStyle w:val="-0"/>
              <w:ind w:firstLineChars="0" w:firstLine="0"/>
              <w:rPr>
                <w:rFonts w:cs="Times New Roman [TMC ]"/>
                <w:sz w:val="24"/>
                <w:szCs w:val="24"/>
                <w:lang w:val="ru-RU" w:eastAsia="ru-RU"/>
              </w:rPr>
            </w:pPr>
            <w:r>
              <w:rPr>
                <w:rFonts w:cs="Times New Roman [TMC ]"/>
                <w:sz w:val="24"/>
                <w:szCs w:val="24"/>
              </w:rPr>
              <w:t>long</w:t>
            </w:r>
          </w:p>
        </w:tc>
        <w:tc>
          <w:tcPr>
            <w:tcW w:w="4097" w:type="dxa"/>
          </w:tcPr>
          <w:p w14:paraId="1703E591" w14:textId="77777777"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R7 (</w:t>
            </w:r>
            <w:proofErr w:type="spellStart"/>
            <w:r>
              <w:rPr>
                <w:rFonts w:cs="Times New Roman [TMC ]"/>
                <w:sz w:val="24"/>
                <w:szCs w:val="24"/>
              </w:rPr>
              <w:t>целочисленный</w:t>
            </w:r>
            <w:proofErr w:type="spellEnd"/>
            <w:r>
              <w:rPr>
                <w:rFonts w:cs="Times New Roman [TMC ]"/>
                <w:sz w:val="24"/>
                <w:szCs w:val="24"/>
              </w:rPr>
              <w:t xml:space="preserve"> </w:t>
            </w:r>
            <w:proofErr w:type="spellStart"/>
            <w:r>
              <w:rPr>
                <w:rFonts w:cs="Times New Roman [TMC ]"/>
                <w:sz w:val="24"/>
                <w:szCs w:val="24"/>
              </w:rPr>
              <w:t>тип</w:t>
            </w:r>
            <w:proofErr w:type="spellEnd"/>
            <w:r>
              <w:rPr>
                <w:rFonts w:cs="Times New Roman [TMC ]"/>
                <w:sz w:val="24"/>
                <w:szCs w:val="24"/>
              </w:rPr>
              <w:t>;</w:t>
            </w:r>
            <w:r>
              <w:rPr>
                <w:rFonts w:cs="Times New Roman [TMC ]"/>
                <w:sz w:val="24"/>
                <w:szCs w:val="24"/>
                <w:lang w:val="en" w:eastAsia="ru-RU"/>
              </w:rPr>
              <w:t>)</w:t>
            </w:r>
          </w:p>
        </w:tc>
      </w:tr>
      <w:tr w:rsidR="001C6A20" w14:paraId="548E15E8" w14:textId="77777777">
        <w:tc>
          <w:tcPr>
            <w:tcW w:w="4658" w:type="dxa"/>
          </w:tcPr>
          <w:p w14:paraId="630DAA0D" w14:textId="77777777" w:rsidR="001C6A20" w:rsidRDefault="00740C1A">
            <w:pPr>
              <w:pStyle w:val="-0"/>
              <w:ind w:firstLineChars="0" w:firstLine="0"/>
              <w:rPr>
                <w:rFonts w:cs="Times New Roman [TMC ]"/>
                <w:sz w:val="24"/>
                <w:szCs w:val="24"/>
                <w:lang w:val="ru-RU" w:eastAsia="ru-RU"/>
              </w:rPr>
            </w:pPr>
            <w:r>
              <w:rPr>
                <w:rFonts w:cs="Times New Roman [TMC ]"/>
                <w:sz w:val="24"/>
                <w:szCs w:val="24"/>
              </w:rPr>
              <w:t>short</w:t>
            </w:r>
          </w:p>
        </w:tc>
        <w:tc>
          <w:tcPr>
            <w:tcW w:w="4097" w:type="dxa"/>
          </w:tcPr>
          <w:p w14:paraId="1E419216" w14:textId="77777777"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R8 (</w:t>
            </w:r>
            <w:proofErr w:type="spellStart"/>
            <w:r>
              <w:rPr>
                <w:rFonts w:cs="Times New Roman [TMC ]"/>
                <w:sz w:val="24"/>
                <w:szCs w:val="24"/>
              </w:rPr>
              <w:t>целочисленный</w:t>
            </w:r>
            <w:proofErr w:type="spellEnd"/>
            <w:r>
              <w:rPr>
                <w:rFonts w:cs="Times New Roman [TMC ]"/>
                <w:sz w:val="24"/>
                <w:szCs w:val="24"/>
              </w:rPr>
              <w:t xml:space="preserve"> </w:t>
            </w:r>
            <w:proofErr w:type="spellStart"/>
            <w:r>
              <w:rPr>
                <w:rFonts w:cs="Times New Roman [TMC ]"/>
                <w:sz w:val="24"/>
                <w:szCs w:val="24"/>
              </w:rPr>
              <w:t>тип</w:t>
            </w:r>
            <w:proofErr w:type="spellEnd"/>
            <w:r>
              <w:rPr>
                <w:rFonts w:cs="Times New Roman [TMC ]"/>
                <w:sz w:val="24"/>
                <w:szCs w:val="24"/>
              </w:rPr>
              <w:t>;</w:t>
            </w:r>
            <w:r>
              <w:rPr>
                <w:rFonts w:cs="Times New Roman [TMC ]"/>
                <w:sz w:val="24"/>
                <w:szCs w:val="24"/>
                <w:lang w:val="en" w:eastAsia="ru-RU"/>
              </w:rPr>
              <w:t>)</w:t>
            </w:r>
          </w:p>
        </w:tc>
      </w:tr>
      <w:tr w:rsidR="001C6A20" w14:paraId="05BD2C9B" w14:textId="77777777">
        <w:tc>
          <w:tcPr>
            <w:tcW w:w="4658" w:type="dxa"/>
          </w:tcPr>
          <w:p w14:paraId="69EB3CCC" w14:textId="77777777" w:rsidR="001C6A20" w:rsidRDefault="00740C1A">
            <w:pPr>
              <w:pStyle w:val="-0"/>
              <w:ind w:firstLineChars="0" w:firstLine="0"/>
              <w:rPr>
                <w:rFonts w:cs="Times New Roman [TMC ]"/>
                <w:sz w:val="24"/>
                <w:szCs w:val="24"/>
                <w:lang w:val="en" w:eastAsia="ru-RU"/>
              </w:rPr>
            </w:pPr>
            <w:r>
              <w:rPr>
                <w:rFonts w:cs="Times New Roman [TMC ]"/>
                <w:sz w:val="24"/>
                <w:szCs w:val="24"/>
                <w:lang w:val="en"/>
              </w:rPr>
              <w:t>min</w:t>
            </w:r>
          </w:p>
        </w:tc>
        <w:tc>
          <w:tcPr>
            <w:tcW w:w="4097" w:type="dxa"/>
          </w:tcPr>
          <w:p w14:paraId="00883DF2" w14:textId="77777777" w:rsidR="001C6A20" w:rsidRDefault="00740C1A">
            <w:pPr>
              <w:pStyle w:val="-0"/>
              <w:ind w:firstLineChars="0" w:firstLine="0"/>
              <w:rPr>
                <w:rFonts w:cs="Times New Roman [TMC ]"/>
                <w:sz w:val="24"/>
                <w:szCs w:val="24"/>
                <w:lang w:eastAsia="ru-RU"/>
              </w:rPr>
            </w:pPr>
            <w:r>
              <w:rPr>
                <w:rFonts w:cs="Times New Roman [TMC ]"/>
                <w:sz w:val="24"/>
                <w:szCs w:val="24"/>
                <w:lang w:val="en" w:eastAsia="ru-RU"/>
              </w:rPr>
              <w:t>R9 (</w:t>
            </w:r>
            <w:r>
              <w:rPr>
                <w:rFonts w:cs="Times New Roman [TMC ]"/>
                <w:sz w:val="24"/>
                <w:szCs w:val="24"/>
                <w:lang w:val="ru-RU"/>
              </w:rPr>
              <w:t>встроенная функция</w:t>
            </w:r>
            <w:r>
              <w:rPr>
                <w:rFonts w:cs="Times New Roman [TMC ]"/>
                <w:sz w:val="24"/>
                <w:szCs w:val="24"/>
              </w:rPr>
              <w:t>)</w:t>
            </w:r>
          </w:p>
        </w:tc>
      </w:tr>
      <w:tr w:rsidR="001C6A20" w14:paraId="31E91CC9" w14:textId="77777777">
        <w:tc>
          <w:tcPr>
            <w:tcW w:w="4658" w:type="dxa"/>
          </w:tcPr>
          <w:p w14:paraId="4564F8EC" w14:textId="77777777" w:rsidR="001C6A20" w:rsidRDefault="00740C1A">
            <w:pPr>
              <w:pStyle w:val="-0"/>
              <w:ind w:firstLineChars="0" w:firstLine="0"/>
              <w:rPr>
                <w:rFonts w:cs="Times New Roman [TMC ]"/>
                <w:sz w:val="24"/>
                <w:szCs w:val="24"/>
                <w:lang w:val="en"/>
              </w:rPr>
            </w:pPr>
            <w:r>
              <w:rPr>
                <w:rFonts w:cs="Times New Roman [TMC ]"/>
                <w:sz w:val="24"/>
                <w:szCs w:val="24"/>
                <w:lang w:val="en"/>
              </w:rPr>
              <w:t>log</w:t>
            </w:r>
            <w:r>
              <w:rPr>
                <w:rFonts w:cs="Times New Roman [TMC ]"/>
                <w:sz w:val="24"/>
                <w:szCs w:val="24"/>
                <w:lang w:val="ru-RU"/>
              </w:rPr>
              <w:t xml:space="preserve"> </w:t>
            </w:r>
          </w:p>
        </w:tc>
        <w:tc>
          <w:tcPr>
            <w:tcW w:w="4097" w:type="dxa"/>
          </w:tcPr>
          <w:p w14:paraId="4DAE4710" w14:textId="77777777" w:rsidR="001C6A20" w:rsidRDefault="00740C1A">
            <w:pPr>
              <w:pStyle w:val="-0"/>
              <w:ind w:firstLineChars="0" w:firstLine="0"/>
              <w:rPr>
                <w:rFonts w:cs="Times New Roman [TMC ]"/>
                <w:sz w:val="24"/>
                <w:szCs w:val="24"/>
                <w:lang w:eastAsia="ru-RU"/>
              </w:rPr>
            </w:pPr>
            <w:r>
              <w:rPr>
                <w:rFonts w:cs="Times New Roman [TMC ]"/>
                <w:sz w:val="24"/>
                <w:szCs w:val="24"/>
                <w:lang w:val="en" w:eastAsia="ru-RU"/>
              </w:rPr>
              <w:t>R10 (</w:t>
            </w:r>
            <w:r>
              <w:rPr>
                <w:rFonts w:cs="Times New Roman [TMC ]"/>
                <w:sz w:val="24"/>
                <w:szCs w:val="24"/>
                <w:lang w:val="ru-RU"/>
              </w:rPr>
              <w:t>встроенная функция</w:t>
            </w:r>
            <w:r>
              <w:rPr>
                <w:rFonts w:cs="Times New Roman [TMC ]"/>
                <w:sz w:val="24"/>
                <w:szCs w:val="24"/>
              </w:rPr>
              <w:t>)</w:t>
            </w:r>
          </w:p>
        </w:tc>
      </w:tr>
      <w:tr w:rsidR="001C6A20" w14:paraId="19D5B9EF" w14:textId="77777777">
        <w:tc>
          <w:tcPr>
            <w:tcW w:w="4658" w:type="dxa"/>
          </w:tcPr>
          <w:p w14:paraId="57021B0B" w14:textId="77777777" w:rsidR="001C6A20" w:rsidRDefault="00740C1A">
            <w:pPr>
              <w:pStyle w:val="-0"/>
              <w:ind w:firstLineChars="0" w:firstLine="0"/>
              <w:rPr>
                <w:rFonts w:cs="Times New Roman [TMC ]"/>
                <w:sz w:val="24"/>
                <w:szCs w:val="24"/>
                <w:lang w:val="en"/>
              </w:rPr>
            </w:pPr>
            <w:r>
              <w:rPr>
                <w:rFonts w:cs="Times New Roman [TMC ]"/>
                <w:sz w:val="24"/>
                <w:szCs w:val="24"/>
                <w:lang w:val="en"/>
              </w:rPr>
              <w:t>pow</w:t>
            </w:r>
          </w:p>
        </w:tc>
        <w:tc>
          <w:tcPr>
            <w:tcW w:w="4097" w:type="dxa"/>
          </w:tcPr>
          <w:p w14:paraId="06D44E8A" w14:textId="77777777" w:rsidR="001C6A20" w:rsidRDefault="00740C1A">
            <w:pPr>
              <w:pStyle w:val="-0"/>
              <w:ind w:firstLineChars="0" w:firstLine="0"/>
              <w:rPr>
                <w:rFonts w:cs="Times New Roman [TMC ]"/>
                <w:sz w:val="24"/>
                <w:szCs w:val="24"/>
                <w:lang w:eastAsia="ru-RU"/>
              </w:rPr>
            </w:pPr>
            <w:r>
              <w:rPr>
                <w:rFonts w:cs="Times New Roman [TMC ]"/>
                <w:sz w:val="24"/>
                <w:szCs w:val="24"/>
                <w:lang w:val="en" w:eastAsia="ru-RU"/>
              </w:rPr>
              <w:t>R11 (</w:t>
            </w:r>
            <w:r>
              <w:rPr>
                <w:rFonts w:cs="Times New Roman [TMC ]"/>
                <w:sz w:val="24"/>
                <w:szCs w:val="24"/>
                <w:lang w:val="ru-RU"/>
              </w:rPr>
              <w:t>встроенная функция</w:t>
            </w:r>
            <w:r>
              <w:rPr>
                <w:rFonts w:cs="Times New Roman [TMC ]"/>
                <w:sz w:val="24"/>
                <w:szCs w:val="24"/>
              </w:rPr>
              <w:t>)</w:t>
            </w:r>
          </w:p>
        </w:tc>
      </w:tr>
      <w:tr w:rsidR="001C6A20" w14:paraId="5A9D67EE" w14:textId="77777777">
        <w:tc>
          <w:tcPr>
            <w:tcW w:w="4658" w:type="dxa"/>
          </w:tcPr>
          <w:p w14:paraId="374AC956" w14:textId="77777777" w:rsidR="001C6A20" w:rsidRDefault="00740C1A">
            <w:pPr>
              <w:pStyle w:val="-0"/>
              <w:ind w:firstLineChars="0" w:firstLine="0"/>
              <w:rPr>
                <w:rFonts w:cs="Times New Roman [TMC ]"/>
                <w:sz w:val="24"/>
                <w:szCs w:val="24"/>
                <w:lang w:val="en"/>
              </w:rPr>
            </w:pPr>
            <w:r>
              <w:rPr>
                <w:rFonts w:cs="Times New Roman [TMC ]"/>
                <w:sz w:val="24"/>
                <w:szCs w:val="24"/>
              </w:rPr>
              <w:t>sqrt</w:t>
            </w:r>
          </w:p>
        </w:tc>
        <w:tc>
          <w:tcPr>
            <w:tcW w:w="4097" w:type="dxa"/>
          </w:tcPr>
          <w:p w14:paraId="4B1AB4F8" w14:textId="77777777" w:rsidR="001C6A20" w:rsidRDefault="00740C1A">
            <w:pPr>
              <w:pStyle w:val="-0"/>
              <w:ind w:firstLineChars="0" w:firstLine="0"/>
              <w:rPr>
                <w:rFonts w:cs="Times New Roman [TMC ]"/>
                <w:sz w:val="24"/>
                <w:szCs w:val="24"/>
                <w:lang w:eastAsia="ru-RU"/>
              </w:rPr>
            </w:pPr>
            <w:r>
              <w:rPr>
                <w:rFonts w:cs="Times New Roman [TMC ]"/>
                <w:sz w:val="24"/>
                <w:szCs w:val="24"/>
                <w:lang w:val="en" w:eastAsia="ru-RU"/>
              </w:rPr>
              <w:t>R12 (</w:t>
            </w:r>
            <w:r>
              <w:rPr>
                <w:rFonts w:cs="Times New Roman [TMC ]"/>
                <w:sz w:val="24"/>
                <w:szCs w:val="24"/>
                <w:lang w:val="ru-RU"/>
              </w:rPr>
              <w:t>встроенная функция</w:t>
            </w:r>
            <w:r>
              <w:rPr>
                <w:rFonts w:cs="Times New Roman [TMC ]"/>
                <w:sz w:val="24"/>
                <w:szCs w:val="24"/>
              </w:rPr>
              <w:t>)</w:t>
            </w:r>
          </w:p>
        </w:tc>
      </w:tr>
      <w:tr w:rsidR="001C6A20" w14:paraId="726FFB44" w14:textId="77777777">
        <w:tc>
          <w:tcPr>
            <w:tcW w:w="4658" w:type="dxa"/>
          </w:tcPr>
          <w:p w14:paraId="63A90D7F" w14:textId="77777777" w:rsidR="001C6A20" w:rsidRDefault="00740C1A">
            <w:pPr>
              <w:pStyle w:val="-0"/>
              <w:ind w:firstLineChars="0" w:firstLine="0"/>
              <w:rPr>
                <w:rFonts w:cs="Times New Roman [TMC ]"/>
                <w:sz w:val="24"/>
                <w:szCs w:val="24"/>
                <w:lang w:val="en"/>
              </w:rPr>
            </w:pPr>
            <w:r>
              <w:rPr>
                <w:rFonts w:cs="Times New Roman [TMC ]"/>
                <w:sz w:val="24"/>
                <w:szCs w:val="24"/>
                <w:lang w:val="en"/>
              </w:rPr>
              <w:t>time</w:t>
            </w:r>
          </w:p>
        </w:tc>
        <w:tc>
          <w:tcPr>
            <w:tcW w:w="4097" w:type="dxa"/>
          </w:tcPr>
          <w:p w14:paraId="67779A86" w14:textId="77777777" w:rsidR="001C6A20" w:rsidRDefault="00740C1A">
            <w:pPr>
              <w:pStyle w:val="-0"/>
              <w:ind w:firstLineChars="0" w:firstLine="0"/>
              <w:rPr>
                <w:rFonts w:cs="Times New Roman [TMC ]"/>
                <w:sz w:val="24"/>
                <w:szCs w:val="24"/>
                <w:lang w:eastAsia="ru-RU"/>
              </w:rPr>
            </w:pPr>
            <w:r>
              <w:rPr>
                <w:rFonts w:cs="Times New Roman [TMC ]"/>
                <w:sz w:val="24"/>
                <w:szCs w:val="24"/>
                <w:lang w:val="en" w:eastAsia="ru-RU"/>
              </w:rPr>
              <w:t>R13 (</w:t>
            </w:r>
            <w:r>
              <w:rPr>
                <w:rFonts w:cs="Times New Roman [TMC ]"/>
                <w:sz w:val="24"/>
                <w:szCs w:val="24"/>
                <w:lang w:val="ru-RU"/>
              </w:rPr>
              <w:t>встроенная функция</w:t>
            </w:r>
            <w:r>
              <w:rPr>
                <w:rFonts w:cs="Times New Roman [TMC ]"/>
                <w:sz w:val="24"/>
                <w:szCs w:val="24"/>
              </w:rPr>
              <w:t>)</w:t>
            </w:r>
          </w:p>
        </w:tc>
      </w:tr>
      <w:tr w:rsidR="001C6A20" w14:paraId="5CD23E74" w14:textId="77777777">
        <w:tc>
          <w:tcPr>
            <w:tcW w:w="4658" w:type="dxa"/>
          </w:tcPr>
          <w:p w14:paraId="4D0751D2" w14:textId="77777777" w:rsidR="001C6A20" w:rsidRDefault="00740C1A">
            <w:pPr>
              <w:pStyle w:val="-0"/>
              <w:ind w:firstLineChars="0" w:firstLine="0"/>
              <w:rPr>
                <w:rFonts w:cs="Times New Roman [TMC ]"/>
                <w:sz w:val="24"/>
                <w:szCs w:val="24"/>
                <w:lang w:val="ru-RU"/>
              </w:rPr>
            </w:pPr>
            <w:r>
              <w:rPr>
                <w:rFonts w:cs="Times New Roman [TMC ]"/>
                <w:sz w:val="24"/>
                <w:szCs w:val="24"/>
                <w:lang w:val="en"/>
              </w:rPr>
              <w:t>System</w:t>
            </w:r>
            <w:r>
              <w:rPr>
                <w:rFonts w:cs="Times New Roman [TMC ]"/>
                <w:sz w:val="24"/>
                <w:szCs w:val="24"/>
                <w:lang w:val="ru-RU"/>
              </w:rPr>
              <w:t>.</w:t>
            </w:r>
            <w:r>
              <w:rPr>
                <w:rFonts w:cs="Times New Roman [TMC ]"/>
                <w:sz w:val="24"/>
                <w:szCs w:val="24"/>
                <w:lang w:val="en"/>
              </w:rPr>
              <w:t>out</w:t>
            </w:r>
            <w:r>
              <w:rPr>
                <w:rFonts w:cs="Times New Roman [TMC ]"/>
                <w:sz w:val="24"/>
                <w:szCs w:val="24"/>
                <w:lang w:val="ru-RU"/>
              </w:rPr>
              <w:t>.</w:t>
            </w:r>
            <w:proofErr w:type="spellStart"/>
            <w:r>
              <w:rPr>
                <w:rFonts w:cs="Times New Roman [TMC ]"/>
                <w:sz w:val="24"/>
                <w:szCs w:val="24"/>
                <w:lang w:val="en"/>
              </w:rPr>
              <w:t>println</w:t>
            </w:r>
            <w:proofErr w:type="spellEnd"/>
          </w:p>
        </w:tc>
        <w:tc>
          <w:tcPr>
            <w:tcW w:w="4097" w:type="dxa"/>
          </w:tcPr>
          <w:p w14:paraId="2CDAB158" w14:textId="77777777" w:rsidR="001C6A20" w:rsidRDefault="00740C1A">
            <w:pPr>
              <w:pStyle w:val="-0"/>
              <w:ind w:firstLineChars="0" w:firstLine="0"/>
              <w:rPr>
                <w:rFonts w:cs="Times New Roman [TMC ]"/>
                <w:sz w:val="24"/>
                <w:szCs w:val="24"/>
                <w:lang w:eastAsia="ru-RU"/>
              </w:rPr>
            </w:pPr>
            <w:r>
              <w:rPr>
                <w:rFonts w:cs="Times New Roman [TMC ]"/>
                <w:sz w:val="24"/>
                <w:szCs w:val="24"/>
                <w:lang w:val="en" w:eastAsia="ru-RU"/>
              </w:rPr>
              <w:t>R14 (</w:t>
            </w:r>
            <w:r>
              <w:rPr>
                <w:rFonts w:cs="Times New Roman [TMC ]"/>
                <w:sz w:val="24"/>
                <w:szCs w:val="24"/>
                <w:lang w:val="ru-RU"/>
              </w:rPr>
              <w:t>встроенная функция</w:t>
            </w:r>
            <w:r>
              <w:rPr>
                <w:rFonts w:cs="Times New Roman [TMC ]"/>
                <w:sz w:val="24"/>
                <w:szCs w:val="24"/>
              </w:rPr>
              <w:t>)</w:t>
            </w:r>
          </w:p>
        </w:tc>
      </w:tr>
      <w:tr w:rsidR="001C6A20" w14:paraId="0AD5D3BF" w14:textId="77777777">
        <w:tc>
          <w:tcPr>
            <w:tcW w:w="4658" w:type="dxa"/>
          </w:tcPr>
          <w:p w14:paraId="08B2DEE8" w14:textId="77777777"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True</w:t>
            </w:r>
          </w:p>
        </w:tc>
        <w:tc>
          <w:tcPr>
            <w:tcW w:w="4097" w:type="dxa"/>
          </w:tcPr>
          <w:p w14:paraId="511E19EF" w14:textId="77777777"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en" w:eastAsia="ru-RU"/>
              </w:rPr>
              <w:t>R15 (</w:t>
            </w:r>
            <w:proofErr w:type="spellStart"/>
            <w:r>
              <w:rPr>
                <w:rFonts w:ascii="Times New Roman [TMC ]" w:hAnsi="Times New Roman [TMC ]" w:cs="Times New Roman [TMC ]"/>
                <w:sz w:val="24"/>
                <w:szCs w:val="24"/>
                <w:lang w:val="en" w:eastAsia="ru-RU"/>
              </w:rPr>
              <w:t>логический</w:t>
            </w:r>
            <w:proofErr w:type="spellEnd"/>
            <w:r>
              <w:rPr>
                <w:rFonts w:ascii="Times New Roman [TMC ]" w:hAnsi="Times New Roman [TMC ]" w:cs="Times New Roman [TMC ]"/>
                <w:sz w:val="24"/>
                <w:szCs w:val="24"/>
                <w:lang w:eastAsia="ru-RU"/>
              </w:rPr>
              <w:t xml:space="preserve"> </w:t>
            </w:r>
            <w:proofErr w:type="spellStart"/>
            <w:r>
              <w:rPr>
                <w:rFonts w:ascii="Times New Roman [TMC ]" w:hAnsi="Times New Roman [TMC ]" w:cs="Times New Roman [TMC ]"/>
                <w:sz w:val="24"/>
                <w:szCs w:val="24"/>
                <w:lang w:eastAsia="ru-RU"/>
              </w:rPr>
              <w:t>тип</w:t>
            </w:r>
            <w:proofErr w:type="spellEnd"/>
            <w:r>
              <w:rPr>
                <w:rFonts w:ascii="Times New Roman [TMC ]" w:hAnsi="Times New Roman [TMC ]" w:cs="Times New Roman [TMC ]"/>
                <w:sz w:val="24"/>
                <w:szCs w:val="24"/>
                <w:lang w:eastAsia="ru-RU"/>
              </w:rPr>
              <w:t>)</w:t>
            </w:r>
          </w:p>
        </w:tc>
      </w:tr>
      <w:tr w:rsidR="001C6A20" w14:paraId="6F18C042" w14:textId="77777777">
        <w:tc>
          <w:tcPr>
            <w:tcW w:w="4658" w:type="dxa"/>
          </w:tcPr>
          <w:p w14:paraId="48290BC5" w14:textId="77777777"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False</w:t>
            </w:r>
          </w:p>
        </w:tc>
        <w:tc>
          <w:tcPr>
            <w:tcW w:w="4097" w:type="dxa"/>
          </w:tcPr>
          <w:p w14:paraId="69B5660C" w14:textId="77777777"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en" w:eastAsia="ru-RU"/>
              </w:rPr>
              <w:t>R16 (</w:t>
            </w:r>
            <w:proofErr w:type="spellStart"/>
            <w:r>
              <w:rPr>
                <w:rFonts w:ascii="Times New Roman [TMC ]" w:hAnsi="Times New Roman [TMC ]" w:cs="Times New Roman [TMC ]"/>
                <w:sz w:val="24"/>
                <w:szCs w:val="24"/>
                <w:lang w:val="en" w:eastAsia="ru-RU"/>
              </w:rPr>
              <w:t>логический</w:t>
            </w:r>
            <w:proofErr w:type="spellEnd"/>
            <w:r>
              <w:rPr>
                <w:rFonts w:ascii="Times New Roman [TMC ]" w:hAnsi="Times New Roman [TMC ]" w:cs="Times New Roman [TMC ]"/>
                <w:sz w:val="24"/>
                <w:szCs w:val="24"/>
                <w:lang w:eastAsia="ru-RU"/>
              </w:rPr>
              <w:t xml:space="preserve"> </w:t>
            </w:r>
            <w:proofErr w:type="spellStart"/>
            <w:r>
              <w:rPr>
                <w:rFonts w:ascii="Times New Roman [TMC ]" w:hAnsi="Times New Roman [TMC ]" w:cs="Times New Roman [TMC ]"/>
                <w:sz w:val="24"/>
                <w:szCs w:val="24"/>
                <w:lang w:eastAsia="ru-RU"/>
              </w:rPr>
              <w:t>тип</w:t>
            </w:r>
            <w:proofErr w:type="spellEnd"/>
            <w:r>
              <w:rPr>
                <w:rFonts w:ascii="Times New Roman [TMC ]" w:hAnsi="Times New Roman [TMC ]" w:cs="Times New Roman [TMC ]"/>
                <w:sz w:val="24"/>
                <w:szCs w:val="24"/>
                <w:lang w:eastAsia="ru-RU"/>
              </w:rPr>
              <w:t>)</w:t>
            </w:r>
          </w:p>
        </w:tc>
      </w:tr>
    </w:tbl>
    <w:p w14:paraId="2394A561" w14:textId="77777777" w:rsidR="001C6A20" w:rsidRDefault="001C6A20">
      <w:pPr>
        <w:pStyle w:val="af5"/>
      </w:pPr>
    </w:p>
    <w:p w14:paraId="18994864" w14:textId="77777777" w:rsidR="001C6A20" w:rsidRDefault="00740C1A">
      <w:pPr>
        <w:rPr>
          <w:rFonts w:ascii="Times New Roman" w:eastAsia="Times New Roman" w:hAnsi="Times New Roman" w:cs="Times New Roman"/>
          <w:i/>
          <w:iCs/>
          <w:color w:val="000000" w:themeColor="text1"/>
          <w:spacing w:val="58"/>
          <w:sz w:val="28"/>
          <w:szCs w:val="18"/>
          <w:lang w:val="ru-RU" w:eastAsia="ru-RU"/>
        </w:rPr>
      </w:pPr>
      <w:r>
        <w:br w:type="page"/>
      </w:r>
    </w:p>
    <w:p w14:paraId="4B7AE91D" w14:textId="77777777" w:rsidR="001C6A20" w:rsidRDefault="00740C1A">
      <w:pPr>
        <w:pStyle w:val="1"/>
        <w:rPr>
          <w:lang w:val="ru-RU"/>
        </w:rPr>
      </w:pPr>
      <w:bookmarkStart w:id="15" w:name="_Toc71153700"/>
      <w:r>
        <w:rPr>
          <w:lang w:val="ru-RU"/>
        </w:rPr>
        <w:lastRenderedPageBreak/>
        <w:t>Типы лексем</w:t>
      </w:r>
      <w:bookmarkEnd w:id="15"/>
    </w:p>
    <w:p w14:paraId="454DCDA2" w14:textId="77777777" w:rsidR="001C6A20" w:rsidRDefault="00740C1A">
      <w:pPr>
        <w:pStyle w:val="-0"/>
        <w:ind w:firstLine="700"/>
        <w:rPr>
          <w:lang w:val="ru-RU"/>
        </w:rPr>
      </w:pPr>
      <w:r>
        <w:rPr>
          <w:lang w:val="ru-RU"/>
        </w:rPr>
        <w:t>Ниже представлена таблица типов лексем (</w:t>
      </w:r>
      <w:r>
        <w:rPr>
          <w:lang w:val="ru-RU"/>
        </w:rPr>
        <w:fldChar w:fldCharType="begin"/>
      </w:r>
      <w:r>
        <w:rPr>
          <w:lang w:val="ru-RU"/>
        </w:rPr>
        <w:instrText xml:space="preserve"> REF _Ref1205101595 \h </w:instrText>
      </w:r>
      <w:r>
        <w:rPr>
          <w:lang w:val="ru-RU"/>
        </w:rPr>
      </w:r>
      <w:r>
        <w:rPr>
          <w:lang w:val="ru-RU"/>
        </w:rPr>
        <w:fldChar w:fldCharType="separate"/>
      </w:r>
      <w:r>
        <w:rPr>
          <w:lang w:val="ru-RU"/>
        </w:rPr>
        <w:t>Таблица 9</w:t>
      </w:r>
      <w:r>
        <w:rPr>
          <w:lang w:val="ru-RU"/>
        </w:rPr>
        <w:fldChar w:fldCharType="end"/>
      </w:r>
      <w:r>
        <w:rPr>
          <w:lang w:val="ru-RU"/>
        </w:rPr>
        <w:t>).</w:t>
      </w:r>
    </w:p>
    <w:tbl>
      <w:tblPr>
        <w:tblStyle w:val="afff1"/>
        <w:tblpPr w:leftFromText="180" w:rightFromText="180" w:vertAnchor="text" w:horzAnchor="page" w:tblpX="1792" w:tblpY="476"/>
        <w:tblOverlap w:val="never"/>
        <w:tblW w:w="8755" w:type="dxa"/>
        <w:tblLook w:val="04A0" w:firstRow="1" w:lastRow="0" w:firstColumn="1" w:lastColumn="0" w:noHBand="0" w:noVBand="1"/>
      </w:tblPr>
      <w:tblGrid>
        <w:gridCol w:w="4261"/>
        <w:gridCol w:w="4494"/>
      </w:tblGrid>
      <w:tr w:rsidR="001C6A20" w14:paraId="5854B61D" w14:textId="77777777">
        <w:tc>
          <w:tcPr>
            <w:tcW w:w="4261" w:type="dxa"/>
          </w:tcPr>
          <w:p w14:paraId="54D6A05C"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Идентификатор</w:t>
            </w:r>
          </w:p>
        </w:tc>
        <w:tc>
          <w:tcPr>
            <w:tcW w:w="4494" w:type="dxa"/>
          </w:tcPr>
          <w:p w14:paraId="48D2C176"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Ключевое слово,</w:t>
            </w:r>
            <w:r>
              <w:rPr>
                <w:rFonts w:ascii="Times New Roman [TMC ]" w:hAnsi="Times New Roman [TMC ]" w:cs="Times New Roman [TMC ]"/>
                <w:sz w:val="24"/>
                <w:szCs w:val="24"/>
              </w:rPr>
              <w:t xml:space="preserve"> </w:t>
            </w:r>
            <w:r>
              <w:rPr>
                <w:rFonts w:ascii="Times New Roman [TMC ]" w:hAnsi="Times New Roman [TMC ]" w:cs="Times New Roman [TMC ]"/>
                <w:sz w:val="24"/>
                <w:szCs w:val="24"/>
                <w:lang w:val="ru-RU"/>
              </w:rPr>
              <w:t>зарезервированное имя</w:t>
            </w:r>
          </w:p>
        </w:tc>
      </w:tr>
      <w:tr w:rsidR="001C6A20" w14:paraId="13C17C8B" w14:textId="77777777">
        <w:tc>
          <w:tcPr>
            <w:tcW w:w="4261" w:type="dxa"/>
            <w:vMerge w:val="restart"/>
          </w:tcPr>
          <w:p w14:paraId="44DB661A"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Оператор</w:t>
            </w:r>
          </w:p>
        </w:tc>
        <w:tc>
          <w:tcPr>
            <w:tcW w:w="4494" w:type="dxa"/>
          </w:tcPr>
          <w:p w14:paraId="2FE8DF0B"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О1)</w:t>
            </w:r>
          </w:p>
        </w:tc>
      </w:tr>
      <w:tr w:rsidR="001C6A20" w14:paraId="3083A8C0" w14:textId="77777777">
        <w:tc>
          <w:tcPr>
            <w:tcW w:w="4261" w:type="dxa"/>
            <w:vMerge/>
          </w:tcPr>
          <w:p w14:paraId="00D3A848"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52EB8615"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w:t>
            </w:r>
            <w:r>
              <w:rPr>
                <w:rFonts w:ascii="Times New Roman [TMC ]" w:hAnsi="Times New Roman [TMC ]" w:cs="Times New Roman [TMC ]"/>
                <w:sz w:val="24"/>
                <w:szCs w:val="24"/>
                <w:lang w:val="ru-RU"/>
              </w:rPr>
              <w:t>)</w:t>
            </w:r>
          </w:p>
        </w:tc>
      </w:tr>
      <w:tr w:rsidR="001C6A20" w14:paraId="5A7AEB71" w14:textId="77777777">
        <w:tc>
          <w:tcPr>
            <w:tcW w:w="4261" w:type="dxa"/>
            <w:vMerge/>
          </w:tcPr>
          <w:p w14:paraId="45ED99E1"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47351532"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3</w:t>
            </w:r>
            <w:r>
              <w:rPr>
                <w:rFonts w:ascii="Times New Roman [TMC ]" w:hAnsi="Times New Roman [TMC ]" w:cs="Times New Roman [TMC ]"/>
                <w:sz w:val="24"/>
                <w:szCs w:val="24"/>
                <w:lang w:val="ru-RU"/>
              </w:rPr>
              <w:t>)</w:t>
            </w:r>
          </w:p>
        </w:tc>
      </w:tr>
      <w:tr w:rsidR="001C6A20" w14:paraId="1FFB2BEC" w14:textId="77777777">
        <w:tc>
          <w:tcPr>
            <w:tcW w:w="4261" w:type="dxa"/>
            <w:vMerge/>
          </w:tcPr>
          <w:p w14:paraId="38A72472"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7F2DED72"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4</w:t>
            </w:r>
            <w:r>
              <w:rPr>
                <w:rFonts w:ascii="Times New Roman [TMC ]" w:hAnsi="Times New Roman [TMC ]" w:cs="Times New Roman [TMC ]"/>
                <w:sz w:val="24"/>
                <w:szCs w:val="24"/>
                <w:lang w:val="ru-RU"/>
              </w:rPr>
              <w:t>)</w:t>
            </w:r>
          </w:p>
        </w:tc>
      </w:tr>
      <w:tr w:rsidR="001C6A20" w14:paraId="7E45B747" w14:textId="77777777">
        <w:tc>
          <w:tcPr>
            <w:tcW w:w="4261" w:type="dxa"/>
            <w:vMerge/>
          </w:tcPr>
          <w:p w14:paraId="01D0B9CE"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3F74C8BC"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5</w:t>
            </w:r>
            <w:r>
              <w:rPr>
                <w:rFonts w:ascii="Times New Roman [TMC ]" w:hAnsi="Times New Roman [TMC ]" w:cs="Times New Roman [TMC ]"/>
                <w:sz w:val="24"/>
                <w:szCs w:val="24"/>
                <w:lang w:val="ru-RU"/>
              </w:rPr>
              <w:t>)</w:t>
            </w:r>
          </w:p>
        </w:tc>
      </w:tr>
      <w:tr w:rsidR="001C6A20" w14:paraId="39400F54" w14:textId="77777777">
        <w:tc>
          <w:tcPr>
            <w:tcW w:w="4261" w:type="dxa"/>
            <w:vMerge/>
          </w:tcPr>
          <w:p w14:paraId="53950D9C"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18380C64"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6</w:t>
            </w:r>
            <w:r>
              <w:rPr>
                <w:rFonts w:ascii="Times New Roman [TMC ]" w:hAnsi="Times New Roman [TMC ]" w:cs="Times New Roman [TMC ]"/>
                <w:sz w:val="24"/>
                <w:szCs w:val="24"/>
                <w:lang w:val="ru-RU"/>
              </w:rPr>
              <w:t>)</w:t>
            </w:r>
          </w:p>
        </w:tc>
      </w:tr>
      <w:tr w:rsidR="001C6A20" w14:paraId="7B732026" w14:textId="77777777">
        <w:tc>
          <w:tcPr>
            <w:tcW w:w="4261" w:type="dxa"/>
            <w:vMerge/>
          </w:tcPr>
          <w:p w14:paraId="6998C96D"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2574587B"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7</w:t>
            </w:r>
            <w:r>
              <w:rPr>
                <w:rFonts w:ascii="Times New Roman [TMC ]" w:hAnsi="Times New Roman [TMC ]" w:cs="Times New Roman [TMC ]"/>
                <w:sz w:val="24"/>
                <w:szCs w:val="24"/>
                <w:lang w:val="ru-RU"/>
              </w:rPr>
              <w:t>)</w:t>
            </w:r>
          </w:p>
        </w:tc>
      </w:tr>
      <w:tr w:rsidR="001C6A20" w14:paraId="2F86965D" w14:textId="77777777">
        <w:tc>
          <w:tcPr>
            <w:tcW w:w="4261" w:type="dxa"/>
            <w:vMerge/>
          </w:tcPr>
          <w:p w14:paraId="0AA55E39"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051C7379"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8</w:t>
            </w:r>
            <w:r>
              <w:rPr>
                <w:rFonts w:ascii="Times New Roman [TMC ]" w:hAnsi="Times New Roman [TMC ]" w:cs="Times New Roman [TMC ]"/>
                <w:sz w:val="24"/>
                <w:szCs w:val="24"/>
                <w:lang w:val="ru-RU"/>
              </w:rPr>
              <w:t>)</w:t>
            </w:r>
          </w:p>
        </w:tc>
      </w:tr>
      <w:tr w:rsidR="001C6A20" w14:paraId="065CA159" w14:textId="77777777">
        <w:tc>
          <w:tcPr>
            <w:tcW w:w="4261" w:type="dxa"/>
            <w:vMerge/>
          </w:tcPr>
          <w:p w14:paraId="59434A78"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058CD1E3"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&lt;(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9</w:t>
            </w:r>
            <w:r>
              <w:rPr>
                <w:rFonts w:ascii="Times New Roman [TMC ]" w:hAnsi="Times New Roman [TMC ]" w:cs="Times New Roman [TMC ]"/>
                <w:sz w:val="24"/>
                <w:szCs w:val="24"/>
                <w:lang w:val="ru-RU"/>
              </w:rPr>
              <w:t>)</w:t>
            </w:r>
          </w:p>
        </w:tc>
      </w:tr>
      <w:tr w:rsidR="001C6A20" w14:paraId="772CB292" w14:textId="77777777">
        <w:tc>
          <w:tcPr>
            <w:tcW w:w="4261" w:type="dxa"/>
            <w:vMerge/>
          </w:tcPr>
          <w:p w14:paraId="2AA6896F"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51F32058"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0</w:t>
            </w:r>
            <w:r>
              <w:rPr>
                <w:rFonts w:ascii="Times New Roman [TMC ]" w:hAnsi="Times New Roman [TMC ]" w:cs="Times New Roman [TMC ]"/>
                <w:sz w:val="24"/>
                <w:szCs w:val="24"/>
                <w:lang w:val="ru-RU"/>
              </w:rPr>
              <w:t>)</w:t>
            </w:r>
          </w:p>
        </w:tc>
      </w:tr>
      <w:tr w:rsidR="001C6A20" w14:paraId="3A36CC3D" w14:textId="77777777">
        <w:tc>
          <w:tcPr>
            <w:tcW w:w="4261" w:type="dxa"/>
            <w:vMerge/>
          </w:tcPr>
          <w:p w14:paraId="08CB8CBE"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03E318B0"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&lt;=(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1</w:t>
            </w:r>
            <w:r>
              <w:rPr>
                <w:rFonts w:ascii="Times New Roman [TMC ]" w:hAnsi="Times New Roman [TMC ]" w:cs="Times New Roman [TMC ]"/>
                <w:sz w:val="24"/>
                <w:szCs w:val="24"/>
                <w:lang w:val="ru-RU"/>
              </w:rPr>
              <w:t>)</w:t>
            </w:r>
          </w:p>
        </w:tc>
      </w:tr>
      <w:tr w:rsidR="001C6A20" w14:paraId="0CCF76E8" w14:textId="77777777">
        <w:tc>
          <w:tcPr>
            <w:tcW w:w="4261" w:type="dxa"/>
            <w:vMerge/>
          </w:tcPr>
          <w:p w14:paraId="634611C1"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122411E7"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2</w:t>
            </w:r>
            <w:r>
              <w:rPr>
                <w:rFonts w:ascii="Times New Roman [TMC ]" w:hAnsi="Times New Roman [TMC ]" w:cs="Times New Roman [TMC ]"/>
                <w:sz w:val="24"/>
                <w:szCs w:val="24"/>
                <w:lang w:val="ru-RU"/>
              </w:rPr>
              <w:t>)</w:t>
            </w:r>
          </w:p>
        </w:tc>
      </w:tr>
      <w:tr w:rsidR="001C6A20" w14:paraId="5069474C" w14:textId="77777777">
        <w:tc>
          <w:tcPr>
            <w:tcW w:w="4261" w:type="dxa"/>
            <w:vMerge/>
          </w:tcPr>
          <w:p w14:paraId="0E11474D"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47E8FE1C" w14:textId="77777777" w:rsidR="001C6A20" w:rsidRDefault="00740C1A">
            <w:pPr>
              <w:spacing w:after="0" w:line="360" w:lineRule="auto"/>
              <w:rPr>
                <w:rFonts w:ascii="Times New Roman [TMC ]" w:hAnsi="Times New Roman [TMC ]" w:cs="Times New Roman [TMC ]"/>
                <w:sz w:val="24"/>
                <w:szCs w:val="24"/>
                <w:lang w:val="ru-RU"/>
              </w:rPr>
            </w:pPr>
            <w:proofErr w:type="gramStart"/>
            <w:r>
              <w:rPr>
                <w:rFonts w:ascii="Times New Roman [TMC ]" w:hAnsi="Times New Roman [TMC ]" w:cs="Times New Roman [TMC ]"/>
                <w:sz w:val="24"/>
                <w:szCs w:val="24"/>
                <w:lang w:val="ru-RU"/>
              </w:rPr>
              <w:t>!=</w:t>
            </w:r>
            <w:proofErr w:type="gramEnd"/>
            <w:r>
              <w:rPr>
                <w:rFonts w:ascii="Times New Roman [TMC ]" w:hAnsi="Times New Roman [TMC ]" w:cs="Times New Roman [TMC ]"/>
                <w:sz w:val="24"/>
                <w:szCs w:val="24"/>
                <w:lang w:val="ru-RU"/>
              </w:rPr>
              <w:t>(О13)</w:t>
            </w:r>
          </w:p>
        </w:tc>
      </w:tr>
      <w:tr w:rsidR="001C6A20" w14:paraId="152660D1" w14:textId="77777777">
        <w:tc>
          <w:tcPr>
            <w:tcW w:w="4261" w:type="dxa"/>
            <w:vMerge/>
          </w:tcPr>
          <w:p w14:paraId="71E10141"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5FFA01DD"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&amp;&amp;(О14)</w:t>
            </w:r>
          </w:p>
        </w:tc>
      </w:tr>
      <w:tr w:rsidR="001C6A20" w14:paraId="5E4EC4EE" w14:textId="77777777">
        <w:tc>
          <w:tcPr>
            <w:tcW w:w="4261" w:type="dxa"/>
            <w:vMerge/>
          </w:tcPr>
          <w:p w14:paraId="7C5CEA1E"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138E89F2"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||(О15)</w:t>
            </w:r>
          </w:p>
        </w:tc>
      </w:tr>
      <w:tr w:rsidR="001C6A20" w14:paraId="1F4CC0AC" w14:textId="77777777">
        <w:tc>
          <w:tcPr>
            <w:tcW w:w="4261" w:type="dxa"/>
            <w:vMerge/>
          </w:tcPr>
          <w:p w14:paraId="0EE5CB43"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20B372ED" w14:textId="77777777" w:rsidR="001C6A20" w:rsidRDefault="00740C1A">
            <w:pPr>
              <w:spacing w:after="0" w:line="360" w:lineRule="auto"/>
              <w:rPr>
                <w:rFonts w:ascii="Times New Roman [TMC ]" w:hAnsi="Times New Roman [TMC ]" w:cs="Times New Roman [TMC ]"/>
                <w:sz w:val="24"/>
                <w:szCs w:val="24"/>
                <w:lang w:val="ru-RU"/>
              </w:rPr>
            </w:pPr>
            <w:proofErr w:type="gramStart"/>
            <w:r>
              <w:rPr>
                <w:rFonts w:ascii="Times New Roman [TMC ]" w:hAnsi="Times New Roman [TMC ]" w:cs="Times New Roman [TMC ]"/>
                <w:sz w:val="24"/>
                <w:szCs w:val="24"/>
                <w:lang w:val="ru-RU"/>
              </w:rPr>
              <w:t>!(</w:t>
            </w:r>
            <w:proofErr w:type="gramEnd"/>
            <w:r>
              <w:rPr>
                <w:rFonts w:ascii="Times New Roman [TMC ]" w:hAnsi="Times New Roman [TMC ]" w:cs="Times New Roman [TMC ]"/>
                <w:sz w:val="24"/>
                <w:szCs w:val="24"/>
                <w:lang w:val="ru-RU"/>
              </w:rPr>
              <w:t>О16)</w:t>
            </w:r>
          </w:p>
        </w:tc>
      </w:tr>
      <w:tr w:rsidR="001C6A20" w14:paraId="39C63F9F" w14:textId="77777777">
        <w:tc>
          <w:tcPr>
            <w:tcW w:w="4261" w:type="dxa"/>
            <w:vMerge/>
          </w:tcPr>
          <w:p w14:paraId="5E884067"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2C1B98EB"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~(О17)</w:t>
            </w:r>
          </w:p>
        </w:tc>
      </w:tr>
      <w:tr w:rsidR="001C6A20" w14:paraId="1998BFB4" w14:textId="77777777">
        <w:tc>
          <w:tcPr>
            <w:tcW w:w="4261" w:type="dxa"/>
            <w:vMerge/>
          </w:tcPr>
          <w:p w14:paraId="05837ED9"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20A5F445"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=(О18)</w:t>
            </w:r>
          </w:p>
        </w:tc>
      </w:tr>
      <w:tr w:rsidR="001C6A20" w14:paraId="7259FABF" w14:textId="77777777">
        <w:tc>
          <w:tcPr>
            <w:tcW w:w="4261" w:type="dxa"/>
            <w:vMerge/>
          </w:tcPr>
          <w:p w14:paraId="13FF1E8E"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3D43EFF9"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+=(О19)</w:t>
            </w:r>
          </w:p>
        </w:tc>
      </w:tr>
      <w:tr w:rsidR="001C6A20" w14:paraId="4553E731" w14:textId="77777777">
        <w:tc>
          <w:tcPr>
            <w:tcW w:w="4261" w:type="dxa"/>
            <w:vMerge/>
          </w:tcPr>
          <w:p w14:paraId="00F562AF"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60D77943"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-=(О20)</w:t>
            </w:r>
          </w:p>
        </w:tc>
      </w:tr>
      <w:tr w:rsidR="001C6A20" w14:paraId="2C3A48B0" w14:textId="77777777">
        <w:tc>
          <w:tcPr>
            <w:tcW w:w="4261" w:type="dxa"/>
            <w:vMerge/>
          </w:tcPr>
          <w:p w14:paraId="3ED91EAA"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2A7A2DC3"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*=(О21)</w:t>
            </w:r>
          </w:p>
        </w:tc>
      </w:tr>
      <w:tr w:rsidR="001C6A20" w14:paraId="3BA4F74F" w14:textId="77777777">
        <w:tc>
          <w:tcPr>
            <w:tcW w:w="4261" w:type="dxa"/>
            <w:vMerge/>
          </w:tcPr>
          <w:p w14:paraId="53036047"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4391638D"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/=(О22)</w:t>
            </w:r>
          </w:p>
        </w:tc>
      </w:tr>
    </w:tbl>
    <w:p w14:paraId="42B0586F" w14:textId="77777777" w:rsidR="001C6A20" w:rsidRDefault="00740C1A">
      <w:pPr>
        <w:pStyle w:val="af5"/>
      </w:pPr>
      <w:bookmarkStart w:id="16" w:name="_Ref1205101595"/>
      <w:r>
        <w:t xml:space="preserve">Таблица </w:t>
      </w:r>
      <w:fldSimple w:instr=" SEQ Таблица \* ARABIC ">
        <w:r>
          <w:t>9</w:t>
        </w:r>
      </w:fldSimple>
      <w:bookmarkEnd w:id="16"/>
      <w:r>
        <w:t>-Типы лексем</w:t>
      </w:r>
    </w:p>
    <w:p w14:paraId="023D5FC9" w14:textId="77777777" w:rsidR="001C6A20" w:rsidRDefault="001C6A20"/>
    <w:p w14:paraId="0790641C" w14:textId="77777777" w:rsidR="001C6A20" w:rsidRDefault="00740C1A">
      <w:pPr>
        <w:pStyle w:val="af5"/>
      </w:pPr>
      <w:r>
        <w:lastRenderedPageBreak/>
        <w:t>Окончание таблицы 9 Типы лексем</w:t>
      </w:r>
    </w:p>
    <w:tbl>
      <w:tblPr>
        <w:tblStyle w:val="afff1"/>
        <w:tblW w:w="8755" w:type="dxa"/>
        <w:tblLook w:val="04A0" w:firstRow="1" w:lastRow="0" w:firstColumn="1" w:lastColumn="0" w:noHBand="0" w:noVBand="1"/>
      </w:tblPr>
      <w:tblGrid>
        <w:gridCol w:w="4261"/>
        <w:gridCol w:w="4494"/>
      </w:tblGrid>
      <w:tr w:rsidR="001C6A20" w14:paraId="310A52E8" w14:textId="77777777">
        <w:tc>
          <w:tcPr>
            <w:tcW w:w="4261" w:type="dxa"/>
            <w:vMerge w:val="restart"/>
          </w:tcPr>
          <w:p w14:paraId="495D4198"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19AA3044"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23</w:t>
            </w:r>
            <w:r>
              <w:rPr>
                <w:rFonts w:ascii="Times New Roman [TMC ]" w:hAnsi="Times New Roman [TMC ]" w:cs="Times New Roman [TMC ]"/>
                <w:sz w:val="24"/>
                <w:szCs w:val="24"/>
                <w:lang w:val="ru-RU"/>
              </w:rPr>
              <w:t>)</w:t>
            </w:r>
          </w:p>
        </w:tc>
      </w:tr>
      <w:tr w:rsidR="001C6A20" w14:paraId="2EFD7D0E" w14:textId="77777777">
        <w:tc>
          <w:tcPr>
            <w:tcW w:w="4261" w:type="dxa"/>
            <w:vMerge/>
          </w:tcPr>
          <w:p w14:paraId="741B5C94"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58BB92D9"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&lt;&lt;(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24</w:t>
            </w:r>
            <w:r>
              <w:rPr>
                <w:rFonts w:ascii="Times New Roman [TMC ]" w:hAnsi="Times New Roman [TMC ]" w:cs="Times New Roman [TMC ]"/>
                <w:sz w:val="24"/>
                <w:szCs w:val="24"/>
                <w:lang w:val="ru-RU"/>
              </w:rPr>
              <w:t>)</w:t>
            </w:r>
          </w:p>
        </w:tc>
      </w:tr>
      <w:tr w:rsidR="001C6A20" w14:paraId="11BFDE1D" w14:textId="77777777">
        <w:tc>
          <w:tcPr>
            <w:tcW w:w="4261" w:type="dxa"/>
            <w:vMerge/>
          </w:tcPr>
          <w:p w14:paraId="4DB33CFB"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70373A2E"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25</w:t>
            </w:r>
            <w:r>
              <w:rPr>
                <w:rFonts w:ascii="Times New Roman [TMC ]" w:hAnsi="Times New Roman [TMC ]" w:cs="Times New Roman [TMC ]"/>
                <w:sz w:val="24"/>
                <w:szCs w:val="24"/>
                <w:lang w:val="ru-RU"/>
              </w:rPr>
              <w:t>)</w:t>
            </w:r>
          </w:p>
        </w:tc>
      </w:tr>
      <w:tr w:rsidR="001C6A20" w14:paraId="5F062B0E" w14:textId="77777777">
        <w:tc>
          <w:tcPr>
            <w:tcW w:w="4261" w:type="dxa"/>
            <w:vMerge/>
          </w:tcPr>
          <w:p w14:paraId="08B8CB7D"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346342CB"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&amp;(</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26</w:t>
            </w:r>
            <w:r>
              <w:rPr>
                <w:rFonts w:ascii="Times New Roman [TMC ]" w:hAnsi="Times New Roman [TMC ]" w:cs="Times New Roman [TMC ]"/>
                <w:sz w:val="24"/>
                <w:szCs w:val="24"/>
                <w:lang w:val="ru-RU"/>
              </w:rPr>
              <w:t>)</w:t>
            </w:r>
          </w:p>
        </w:tc>
      </w:tr>
      <w:tr w:rsidR="001C6A20" w14:paraId="7BEDD1F8" w14:textId="77777777">
        <w:tc>
          <w:tcPr>
            <w:tcW w:w="4261" w:type="dxa"/>
            <w:vMerge/>
          </w:tcPr>
          <w:p w14:paraId="0AAE929A"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663AE19B"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27</w:t>
            </w:r>
            <w:r>
              <w:rPr>
                <w:rFonts w:ascii="Times New Roman [TMC ]" w:hAnsi="Times New Roman [TMC ]" w:cs="Times New Roman [TMC ]"/>
                <w:sz w:val="24"/>
                <w:szCs w:val="24"/>
                <w:lang w:val="ru-RU"/>
              </w:rPr>
              <w:t>)</w:t>
            </w:r>
          </w:p>
        </w:tc>
      </w:tr>
      <w:tr w:rsidR="001C6A20" w14:paraId="5BD45384" w14:textId="77777777">
        <w:tc>
          <w:tcPr>
            <w:tcW w:w="4261" w:type="dxa"/>
            <w:vMerge/>
          </w:tcPr>
          <w:p w14:paraId="6D9D0F0D"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3D575E95"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28</w:t>
            </w:r>
            <w:r>
              <w:rPr>
                <w:rFonts w:ascii="Times New Roman [TMC ]" w:hAnsi="Times New Roman [TMC ]" w:cs="Times New Roman [TMC ]"/>
                <w:sz w:val="24"/>
                <w:szCs w:val="24"/>
                <w:lang w:val="ru-RU"/>
              </w:rPr>
              <w:t>)</w:t>
            </w:r>
          </w:p>
        </w:tc>
      </w:tr>
      <w:tr w:rsidR="001C6A20" w14:paraId="448ABE4D" w14:textId="77777777">
        <w:tc>
          <w:tcPr>
            <w:tcW w:w="4261" w:type="dxa"/>
            <w:vMerge/>
          </w:tcPr>
          <w:p w14:paraId="7B94E38A"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19EA1740"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&gt;&gt;&gt;(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29</w:t>
            </w:r>
            <w:r>
              <w:rPr>
                <w:rFonts w:ascii="Times New Roman [TMC ]" w:hAnsi="Times New Roman [TMC ]" w:cs="Times New Roman [TMC ]"/>
                <w:sz w:val="24"/>
                <w:szCs w:val="24"/>
                <w:lang w:val="ru-RU"/>
              </w:rPr>
              <w:t>)</w:t>
            </w:r>
          </w:p>
        </w:tc>
      </w:tr>
      <w:tr w:rsidR="001C6A20" w14:paraId="08708ABE" w14:textId="77777777">
        <w:tc>
          <w:tcPr>
            <w:tcW w:w="4261" w:type="dxa"/>
            <w:vMerge w:val="restart"/>
          </w:tcPr>
          <w:p w14:paraId="19B377D3"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Разделитель</w:t>
            </w:r>
          </w:p>
        </w:tc>
        <w:tc>
          <w:tcPr>
            <w:tcW w:w="4494" w:type="dxa"/>
          </w:tcPr>
          <w:p w14:paraId="1508AA0E" w14:textId="77777777"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(D1)</w:t>
            </w:r>
          </w:p>
        </w:tc>
      </w:tr>
      <w:tr w:rsidR="001C6A20" w14:paraId="083C8A13" w14:textId="77777777">
        <w:tc>
          <w:tcPr>
            <w:tcW w:w="4261" w:type="dxa"/>
            <w:vMerge/>
          </w:tcPr>
          <w:p w14:paraId="60876294"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44DDB383" w14:textId="77777777"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(D2)</w:t>
            </w:r>
          </w:p>
        </w:tc>
      </w:tr>
      <w:tr w:rsidR="001C6A20" w14:paraId="3E53AC6E" w14:textId="77777777">
        <w:tc>
          <w:tcPr>
            <w:tcW w:w="4261" w:type="dxa"/>
            <w:vMerge/>
          </w:tcPr>
          <w:p w14:paraId="1589BA72"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5FC25C16" w14:textId="77777777"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(D3)</w:t>
            </w:r>
          </w:p>
        </w:tc>
      </w:tr>
      <w:tr w:rsidR="001C6A20" w14:paraId="191FB4BF" w14:textId="77777777">
        <w:tc>
          <w:tcPr>
            <w:tcW w:w="4261" w:type="dxa"/>
            <w:vMerge/>
          </w:tcPr>
          <w:p w14:paraId="2B0ADC24"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5AAC254C" w14:textId="77777777" w:rsidR="001C6A20" w:rsidRDefault="00740C1A">
            <w:pPr>
              <w:spacing w:after="0" w:line="360" w:lineRule="auto"/>
              <w:rPr>
                <w:rFonts w:ascii="Times New Roman [TMC ]" w:hAnsi="Times New Roman [TMC ]" w:cs="Times New Roman [TMC ]"/>
                <w:sz w:val="24"/>
                <w:szCs w:val="24"/>
                <w:lang w:val="en"/>
              </w:rPr>
            </w:pPr>
            <w:proofErr w:type="gramStart"/>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w:t>
            </w:r>
            <w:proofErr w:type="gramEnd"/>
            <w:r>
              <w:rPr>
                <w:rFonts w:ascii="Times New Roman [TMC ]" w:hAnsi="Times New Roman [TMC ]" w:cs="Times New Roman [TMC ]"/>
                <w:sz w:val="24"/>
                <w:szCs w:val="24"/>
                <w:lang w:val="en"/>
              </w:rPr>
              <w:t>D4)</w:t>
            </w:r>
          </w:p>
        </w:tc>
      </w:tr>
      <w:tr w:rsidR="001C6A20" w14:paraId="55E8CCF4" w14:textId="77777777">
        <w:tc>
          <w:tcPr>
            <w:tcW w:w="4261" w:type="dxa"/>
            <w:vMerge/>
          </w:tcPr>
          <w:p w14:paraId="7065B895"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09672AFC" w14:textId="77777777"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(D5)</w:t>
            </w:r>
          </w:p>
        </w:tc>
      </w:tr>
      <w:tr w:rsidR="001C6A20" w14:paraId="0982DEA8" w14:textId="77777777">
        <w:tc>
          <w:tcPr>
            <w:tcW w:w="4261" w:type="dxa"/>
            <w:vMerge/>
          </w:tcPr>
          <w:p w14:paraId="5F0B8A73"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58CB4780" w14:textId="77777777" w:rsidR="001C6A20" w:rsidRDefault="00740C1A">
            <w:pPr>
              <w:spacing w:after="0" w:line="360" w:lineRule="auto"/>
              <w:rPr>
                <w:rFonts w:ascii="Times New Roman [TMC ]" w:hAnsi="Times New Roman [TMC ]" w:cs="Times New Roman [TMC ]"/>
                <w:sz w:val="24"/>
                <w:szCs w:val="24"/>
                <w:lang w:val="en"/>
              </w:rPr>
            </w:pPr>
            <w:proofErr w:type="gramStart"/>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w:t>
            </w:r>
            <w:proofErr w:type="gramEnd"/>
            <w:r>
              <w:rPr>
                <w:rFonts w:ascii="Times New Roman [TMC ]" w:hAnsi="Times New Roman [TMC ]" w:cs="Times New Roman [TMC ]"/>
                <w:sz w:val="24"/>
                <w:szCs w:val="24"/>
                <w:lang w:val="en"/>
              </w:rPr>
              <w:t>D6)</w:t>
            </w:r>
          </w:p>
        </w:tc>
      </w:tr>
      <w:tr w:rsidR="001C6A20" w14:paraId="718FA2EA" w14:textId="77777777">
        <w:tc>
          <w:tcPr>
            <w:tcW w:w="4261" w:type="dxa"/>
            <w:vMerge/>
          </w:tcPr>
          <w:p w14:paraId="7CA48EBF"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50052CAC" w14:textId="77777777"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(D7)</w:t>
            </w:r>
          </w:p>
        </w:tc>
      </w:tr>
      <w:tr w:rsidR="001C6A20" w14:paraId="1EC672CF" w14:textId="77777777">
        <w:tc>
          <w:tcPr>
            <w:tcW w:w="4261" w:type="dxa"/>
          </w:tcPr>
          <w:p w14:paraId="2E69E272"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Число</w:t>
            </w:r>
          </w:p>
        </w:tc>
        <w:tc>
          <w:tcPr>
            <w:tcW w:w="4494" w:type="dxa"/>
          </w:tcPr>
          <w:p w14:paraId="2F20F792"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Целое, вещественное</w:t>
            </w:r>
          </w:p>
        </w:tc>
      </w:tr>
      <w:tr w:rsidR="001C6A20" w14:paraId="295F78AF" w14:textId="77777777">
        <w:tc>
          <w:tcPr>
            <w:tcW w:w="4261" w:type="dxa"/>
          </w:tcPr>
          <w:p w14:paraId="3E2F2FB7"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Строка</w:t>
            </w:r>
          </w:p>
        </w:tc>
        <w:tc>
          <w:tcPr>
            <w:tcW w:w="4494" w:type="dxa"/>
          </w:tcPr>
          <w:p w14:paraId="33464205" w14:textId="77777777"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ru-RU"/>
              </w:rPr>
              <w:t>Символ (</w:t>
            </w:r>
            <w:r>
              <w:rPr>
                <w:rFonts w:ascii="Times New Roman [TMC ]" w:hAnsi="Times New Roman [TMC ]" w:cs="Times New Roman [TMC ]"/>
                <w:sz w:val="24"/>
                <w:szCs w:val="24"/>
                <w:lang w:val="en"/>
              </w:rPr>
              <w:t>‘ ‘)</w:t>
            </w:r>
          </w:p>
        </w:tc>
      </w:tr>
    </w:tbl>
    <w:p w14:paraId="4EA59443" w14:textId="77777777" w:rsidR="001C6A20" w:rsidRDefault="001C6A20">
      <w:pPr>
        <w:rPr>
          <w:lang w:val="ru-RU"/>
        </w:rPr>
      </w:pPr>
    </w:p>
    <w:p w14:paraId="41359B24" w14:textId="77777777" w:rsidR="001C6A20" w:rsidRDefault="00740C1A">
      <w:pPr>
        <w:pStyle w:val="1"/>
        <w:rPr>
          <w:lang w:val="ru-RU"/>
        </w:rPr>
      </w:pPr>
      <w:bookmarkStart w:id="17" w:name="_Toc71153701"/>
      <w:r>
        <w:rPr>
          <w:lang w:val="ru-RU"/>
        </w:rPr>
        <w:t>Ошибки лексического анализатора</w:t>
      </w:r>
      <w:bookmarkEnd w:id="17"/>
    </w:p>
    <w:p w14:paraId="408D94E3" w14:textId="77777777" w:rsidR="001C6A20" w:rsidRDefault="00740C1A">
      <w:pPr>
        <w:pStyle w:val="-0"/>
        <w:ind w:firstLine="700"/>
        <w:rPr>
          <w:lang w:val="ru-RU"/>
        </w:rPr>
      </w:pPr>
      <w:r>
        <w:rPr>
          <w:lang w:val="ru-RU"/>
        </w:rPr>
        <w:t>В данном проекте лексический анализатор распознает следующие синтаксические ошибки:</w:t>
      </w:r>
    </w:p>
    <w:p w14:paraId="12959605" w14:textId="77777777" w:rsidR="001C6A20" w:rsidRDefault="00740C1A">
      <w:pPr>
        <w:pStyle w:val="-"/>
        <w:numPr>
          <w:ilvl w:val="0"/>
          <w:numId w:val="18"/>
        </w:numPr>
        <w:ind w:left="1060" w:firstLineChars="0"/>
        <w:rPr>
          <w:lang w:val="ru-RU"/>
        </w:rPr>
      </w:pPr>
      <w:r>
        <w:rPr>
          <w:lang w:val="ru-RU"/>
        </w:rPr>
        <w:t>Ошибка в образовании вещественного числа;</w:t>
      </w:r>
    </w:p>
    <w:p w14:paraId="0FA8F138" w14:textId="77777777" w:rsidR="001C6A20" w:rsidRDefault="00740C1A">
      <w:pPr>
        <w:pStyle w:val="-"/>
        <w:ind w:firstLine="700"/>
      </w:pPr>
      <w:r>
        <w:rPr>
          <w:lang w:val="ru-RU"/>
        </w:rPr>
        <w:t>Неправильное формирование символа</w:t>
      </w:r>
      <w:r>
        <w:rPr>
          <w:lang w:val="en"/>
        </w:rPr>
        <w:t>;</w:t>
      </w:r>
    </w:p>
    <w:p w14:paraId="5F3ABC0C" w14:textId="77777777" w:rsidR="001C6A20" w:rsidRDefault="00740C1A">
      <w:pPr>
        <w:pStyle w:val="-"/>
        <w:ind w:firstLine="700"/>
      </w:pPr>
      <w:r>
        <w:rPr>
          <w:lang w:val="ru-RU"/>
        </w:rPr>
        <w:t>Н</w:t>
      </w:r>
      <w:proofErr w:type="spellStart"/>
      <w:r>
        <w:t>еправильное</w:t>
      </w:r>
      <w:proofErr w:type="spellEnd"/>
      <w:r>
        <w:t xml:space="preserve"> </w:t>
      </w:r>
      <w:proofErr w:type="spellStart"/>
      <w:r>
        <w:t>формирование</w:t>
      </w:r>
      <w:proofErr w:type="spellEnd"/>
      <w:r>
        <w:t xml:space="preserve"> </w:t>
      </w:r>
      <w:proofErr w:type="spellStart"/>
      <w:r>
        <w:t>оператора</w:t>
      </w:r>
      <w:proofErr w:type="spellEnd"/>
      <w:r>
        <w:t>;</w:t>
      </w:r>
    </w:p>
    <w:p w14:paraId="6B4CF5DE" w14:textId="77777777" w:rsidR="001C6A20" w:rsidRDefault="00740C1A">
      <w:pPr>
        <w:pStyle w:val="-"/>
        <w:ind w:firstLine="700"/>
      </w:pPr>
      <w:r>
        <w:rPr>
          <w:lang w:val="ru-RU"/>
        </w:rPr>
        <w:t>Н</w:t>
      </w:r>
      <w:proofErr w:type="spellStart"/>
      <w:r>
        <w:t>еверное</w:t>
      </w:r>
      <w:proofErr w:type="spellEnd"/>
      <w:r>
        <w:t xml:space="preserve"> </w:t>
      </w:r>
      <w:proofErr w:type="spellStart"/>
      <w:r>
        <w:t>образование</w:t>
      </w:r>
      <w:proofErr w:type="spellEnd"/>
      <w:r>
        <w:t xml:space="preserve"> </w:t>
      </w:r>
      <w:proofErr w:type="spellStart"/>
      <w:r>
        <w:t>имен</w:t>
      </w:r>
      <w:proofErr w:type="spellEnd"/>
      <w:r>
        <w:t xml:space="preserve"> </w:t>
      </w:r>
      <w:proofErr w:type="spellStart"/>
      <w:r>
        <w:t>переменных</w:t>
      </w:r>
      <w:proofErr w:type="spellEnd"/>
      <w:r>
        <w:t>;</w:t>
      </w:r>
      <w:r>
        <w:rPr>
          <w:lang w:val="ru-RU"/>
        </w:rPr>
        <w:t xml:space="preserve"> </w:t>
      </w:r>
      <w:r>
        <w:rPr>
          <w:lang w:val="ru-RU"/>
        </w:rPr>
        <w:tab/>
      </w:r>
    </w:p>
    <w:p w14:paraId="028139DE" w14:textId="77777777" w:rsidR="001C6A20" w:rsidRDefault="00740C1A">
      <w:pPr>
        <w:pStyle w:val="-"/>
        <w:ind w:firstLine="700"/>
      </w:pPr>
      <w:r>
        <w:rPr>
          <w:lang w:val="ru-RU"/>
        </w:rPr>
        <w:t>Недопустимый грамматикой символ</w:t>
      </w:r>
      <w:r>
        <w:rPr>
          <w:lang w:val="en"/>
        </w:rPr>
        <w:t>;</w:t>
      </w:r>
    </w:p>
    <w:p w14:paraId="3295A2A3" w14:textId="77777777" w:rsidR="001C6A20" w:rsidRDefault="00740C1A">
      <w:pPr>
        <w:pStyle w:val="1"/>
        <w:rPr>
          <w:lang w:val="ru-RU"/>
        </w:rPr>
      </w:pPr>
      <w:bookmarkStart w:id="18" w:name="_Toc71153702"/>
      <w:r>
        <w:rPr>
          <w:lang w:val="ru-RU"/>
        </w:rPr>
        <w:lastRenderedPageBreak/>
        <w:t>Конечный автомат лексического анализатора</w:t>
      </w:r>
      <w:bookmarkEnd w:id="18"/>
    </w:p>
    <w:p w14:paraId="318D0868" w14:textId="77777777" w:rsidR="001C6A20" w:rsidRDefault="00740C1A">
      <w:pPr>
        <w:keepNext/>
        <w:jc w:val="center"/>
      </w:pPr>
      <w:r>
        <w:rPr>
          <w:noProof/>
          <w:lang w:val="ru-RU" w:eastAsia="ru-RU"/>
        </w:rPr>
        <w:drawing>
          <wp:inline distT="0" distB="0" distL="114300" distR="114300" wp14:anchorId="1B1EEF19" wp14:editId="0CC75765">
            <wp:extent cx="6135370" cy="7138035"/>
            <wp:effectExtent l="0" t="0" r="17780" b="5715"/>
            <wp:docPr id="9" name="Изображение 9" descr="finally_automa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finally_automat1"/>
                    <pic:cNvPicPr>
                      <a:picLocks noChangeAspect="1"/>
                    </pic:cNvPicPr>
                  </pic:nvPicPr>
                  <pic:blipFill>
                    <a:blip r:embed="rId10"/>
                    <a:stretch>
                      <a:fillRect/>
                    </a:stretch>
                  </pic:blipFill>
                  <pic:spPr>
                    <a:xfrm>
                      <a:off x="0" y="0"/>
                      <a:ext cx="6135370" cy="7138035"/>
                    </a:xfrm>
                    <a:prstGeom prst="rect">
                      <a:avLst/>
                    </a:prstGeom>
                  </pic:spPr>
                </pic:pic>
              </a:graphicData>
            </a:graphic>
          </wp:inline>
        </w:drawing>
      </w:r>
    </w:p>
    <w:p w14:paraId="0A884950" w14:textId="77777777" w:rsidR="001C6A20" w:rsidRDefault="00740C1A">
      <w:pPr>
        <w:pStyle w:val="af5"/>
      </w:pPr>
      <w:r>
        <w:t xml:space="preserve">Рисунок </w:t>
      </w:r>
      <w:fldSimple w:instr=" SEQ Рисунок \* ARABIC ">
        <w:r>
          <w:t>1</w:t>
        </w:r>
      </w:fldSimple>
      <w:r>
        <w:t>- Конечный автомат 1 часть</w:t>
      </w:r>
    </w:p>
    <w:p w14:paraId="29713923" w14:textId="77777777" w:rsidR="001C6A20" w:rsidRDefault="001C6A20">
      <w:pPr>
        <w:pStyle w:val="af5"/>
        <w:sectPr w:rsidR="001C6A20">
          <w:footerReference w:type="default" r:id="rId11"/>
          <w:pgSz w:w="11906" w:h="16838"/>
          <w:pgMar w:top="1440" w:right="1800" w:bottom="1440" w:left="1800" w:header="720" w:footer="720" w:gutter="0"/>
          <w:pgNumType w:start="3"/>
          <w:cols w:space="720"/>
          <w:docGrid w:linePitch="360"/>
        </w:sectPr>
      </w:pPr>
    </w:p>
    <w:p w14:paraId="77A9BA98" w14:textId="77777777" w:rsidR="001C6A20" w:rsidRDefault="00740C1A">
      <w:pPr>
        <w:keepNext/>
        <w:jc w:val="center"/>
        <w:rPr>
          <w:lang w:val="en"/>
        </w:rPr>
      </w:pPr>
      <w:r>
        <w:rPr>
          <w:noProof/>
          <w:lang w:val="ru-RU" w:eastAsia="ru-RU"/>
        </w:rPr>
        <w:lastRenderedPageBreak/>
        <w:drawing>
          <wp:inline distT="0" distB="0" distL="114300" distR="114300" wp14:anchorId="567071D7" wp14:editId="32CC2F21">
            <wp:extent cx="9490075" cy="4831715"/>
            <wp:effectExtent l="0" t="0" r="15875" b="6985"/>
            <wp:docPr id="16" name="Изображение 16" descr="finally_autom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finally_automat2"/>
                    <pic:cNvPicPr>
                      <a:picLocks noChangeAspect="1"/>
                    </pic:cNvPicPr>
                  </pic:nvPicPr>
                  <pic:blipFill>
                    <a:blip r:embed="rId12"/>
                    <a:stretch>
                      <a:fillRect/>
                    </a:stretch>
                  </pic:blipFill>
                  <pic:spPr>
                    <a:xfrm>
                      <a:off x="0" y="0"/>
                      <a:ext cx="9490075" cy="4831715"/>
                    </a:xfrm>
                    <a:prstGeom prst="rect">
                      <a:avLst/>
                    </a:prstGeom>
                  </pic:spPr>
                </pic:pic>
              </a:graphicData>
            </a:graphic>
          </wp:inline>
        </w:drawing>
      </w:r>
    </w:p>
    <w:p w14:paraId="456852FA" w14:textId="77777777" w:rsidR="001C6A20" w:rsidRDefault="00740C1A">
      <w:pPr>
        <w:pStyle w:val="af5"/>
        <w:rPr>
          <w:lang w:val="en"/>
        </w:rPr>
      </w:pPr>
      <w:r>
        <w:t xml:space="preserve">Рисунок </w:t>
      </w:r>
      <w:fldSimple w:instr=" SEQ Рисунок \* ARABIC ">
        <w:r>
          <w:t>2</w:t>
        </w:r>
      </w:fldSimple>
      <w:r>
        <w:t>-Конечный автомат 2 часть</w:t>
      </w:r>
    </w:p>
    <w:p w14:paraId="4E44211A" w14:textId="77777777" w:rsidR="001C6A20" w:rsidRDefault="001C6A20">
      <w:pPr>
        <w:pStyle w:val="af5"/>
        <w:sectPr w:rsidR="001C6A20" w:rsidSect="00875B37">
          <w:pgSz w:w="16838" w:h="11906" w:orient="landscape"/>
          <w:pgMar w:top="1800" w:right="1440" w:bottom="1800" w:left="1440" w:header="720" w:footer="720" w:gutter="0"/>
          <w:pgNumType w:start="25"/>
          <w:cols w:space="720"/>
          <w:docGrid w:linePitch="360"/>
        </w:sectPr>
      </w:pPr>
    </w:p>
    <w:p w14:paraId="26B6CBF2" w14:textId="77777777" w:rsidR="001C6A20" w:rsidRDefault="00740C1A">
      <w:pPr>
        <w:keepNext/>
        <w:jc w:val="center"/>
      </w:pPr>
      <w:r>
        <w:rPr>
          <w:noProof/>
          <w:lang w:val="ru-RU" w:eastAsia="ru-RU"/>
        </w:rPr>
        <w:lastRenderedPageBreak/>
        <w:drawing>
          <wp:inline distT="0" distB="0" distL="114300" distR="114300" wp14:anchorId="5E38DFA6" wp14:editId="46E8DB44">
            <wp:extent cx="6140450" cy="6036945"/>
            <wp:effectExtent l="0" t="0" r="12700" b="1905"/>
            <wp:docPr id="11" name="Изображение 11" descr="finally_automa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finally_automat3"/>
                    <pic:cNvPicPr>
                      <a:picLocks noChangeAspect="1"/>
                    </pic:cNvPicPr>
                  </pic:nvPicPr>
                  <pic:blipFill>
                    <a:blip r:embed="rId13"/>
                    <a:srcRect t="-55" r="4981"/>
                    <a:stretch>
                      <a:fillRect/>
                    </a:stretch>
                  </pic:blipFill>
                  <pic:spPr>
                    <a:xfrm>
                      <a:off x="0" y="0"/>
                      <a:ext cx="6140450" cy="6036945"/>
                    </a:xfrm>
                    <a:prstGeom prst="rect">
                      <a:avLst/>
                    </a:prstGeom>
                  </pic:spPr>
                </pic:pic>
              </a:graphicData>
            </a:graphic>
          </wp:inline>
        </w:drawing>
      </w:r>
    </w:p>
    <w:p w14:paraId="4DBAD329" w14:textId="77777777" w:rsidR="001C6A20" w:rsidRDefault="00740C1A">
      <w:pPr>
        <w:pStyle w:val="af5"/>
      </w:pPr>
      <w:r>
        <w:t xml:space="preserve">Рисунок </w:t>
      </w:r>
      <w:fldSimple w:instr=" SEQ Рисунок \* ARABIC ">
        <w:r>
          <w:t>3</w:t>
        </w:r>
      </w:fldSimple>
      <w:r>
        <w:t>-Конечный автомат 3 часть</w:t>
      </w:r>
    </w:p>
    <w:p w14:paraId="1343BA58" w14:textId="77777777" w:rsidR="001C6A20" w:rsidRDefault="00740C1A">
      <w:pPr>
        <w:keepNext/>
        <w:jc w:val="center"/>
      </w:pPr>
      <w:r>
        <w:rPr>
          <w:noProof/>
          <w:lang w:val="ru-RU" w:eastAsia="ru-RU"/>
        </w:rPr>
        <w:lastRenderedPageBreak/>
        <w:drawing>
          <wp:inline distT="0" distB="0" distL="114300" distR="114300" wp14:anchorId="6E30921F" wp14:editId="5862A7F8">
            <wp:extent cx="4762500" cy="8357870"/>
            <wp:effectExtent l="0" t="0" r="0" b="5080"/>
            <wp:docPr id="12" name="Изображение 12" descr="finally_automa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finally_automat4"/>
                    <pic:cNvPicPr>
                      <a:picLocks noChangeAspect="1"/>
                    </pic:cNvPicPr>
                  </pic:nvPicPr>
                  <pic:blipFill>
                    <a:blip r:embed="rId14"/>
                    <a:stretch>
                      <a:fillRect/>
                    </a:stretch>
                  </pic:blipFill>
                  <pic:spPr>
                    <a:xfrm>
                      <a:off x="0" y="0"/>
                      <a:ext cx="4762500" cy="8357870"/>
                    </a:xfrm>
                    <a:prstGeom prst="rect">
                      <a:avLst/>
                    </a:prstGeom>
                  </pic:spPr>
                </pic:pic>
              </a:graphicData>
            </a:graphic>
          </wp:inline>
        </w:drawing>
      </w:r>
    </w:p>
    <w:p w14:paraId="28506B68" w14:textId="77777777" w:rsidR="001C6A20" w:rsidRDefault="00740C1A">
      <w:pPr>
        <w:pStyle w:val="af5"/>
      </w:pPr>
      <w:r>
        <w:t xml:space="preserve">Рисунок </w:t>
      </w:r>
      <w:fldSimple w:instr=" SEQ Рисунок \* ARABIC ">
        <w:r>
          <w:t>4</w:t>
        </w:r>
      </w:fldSimple>
      <w:r>
        <w:t>-Конечный автомат 4 часть</w:t>
      </w:r>
    </w:p>
    <w:p w14:paraId="3035396B" w14:textId="77777777" w:rsidR="001C6A20" w:rsidRDefault="00740C1A">
      <w:pPr>
        <w:keepNext/>
        <w:jc w:val="center"/>
        <w:rPr>
          <w:lang w:val="en"/>
        </w:rPr>
      </w:pPr>
      <w:r>
        <w:rPr>
          <w:noProof/>
          <w:lang w:val="ru-RU" w:eastAsia="ru-RU"/>
        </w:rPr>
        <w:lastRenderedPageBreak/>
        <w:drawing>
          <wp:inline distT="0" distB="0" distL="114300" distR="114300" wp14:anchorId="5BD2C6E9" wp14:editId="4025AF1D">
            <wp:extent cx="6141085" cy="6064250"/>
            <wp:effectExtent l="0" t="0" r="12065" b="12700"/>
            <wp:docPr id="17" name="Изображение 17" descr="finally_automa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7" descr="finally_automat5"/>
                    <pic:cNvPicPr>
                      <a:picLocks noChangeAspect="1"/>
                    </pic:cNvPicPr>
                  </pic:nvPicPr>
                  <pic:blipFill>
                    <a:blip r:embed="rId15"/>
                    <a:stretch>
                      <a:fillRect/>
                    </a:stretch>
                  </pic:blipFill>
                  <pic:spPr>
                    <a:xfrm>
                      <a:off x="0" y="0"/>
                      <a:ext cx="6141085" cy="6064250"/>
                    </a:xfrm>
                    <a:prstGeom prst="rect">
                      <a:avLst/>
                    </a:prstGeom>
                  </pic:spPr>
                </pic:pic>
              </a:graphicData>
            </a:graphic>
          </wp:inline>
        </w:drawing>
      </w:r>
    </w:p>
    <w:p w14:paraId="04E88009" w14:textId="77777777" w:rsidR="001C6A20" w:rsidRDefault="00740C1A">
      <w:pPr>
        <w:pStyle w:val="af5"/>
      </w:pPr>
      <w:r>
        <w:t xml:space="preserve">Рисунок </w:t>
      </w:r>
      <w:fldSimple w:instr=" SEQ Рисунок \* ARABIC ">
        <w:r>
          <w:t>5</w:t>
        </w:r>
      </w:fldSimple>
      <w:r>
        <w:t>-Конечный автомат часть 5</w:t>
      </w:r>
    </w:p>
    <w:p w14:paraId="66849BA7" w14:textId="77777777" w:rsidR="001C6A20" w:rsidRDefault="00740C1A">
      <w:pPr>
        <w:keepNext/>
      </w:pPr>
      <w:r>
        <w:rPr>
          <w:noProof/>
          <w:lang w:val="ru-RU" w:eastAsia="ru-RU"/>
        </w:rPr>
        <w:lastRenderedPageBreak/>
        <w:drawing>
          <wp:inline distT="0" distB="0" distL="114300" distR="114300" wp14:anchorId="00BBB68B" wp14:editId="3C569F27">
            <wp:extent cx="6171565" cy="6648450"/>
            <wp:effectExtent l="0" t="0" r="635" b="0"/>
            <wp:docPr id="14" name="Изображение 14" descr="finally_automa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descr="finally_automat6"/>
                    <pic:cNvPicPr>
                      <a:picLocks noChangeAspect="1"/>
                    </pic:cNvPicPr>
                  </pic:nvPicPr>
                  <pic:blipFill>
                    <a:blip r:embed="rId16"/>
                    <a:stretch>
                      <a:fillRect/>
                    </a:stretch>
                  </pic:blipFill>
                  <pic:spPr>
                    <a:xfrm>
                      <a:off x="0" y="0"/>
                      <a:ext cx="6171565" cy="6648450"/>
                    </a:xfrm>
                    <a:prstGeom prst="rect">
                      <a:avLst/>
                    </a:prstGeom>
                  </pic:spPr>
                </pic:pic>
              </a:graphicData>
            </a:graphic>
          </wp:inline>
        </w:drawing>
      </w:r>
    </w:p>
    <w:p w14:paraId="08545354" w14:textId="77777777" w:rsidR="001C6A20" w:rsidRDefault="00740C1A">
      <w:pPr>
        <w:pStyle w:val="af5"/>
      </w:pPr>
      <w:r>
        <w:t xml:space="preserve">Рисунок </w:t>
      </w:r>
      <w:fldSimple w:instr=" SEQ Рисунок \* ARABIC ">
        <w:r>
          <w:t>6</w:t>
        </w:r>
      </w:fldSimple>
      <w:r>
        <w:t>-Конечный автомат 6 часть</w:t>
      </w:r>
    </w:p>
    <w:p w14:paraId="260D6215" w14:textId="77777777" w:rsidR="001C6A20" w:rsidRDefault="00740C1A">
      <w:pPr>
        <w:keepNext/>
        <w:jc w:val="center"/>
        <w:rPr>
          <w:lang w:val="en"/>
        </w:rPr>
      </w:pPr>
      <w:r>
        <w:rPr>
          <w:noProof/>
          <w:lang w:val="ru-RU" w:eastAsia="ru-RU"/>
        </w:rPr>
        <w:lastRenderedPageBreak/>
        <w:drawing>
          <wp:inline distT="0" distB="0" distL="114300" distR="114300" wp14:anchorId="62247EE6" wp14:editId="2D2519CB">
            <wp:extent cx="3276600" cy="8439994"/>
            <wp:effectExtent l="0" t="0" r="0" b="0"/>
            <wp:docPr id="18" name="Изображение 18" descr="finally_automa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8" descr="finally_automat7"/>
                    <pic:cNvPicPr>
                      <a:picLocks noChangeAspect="1"/>
                    </pic:cNvPicPr>
                  </pic:nvPicPr>
                  <pic:blipFill>
                    <a:blip r:embed="rId17"/>
                    <a:stretch>
                      <a:fillRect/>
                    </a:stretch>
                  </pic:blipFill>
                  <pic:spPr>
                    <a:xfrm>
                      <a:off x="0" y="0"/>
                      <a:ext cx="3280855" cy="8450953"/>
                    </a:xfrm>
                    <a:prstGeom prst="rect">
                      <a:avLst/>
                    </a:prstGeom>
                  </pic:spPr>
                </pic:pic>
              </a:graphicData>
            </a:graphic>
          </wp:inline>
        </w:drawing>
      </w:r>
    </w:p>
    <w:p w14:paraId="6A788BAE" w14:textId="77777777" w:rsidR="001C6A20" w:rsidRDefault="00740C1A">
      <w:pPr>
        <w:pStyle w:val="af5"/>
      </w:pPr>
      <w:r>
        <w:t xml:space="preserve">Рисунок </w:t>
      </w:r>
      <w:fldSimple w:instr=" SEQ Рисунок \* ARABIC ">
        <w:r>
          <w:t>7</w:t>
        </w:r>
      </w:fldSimple>
      <w:r>
        <w:t>-Конечный автомат 7 часть</w:t>
      </w:r>
    </w:p>
    <w:p w14:paraId="2D937A10" w14:textId="77777777" w:rsidR="001C6A20" w:rsidRDefault="00740C1A">
      <w:pPr>
        <w:pStyle w:val="a"/>
        <w:rPr>
          <w:lang w:val="ru-RU"/>
        </w:rPr>
      </w:pPr>
      <w:bookmarkStart w:id="19" w:name="_Toc71153703"/>
      <w:r>
        <w:rPr>
          <w:lang w:val="ru-RU"/>
        </w:rPr>
        <w:lastRenderedPageBreak/>
        <w:t>Проект синтаксического анализатора</w:t>
      </w:r>
      <w:bookmarkEnd w:id="19"/>
    </w:p>
    <w:p w14:paraId="0DBE8837" w14:textId="77777777" w:rsidR="001C6A20" w:rsidRDefault="00740C1A">
      <w:pPr>
        <w:pStyle w:val="-0"/>
        <w:ind w:firstLine="700"/>
        <w:rPr>
          <w:lang w:val="ru-RU"/>
        </w:rPr>
      </w:pPr>
      <w:r>
        <w:rPr>
          <w:lang w:val="ru-RU"/>
        </w:rPr>
        <w:t>Задача синтаксического анализа – проверка правильности структуры программы, описываемой контекстно-свободной грамматикой. Класс контекстно-свободных грамматик шире класса автоматных грамматик, поэтому и синтаксический анализатор сложнее лексического.</w:t>
      </w:r>
    </w:p>
    <w:p w14:paraId="617C55A2" w14:textId="77777777" w:rsidR="001C6A20" w:rsidRDefault="00740C1A">
      <w:pPr>
        <w:pStyle w:val="-0"/>
        <w:ind w:firstLine="700"/>
        <w:rPr>
          <w:lang w:val="ru-RU"/>
        </w:rPr>
      </w:pPr>
      <w:r>
        <w:rPr>
          <w:lang w:val="ru-RU"/>
        </w:rPr>
        <w:t>Для синтаксического анализатора был выбран алгоритм Эрли восходящего разбора.</w:t>
      </w:r>
    </w:p>
    <w:p w14:paraId="79EE15C5" w14:textId="77777777" w:rsidR="001C6A20" w:rsidRDefault="00740C1A">
      <w:pPr>
        <w:pStyle w:val="-0"/>
        <w:ind w:firstLine="703"/>
        <w:rPr>
          <w:b/>
          <w:bCs/>
          <w:lang w:val="ru-RU"/>
        </w:rPr>
      </w:pPr>
      <w:r>
        <w:rPr>
          <w:b/>
          <w:bCs/>
          <w:lang w:val="ru-RU"/>
        </w:rPr>
        <w:t>Модель данных</w:t>
      </w:r>
    </w:p>
    <w:p w14:paraId="3DC61250" w14:textId="77777777" w:rsidR="001C6A20" w:rsidRDefault="00740C1A">
      <w:pPr>
        <w:pStyle w:val="-0"/>
        <w:ind w:firstLine="700"/>
        <w:rPr>
          <w:lang w:val="ru-RU"/>
        </w:rPr>
      </w:pPr>
      <w:r>
        <w:rPr>
          <w:lang w:val="ru-RU"/>
        </w:rPr>
        <w:t xml:space="preserve">Язык реализации – C++. Синтаксический анализатор реализован в классе </w:t>
      </w:r>
      <w:proofErr w:type="spellStart"/>
      <w:r>
        <w:t>SyntaxAnalyzer</w:t>
      </w:r>
      <w:proofErr w:type="spellEnd"/>
      <w:r>
        <w:rPr>
          <w:lang w:val="ru-RU"/>
        </w:rPr>
        <w:t xml:space="preserve">. По умолчанию задана грамматика класса </w:t>
      </w:r>
      <w:proofErr w:type="spellStart"/>
      <w:r>
        <w:rPr>
          <w:lang w:val="ru-RU"/>
        </w:rPr>
        <w:t>Grammar</w:t>
      </w:r>
      <w:proofErr w:type="spellEnd"/>
      <w:r>
        <w:rPr>
          <w:lang w:val="ru-RU"/>
        </w:rPr>
        <w:t xml:space="preserve"> и лексический анализатор класса </w:t>
      </w:r>
      <w:proofErr w:type="spellStart"/>
      <w:r>
        <w:rPr>
          <w:lang w:val="ru-RU"/>
        </w:rPr>
        <w:t>LexicalAnalyzer</w:t>
      </w:r>
      <w:proofErr w:type="spellEnd"/>
      <w:r>
        <w:rPr>
          <w:lang w:val="ru-RU"/>
        </w:rPr>
        <w:t xml:space="preserve">. Алгоритм разбора реализован в классе </w:t>
      </w:r>
      <w:proofErr w:type="spellStart"/>
      <w:r>
        <w:t>EarleyAlgorithm</w:t>
      </w:r>
      <w:proofErr w:type="spellEnd"/>
      <w:r>
        <w:rPr>
          <w:lang w:val="ru-RU"/>
        </w:rPr>
        <w:t>. Основной метод класса – разбор цепочки – получает на вход цепочку символов, результатом работы метода является последовательность номеров правил – правый вывод входной цепочки.</w:t>
      </w:r>
    </w:p>
    <w:p w14:paraId="72B968B1" w14:textId="77777777" w:rsidR="001C6A20" w:rsidRDefault="00740C1A">
      <w:pPr>
        <w:pStyle w:val="-0"/>
        <w:keepNext/>
        <w:ind w:firstLine="700"/>
      </w:pPr>
      <w:r>
        <w:rPr>
          <w:noProof/>
          <w:lang w:val="ru-RU" w:eastAsia="ru-RU"/>
        </w:rPr>
        <w:drawing>
          <wp:inline distT="0" distB="0" distL="0" distR="0" wp14:anchorId="035B4B3B" wp14:editId="6061B8AD">
            <wp:extent cx="5274310" cy="1843405"/>
            <wp:effectExtent l="0" t="0" r="2540" b="4445"/>
            <wp:docPr id="5" name="Рисунок 5"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снимок экрана&#10;&#10;Автоматически созданное описание"/>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1843405"/>
                    </a:xfrm>
                    <a:prstGeom prst="rect">
                      <a:avLst/>
                    </a:prstGeom>
                  </pic:spPr>
                </pic:pic>
              </a:graphicData>
            </a:graphic>
          </wp:inline>
        </w:drawing>
      </w:r>
    </w:p>
    <w:p w14:paraId="4DF24224" w14:textId="77777777" w:rsidR="001C6A20" w:rsidRDefault="00740C1A">
      <w:pPr>
        <w:pStyle w:val="af5"/>
      </w:pPr>
      <w:r>
        <w:t xml:space="preserve">Рисунок </w:t>
      </w:r>
      <w:fldSimple w:instr=" SEQ Рисунок \* ARABIC ">
        <w:r>
          <w:t>8</w:t>
        </w:r>
      </w:fldSimple>
      <w:r>
        <w:t xml:space="preserve"> – Диаграмма потока данных</w:t>
      </w:r>
    </w:p>
    <w:p w14:paraId="61E03206" w14:textId="77777777" w:rsidR="001C6A20" w:rsidRDefault="001C6A20">
      <w:pPr>
        <w:rPr>
          <w:lang w:val="ru-RU" w:eastAsia="ru-RU"/>
        </w:rPr>
      </w:pPr>
    </w:p>
    <w:p w14:paraId="70EBECF0" w14:textId="77777777" w:rsidR="001C6A20" w:rsidRDefault="001C6A20">
      <w:pPr>
        <w:rPr>
          <w:lang w:val="ru-RU" w:eastAsia="ru-RU"/>
        </w:rPr>
      </w:pPr>
    </w:p>
    <w:p w14:paraId="091CBDFD" w14:textId="71B45585" w:rsidR="00A25218" w:rsidRPr="00A70F63" w:rsidRDefault="00A25218">
      <w:pPr>
        <w:pStyle w:val="-0"/>
        <w:ind w:firstLine="703"/>
        <w:rPr>
          <w:b/>
          <w:bCs/>
          <w:lang w:val="ru-RU"/>
        </w:rPr>
      </w:pPr>
      <w:r>
        <w:rPr>
          <w:b/>
          <w:bCs/>
          <w:lang w:val="ru-RU"/>
        </w:rPr>
        <w:lastRenderedPageBreak/>
        <w:t>Класс</w:t>
      </w:r>
      <w:r w:rsidRPr="00A70F63">
        <w:rPr>
          <w:b/>
          <w:bCs/>
          <w:lang w:val="ru-RU"/>
        </w:rPr>
        <w:t xml:space="preserve"> </w:t>
      </w:r>
      <w:proofErr w:type="spellStart"/>
      <w:r>
        <w:rPr>
          <w:b/>
          <w:bCs/>
        </w:rPr>
        <w:t>FileReader</w:t>
      </w:r>
      <w:proofErr w:type="spellEnd"/>
    </w:p>
    <w:p w14:paraId="5CCFC976" w14:textId="17711E36" w:rsidR="00A25218" w:rsidRDefault="00A25218" w:rsidP="00A25218">
      <w:pPr>
        <w:pStyle w:val="-0"/>
        <w:ind w:firstLine="700"/>
        <w:rPr>
          <w:lang w:val="ru-RU"/>
        </w:rPr>
      </w:pPr>
      <w:proofErr w:type="gramStart"/>
      <w:r w:rsidRPr="00A25218">
        <w:t>read</w:t>
      </w:r>
      <w:r w:rsidRPr="00A25218">
        <w:rPr>
          <w:lang w:val="ru-RU"/>
        </w:rPr>
        <w:t>(</w:t>
      </w:r>
      <w:proofErr w:type="spellStart"/>
      <w:proofErr w:type="gramEnd"/>
      <w:r w:rsidRPr="00A25218">
        <w:t>filepath</w:t>
      </w:r>
      <w:proofErr w:type="spellEnd"/>
      <w:r w:rsidRPr="00A25218">
        <w:rPr>
          <w:lang w:val="ru-RU"/>
        </w:rPr>
        <w:t xml:space="preserve">, </w:t>
      </w:r>
      <w:proofErr w:type="spellStart"/>
      <w:r w:rsidRPr="00A25218">
        <w:t>pathdir</w:t>
      </w:r>
      <w:proofErr w:type="spellEnd"/>
      <w:r w:rsidRPr="00A25218">
        <w:rPr>
          <w:lang w:val="ru-RU"/>
        </w:rPr>
        <w:t xml:space="preserve">, </w:t>
      </w:r>
      <w:proofErr w:type="spellStart"/>
      <w:r w:rsidRPr="00A25218">
        <w:t>namepattern</w:t>
      </w:r>
      <w:proofErr w:type="spellEnd"/>
      <w:r w:rsidRPr="00A25218">
        <w:rPr>
          <w:lang w:val="ru-RU"/>
        </w:rPr>
        <w:t xml:space="preserve">) // </w:t>
      </w:r>
      <w:r>
        <w:rPr>
          <w:lang w:val="ru-RU"/>
        </w:rPr>
        <w:t>метод</w:t>
      </w:r>
      <w:r w:rsidRPr="00A25218">
        <w:rPr>
          <w:lang w:val="ru-RU"/>
        </w:rPr>
        <w:t xml:space="preserve"> </w:t>
      </w:r>
      <w:r>
        <w:rPr>
          <w:lang w:val="ru-RU"/>
        </w:rPr>
        <w:t>читает</w:t>
      </w:r>
      <w:r w:rsidRPr="00A25218">
        <w:rPr>
          <w:lang w:val="ru-RU"/>
        </w:rPr>
        <w:t xml:space="preserve"> </w:t>
      </w:r>
      <w:r>
        <w:rPr>
          <w:lang w:val="ru-RU"/>
        </w:rPr>
        <w:t>файлы</w:t>
      </w:r>
      <w:r w:rsidRPr="00A25218">
        <w:rPr>
          <w:lang w:val="ru-RU"/>
        </w:rPr>
        <w:t xml:space="preserve"> </w:t>
      </w:r>
      <w:r>
        <w:rPr>
          <w:lang w:val="ru-RU"/>
        </w:rPr>
        <w:t>с</w:t>
      </w:r>
      <w:r w:rsidRPr="00A25218">
        <w:rPr>
          <w:lang w:val="ru-RU"/>
        </w:rPr>
        <w:t xml:space="preserve"> </w:t>
      </w:r>
      <w:r>
        <w:rPr>
          <w:lang w:val="ru-RU"/>
        </w:rPr>
        <w:t>программами и директории</w:t>
      </w:r>
      <w:r w:rsidRPr="00A25218">
        <w:rPr>
          <w:lang w:val="ru-RU"/>
        </w:rPr>
        <w:t xml:space="preserve"> </w:t>
      </w:r>
      <w:r>
        <w:rPr>
          <w:lang w:val="ru-RU"/>
        </w:rPr>
        <w:t>и</w:t>
      </w:r>
      <w:r w:rsidRPr="00A25218">
        <w:rPr>
          <w:lang w:val="ru-RU"/>
        </w:rPr>
        <w:t xml:space="preserve"> </w:t>
      </w:r>
      <w:r>
        <w:rPr>
          <w:lang w:val="ru-RU"/>
        </w:rPr>
        <w:t>возвращает их в виде массива строк</w:t>
      </w:r>
    </w:p>
    <w:p w14:paraId="5793B669" w14:textId="2F674AF7" w:rsidR="00A25218" w:rsidRPr="00A70F63" w:rsidRDefault="00A25218" w:rsidP="00A25218">
      <w:pPr>
        <w:pStyle w:val="-0"/>
        <w:ind w:firstLine="703"/>
        <w:rPr>
          <w:b/>
          <w:bCs/>
          <w:lang w:val="ru-RU"/>
        </w:rPr>
      </w:pPr>
      <w:r>
        <w:rPr>
          <w:b/>
          <w:bCs/>
          <w:lang w:val="ru-RU"/>
        </w:rPr>
        <w:t xml:space="preserve">Класс </w:t>
      </w:r>
      <w:proofErr w:type="spellStart"/>
      <w:r>
        <w:rPr>
          <w:b/>
          <w:bCs/>
        </w:rPr>
        <w:t>LexicalAnalyzer</w:t>
      </w:r>
      <w:proofErr w:type="spellEnd"/>
    </w:p>
    <w:p w14:paraId="28B3BAA0" w14:textId="5E73770D" w:rsidR="00A25218" w:rsidRDefault="00A25218" w:rsidP="00A25218">
      <w:pPr>
        <w:pStyle w:val="-0"/>
        <w:ind w:firstLine="700"/>
        <w:rPr>
          <w:lang w:val="ru-RU"/>
        </w:rPr>
      </w:pPr>
      <w:proofErr w:type="spellStart"/>
      <w:r w:rsidRPr="00A25218">
        <w:rPr>
          <w:lang w:val="ru-RU"/>
        </w:rPr>
        <w:t>check</w:t>
      </w:r>
      <w:proofErr w:type="spellEnd"/>
      <w:r w:rsidRPr="00A25218">
        <w:rPr>
          <w:lang w:val="ru-RU"/>
        </w:rPr>
        <w:t>(</w:t>
      </w:r>
      <w:proofErr w:type="spellStart"/>
      <w:r w:rsidRPr="00A25218">
        <w:rPr>
          <w:lang w:val="ru-RU"/>
        </w:rPr>
        <w:t>str</w:t>
      </w:r>
      <w:proofErr w:type="spellEnd"/>
      <w:r w:rsidRPr="00A25218">
        <w:rPr>
          <w:lang w:val="ru-RU"/>
        </w:rPr>
        <w:t>)</w:t>
      </w:r>
      <w:r>
        <w:rPr>
          <w:lang w:val="ru-RU"/>
        </w:rPr>
        <w:t xml:space="preserve"> // метод проверяет строку на наличие недопустимых символов</w:t>
      </w:r>
    </w:p>
    <w:p w14:paraId="0EAB28FC" w14:textId="7C1E51E8" w:rsidR="00A25218" w:rsidRPr="005A7F27" w:rsidRDefault="00A25218" w:rsidP="00A25218">
      <w:pPr>
        <w:pStyle w:val="-0"/>
        <w:ind w:firstLine="700"/>
        <w:rPr>
          <w:lang w:val="ru-RU"/>
        </w:rPr>
      </w:pPr>
      <w:proofErr w:type="spellStart"/>
      <w:r w:rsidRPr="005A7F27">
        <w:t>deletecomments</w:t>
      </w:r>
      <w:proofErr w:type="spellEnd"/>
      <w:r w:rsidRPr="005A7F27">
        <w:rPr>
          <w:lang w:val="ru-RU"/>
        </w:rPr>
        <w:t>(</w:t>
      </w:r>
      <w:proofErr w:type="spellStart"/>
      <w:r w:rsidRPr="005A7F27">
        <w:t>instr</w:t>
      </w:r>
      <w:proofErr w:type="spellEnd"/>
      <w:r w:rsidRPr="005A7F27">
        <w:rPr>
          <w:lang w:val="ru-RU"/>
        </w:rPr>
        <w:t xml:space="preserve">) // </w:t>
      </w:r>
      <w:r w:rsidR="005A7F27">
        <w:rPr>
          <w:lang w:val="ru-RU"/>
        </w:rPr>
        <w:t>метод</w:t>
      </w:r>
      <w:r w:rsidR="005A7F27" w:rsidRPr="005A7F27">
        <w:rPr>
          <w:lang w:val="ru-RU"/>
        </w:rPr>
        <w:t xml:space="preserve"> </w:t>
      </w:r>
      <w:r w:rsidR="005A7F27">
        <w:rPr>
          <w:lang w:val="ru-RU"/>
        </w:rPr>
        <w:t>удаляет</w:t>
      </w:r>
      <w:r w:rsidR="005A7F27" w:rsidRPr="005A7F27">
        <w:rPr>
          <w:lang w:val="ru-RU"/>
        </w:rPr>
        <w:t xml:space="preserve"> </w:t>
      </w:r>
      <w:r w:rsidR="005A7F27">
        <w:rPr>
          <w:lang w:val="ru-RU"/>
        </w:rPr>
        <w:t>комментарии из текста программы</w:t>
      </w:r>
    </w:p>
    <w:p w14:paraId="507754C6" w14:textId="6D7366C2" w:rsidR="00A25218" w:rsidRDefault="005A7F27" w:rsidP="00A25218">
      <w:pPr>
        <w:pStyle w:val="-0"/>
        <w:ind w:firstLine="700"/>
        <w:rPr>
          <w:lang w:val="ru-RU"/>
        </w:rPr>
      </w:pPr>
      <w:proofErr w:type="spellStart"/>
      <w:r w:rsidRPr="005A7F27">
        <w:t>skan</w:t>
      </w:r>
      <w:proofErr w:type="spellEnd"/>
      <w:r w:rsidRPr="005A7F27">
        <w:rPr>
          <w:lang w:val="ru-RU"/>
        </w:rPr>
        <w:t>(</w:t>
      </w:r>
      <w:proofErr w:type="spellStart"/>
      <w:r w:rsidRPr="005A7F27">
        <w:t>indata</w:t>
      </w:r>
      <w:proofErr w:type="spellEnd"/>
      <w:r w:rsidRPr="005A7F27">
        <w:rPr>
          <w:lang w:val="ru-RU"/>
        </w:rPr>
        <w:t>)</w:t>
      </w:r>
      <w:r w:rsidR="00A25218">
        <w:rPr>
          <w:lang w:val="ru-RU"/>
        </w:rPr>
        <w:t xml:space="preserve"> // метод возвращает множество токенов входной цепочки.</w:t>
      </w:r>
    </w:p>
    <w:p w14:paraId="306D4FEA" w14:textId="3C3A3325" w:rsidR="005A7F27" w:rsidRPr="005A7F27" w:rsidRDefault="005A7F27" w:rsidP="005A7F27">
      <w:pPr>
        <w:pStyle w:val="-0"/>
        <w:ind w:firstLine="703"/>
        <w:rPr>
          <w:b/>
          <w:bCs/>
          <w:lang w:val="ru-RU"/>
        </w:rPr>
      </w:pPr>
      <w:r>
        <w:rPr>
          <w:b/>
          <w:bCs/>
          <w:lang w:val="ru-RU"/>
        </w:rPr>
        <w:t xml:space="preserve">Класс </w:t>
      </w:r>
      <w:r>
        <w:rPr>
          <w:b/>
          <w:bCs/>
        </w:rPr>
        <w:t>Env</w:t>
      </w:r>
    </w:p>
    <w:p w14:paraId="7F3A1D61" w14:textId="45B9C949" w:rsidR="005A7F27" w:rsidRDefault="005A7F27" w:rsidP="005A7F27">
      <w:pPr>
        <w:pStyle w:val="-0"/>
        <w:ind w:firstLine="700"/>
        <w:rPr>
          <w:lang w:val="ru-RU"/>
        </w:rPr>
      </w:pPr>
      <w:proofErr w:type="spellStart"/>
      <w:r w:rsidRPr="005A7F27">
        <w:t>insertnewscope</w:t>
      </w:r>
      <w:proofErr w:type="spellEnd"/>
      <w:r w:rsidRPr="005A7F27">
        <w:rPr>
          <w:lang w:val="ru-RU"/>
        </w:rPr>
        <w:t>(</w:t>
      </w:r>
      <w:proofErr w:type="spellStart"/>
      <w:r w:rsidRPr="005A7F27">
        <w:t>ptr</w:t>
      </w:r>
      <w:proofErr w:type="spellEnd"/>
      <w:r w:rsidRPr="005A7F27">
        <w:rPr>
          <w:lang w:val="ru-RU"/>
        </w:rPr>
        <w:t xml:space="preserve">) // </w:t>
      </w:r>
      <w:r>
        <w:rPr>
          <w:lang w:val="ru-RU"/>
        </w:rPr>
        <w:t>добавляет новую таблицу имен в текущее окружение</w:t>
      </w:r>
    </w:p>
    <w:p w14:paraId="036BD86E" w14:textId="3BB69356" w:rsidR="005A7F27" w:rsidRPr="005A7F27" w:rsidRDefault="005A7F27" w:rsidP="005A7F27">
      <w:pPr>
        <w:pStyle w:val="-0"/>
        <w:ind w:firstLine="700"/>
        <w:rPr>
          <w:lang w:val="ru-RU"/>
        </w:rPr>
      </w:pPr>
      <w:proofErr w:type="spellStart"/>
      <w:proofErr w:type="gramStart"/>
      <w:r w:rsidRPr="005A7F27">
        <w:t>searchelem</w:t>
      </w:r>
      <w:proofErr w:type="spellEnd"/>
      <w:r w:rsidRPr="005A7F27">
        <w:rPr>
          <w:lang w:val="ru-RU"/>
        </w:rPr>
        <w:t>(</w:t>
      </w:r>
      <w:proofErr w:type="spellStart"/>
      <w:proofErr w:type="gramEnd"/>
      <w:r w:rsidRPr="005A7F27">
        <w:t>ptr</w:t>
      </w:r>
      <w:proofErr w:type="spellEnd"/>
      <w:r w:rsidRPr="005A7F27">
        <w:rPr>
          <w:lang w:val="ru-RU"/>
        </w:rPr>
        <w:t xml:space="preserve">, </w:t>
      </w:r>
      <w:r w:rsidRPr="005A7F27">
        <w:t>id</w:t>
      </w:r>
      <w:r w:rsidRPr="005A7F27">
        <w:rPr>
          <w:lang w:val="ru-RU"/>
        </w:rPr>
        <w:t xml:space="preserve">) // </w:t>
      </w:r>
      <w:r>
        <w:rPr>
          <w:lang w:val="ru-RU"/>
        </w:rPr>
        <w:t>поиск</w:t>
      </w:r>
      <w:r w:rsidRPr="005A7F27">
        <w:rPr>
          <w:lang w:val="ru-RU"/>
        </w:rPr>
        <w:t xml:space="preserve"> </w:t>
      </w:r>
      <w:proofErr w:type="spellStart"/>
      <w:r>
        <w:rPr>
          <w:lang w:val="ru-RU"/>
        </w:rPr>
        <w:t>иденификатора</w:t>
      </w:r>
      <w:proofErr w:type="spellEnd"/>
      <w:r>
        <w:rPr>
          <w:lang w:val="ru-RU"/>
        </w:rPr>
        <w:t xml:space="preserve"> в текущем окружении</w:t>
      </w:r>
    </w:p>
    <w:p w14:paraId="69A0C433" w14:textId="77777777" w:rsidR="00A25218" w:rsidRPr="005A7F27" w:rsidRDefault="00A25218" w:rsidP="00A25218">
      <w:pPr>
        <w:pStyle w:val="-0"/>
        <w:ind w:firstLine="700"/>
        <w:rPr>
          <w:lang w:val="ru-RU"/>
        </w:rPr>
      </w:pPr>
    </w:p>
    <w:p w14:paraId="25EDAE72" w14:textId="0D9ADCFE" w:rsidR="001C6A20" w:rsidRPr="00A70F63" w:rsidRDefault="00740C1A">
      <w:pPr>
        <w:pStyle w:val="-0"/>
        <w:ind w:firstLine="703"/>
        <w:rPr>
          <w:b/>
          <w:bCs/>
          <w:lang w:val="ru-RU"/>
        </w:rPr>
      </w:pPr>
      <w:r>
        <w:rPr>
          <w:b/>
          <w:bCs/>
          <w:lang w:val="ru-RU"/>
        </w:rPr>
        <w:t>Класс</w:t>
      </w:r>
      <w:r w:rsidRPr="00A70F63">
        <w:rPr>
          <w:b/>
          <w:bCs/>
          <w:lang w:val="ru-RU"/>
        </w:rPr>
        <w:t xml:space="preserve"> </w:t>
      </w:r>
      <w:proofErr w:type="spellStart"/>
      <w:r>
        <w:rPr>
          <w:b/>
          <w:bCs/>
        </w:rPr>
        <w:t>SyntaxAnalyzer</w:t>
      </w:r>
      <w:proofErr w:type="spellEnd"/>
    </w:p>
    <w:p w14:paraId="642058DF" w14:textId="67F72737" w:rsidR="002F592E" w:rsidRPr="00A70F63" w:rsidRDefault="005A7F27">
      <w:pPr>
        <w:pStyle w:val="-0"/>
        <w:ind w:firstLine="700"/>
        <w:rPr>
          <w:lang w:val="ru-RU"/>
        </w:rPr>
      </w:pPr>
      <w:proofErr w:type="spellStart"/>
      <w:proofErr w:type="gramStart"/>
      <w:r w:rsidRPr="005A7F27">
        <w:t>earley</w:t>
      </w:r>
      <w:proofErr w:type="spellEnd"/>
      <w:r w:rsidRPr="00A70F63">
        <w:rPr>
          <w:lang w:val="ru-RU"/>
        </w:rPr>
        <w:t>(</w:t>
      </w:r>
      <w:proofErr w:type="gramEnd"/>
      <w:r w:rsidRPr="005A7F27">
        <w:t>rule</w:t>
      </w:r>
      <w:r w:rsidRPr="00A70F63">
        <w:rPr>
          <w:lang w:val="ru-RU"/>
        </w:rPr>
        <w:t xml:space="preserve">, </w:t>
      </w:r>
      <w:r w:rsidRPr="005A7F27">
        <w:t>text</w:t>
      </w:r>
      <w:r w:rsidRPr="00A70F63">
        <w:rPr>
          <w:lang w:val="ru-RU"/>
        </w:rPr>
        <w:t>)</w:t>
      </w:r>
      <w:r w:rsidR="00740C1A" w:rsidRPr="00A70F63">
        <w:rPr>
          <w:lang w:val="ru-RU"/>
        </w:rPr>
        <w:t xml:space="preserve"> // </w:t>
      </w:r>
      <w:r w:rsidR="00740C1A">
        <w:rPr>
          <w:lang w:val="ru-RU"/>
        </w:rPr>
        <w:t>метод</w:t>
      </w:r>
      <w:r w:rsidR="00740C1A" w:rsidRPr="00A70F63">
        <w:rPr>
          <w:lang w:val="ru-RU"/>
        </w:rPr>
        <w:t xml:space="preserve"> </w:t>
      </w:r>
      <w:r w:rsidR="00740C1A">
        <w:rPr>
          <w:lang w:val="ru-RU"/>
        </w:rPr>
        <w:t>возвращает</w:t>
      </w:r>
      <w:r w:rsidR="00740C1A" w:rsidRPr="00A70F63">
        <w:rPr>
          <w:lang w:val="ru-RU"/>
        </w:rPr>
        <w:t xml:space="preserve"> </w:t>
      </w:r>
      <w:r>
        <w:rPr>
          <w:lang w:val="ru-RU"/>
        </w:rPr>
        <w:t>список</w:t>
      </w:r>
      <w:r w:rsidRPr="00A70F63">
        <w:rPr>
          <w:lang w:val="ru-RU"/>
        </w:rPr>
        <w:t xml:space="preserve"> </w:t>
      </w:r>
      <w:r>
        <w:rPr>
          <w:lang w:val="ru-RU"/>
        </w:rPr>
        <w:t>разбора</w:t>
      </w:r>
      <w:r w:rsidR="002F592E" w:rsidRPr="00A70F63">
        <w:rPr>
          <w:lang w:val="ru-RU"/>
        </w:rPr>
        <w:t xml:space="preserve"> </w:t>
      </w:r>
      <w:r w:rsidR="002F592E">
        <w:rPr>
          <w:lang w:val="ru-RU"/>
        </w:rPr>
        <w:t>цепочки</w:t>
      </w:r>
      <w:r w:rsidR="002F592E" w:rsidRPr="00A70F63">
        <w:rPr>
          <w:lang w:val="ru-RU"/>
        </w:rPr>
        <w:t xml:space="preserve"> </w:t>
      </w:r>
      <w:r w:rsidR="002F592E" w:rsidRPr="005A7F27">
        <w:t>text</w:t>
      </w:r>
      <w:r w:rsidR="002F592E" w:rsidRPr="00A70F63">
        <w:rPr>
          <w:lang w:val="ru-RU"/>
        </w:rPr>
        <w:t xml:space="preserve">, </w:t>
      </w:r>
      <w:r w:rsidR="002F592E">
        <w:rPr>
          <w:lang w:val="ru-RU"/>
        </w:rPr>
        <w:t>где</w:t>
      </w:r>
      <w:r w:rsidR="002F592E" w:rsidRPr="00A70F63">
        <w:rPr>
          <w:lang w:val="ru-RU"/>
        </w:rPr>
        <w:t xml:space="preserve"> </w:t>
      </w:r>
      <w:r w:rsidR="002F592E" w:rsidRPr="005A7F27">
        <w:t>rule</w:t>
      </w:r>
      <w:r w:rsidRPr="00A70F63">
        <w:rPr>
          <w:lang w:val="ru-RU"/>
        </w:rPr>
        <w:t xml:space="preserve"> – </w:t>
      </w:r>
      <w:r>
        <w:rPr>
          <w:lang w:val="ru-RU"/>
        </w:rPr>
        <w:t>аксиома</w:t>
      </w:r>
      <w:r w:rsidRPr="00A70F63">
        <w:rPr>
          <w:lang w:val="ru-RU"/>
        </w:rPr>
        <w:t xml:space="preserve"> </w:t>
      </w:r>
      <w:r>
        <w:rPr>
          <w:lang w:val="ru-RU"/>
        </w:rPr>
        <w:t>грамматики</w:t>
      </w:r>
      <w:r w:rsidR="002F592E" w:rsidRPr="00A70F63">
        <w:rPr>
          <w:lang w:val="ru-RU"/>
        </w:rPr>
        <w:t>.</w:t>
      </w:r>
    </w:p>
    <w:p w14:paraId="2A4A1D9D" w14:textId="265D82B1" w:rsidR="001C6A20" w:rsidRPr="002F592E" w:rsidRDefault="002F592E">
      <w:pPr>
        <w:pStyle w:val="-0"/>
        <w:ind w:firstLine="700"/>
        <w:rPr>
          <w:lang w:val="ru-RU"/>
        </w:rPr>
      </w:pPr>
      <w:r w:rsidRPr="002F592E">
        <w:t>right</w:t>
      </w:r>
      <w:r w:rsidRPr="002F592E">
        <w:rPr>
          <w:lang w:val="ru-RU"/>
        </w:rPr>
        <w:t>_</w:t>
      </w:r>
      <w:r w:rsidRPr="002F592E">
        <w:t>parsing</w:t>
      </w:r>
      <w:r w:rsidRPr="002F592E">
        <w:rPr>
          <w:lang w:val="ru-RU"/>
        </w:rPr>
        <w:t>(</w:t>
      </w:r>
      <w:r w:rsidRPr="002F592E">
        <w:t>table</w:t>
      </w:r>
      <w:r w:rsidRPr="002F592E">
        <w:rPr>
          <w:lang w:val="ru-RU"/>
        </w:rPr>
        <w:t xml:space="preserve">) // </w:t>
      </w:r>
      <w:r>
        <w:rPr>
          <w:lang w:val="ru-RU"/>
        </w:rPr>
        <w:t>метод</w:t>
      </w:r>
      <w:r w:rsidRPr="002F592E">
        <w:rPr>
          <w:lang w:val="ru-RU"/>
        </w:rPr>
        <w:t xml:space="preserve"> </w:t>
      </w:r>
      <w:r>
        <w:rPr>
          <w:lang w:val="ru-RU"/>
        </w:rPr>
        <w:t xml:space="preserve">возвращает список правил – правый разбор цепочки, для которой составлен список разбора </w:t>
      </w:r>
      <w:r w:rsidRPr="002F592E">
        <w:t>table</w:t>
      </w:r>
      <w:r>
        <w:rPr>
          <w:lang w:val="ru-RU"/>
        </w:rPr>
        <w:t>.</w:t>
      </w:r>
    </w:p>
    <w:p w14:paraId="785ECD79" w14:textId="77777777" w:rsidR="001C6A20" w:rsidRPr="00A70F63" w:rsidRDefault="00740C1A">
      <w:pPr>
        <w:pStyle w:val="-0"/>
        <w:ind w:firstLine="703"/>
        <w:rPr>
          <w:b/>
          <w:bCs/>
          <w:lang w:val="ru-RU"/>
        </w:rPr>
      </w:pPr>
      <w:r>
        <w:rPr>
          <w:b/>
          <w:bCs/>
          <w:lang w:val="ru-RU"/>
        </w:rPr>
        <w:t>Класс</w:t>
      </w:r>
      <w:r w:rsidRPr="00A70F63">
        <w:rPr>
          <w:b/>
          <w:bCs/>
          <w:lang w:val="ru-RU"/>
        </w:rPr>
        <w:t xml:space="preserve"> </w:t>
      </w:r>
      <w:r>
        <w:rPr>
          <w:b/>
          <w:bCs/>
        </w:rPr>
        <w:t>Grammar</w:t>
      </w:r>
    </w:p>
    <w:p w14:paraId="67FD990F" w14:textId="77777777" w:rsidR="001C6A20" w:rsidRDefault="00740C1A">
      <w:pPr>
        <w:pStyle w:val="-0"/>
        <w:ind w:firstLine="700"/>
        <w:rPr>
          <w:lang w:val="ru-RU"/>
        </w:rPr>
      </w:pPr>
      <w:proofErr w:type="spellStart"/>
      <w:proofErr w:type="gramStart"/>
      <w:r>
        <w:t>getTerminal</w:t>
      </w:r>
      <w:proofErr w:type="spellEnd"/>
      <w:r>
        <w:rPr>
          <w:lang w:val="ru-RU"/>
        </w:rPr>
        <w:t>(</w:t>
      </w:r>
      <w:proofErr w:type="gramEnd"/>
      <w:r>
        <w:rPr>
          <w:lang w:val="ru-RU"/>
        </w:rPr>
        <w:t>) // метод возвращает множество терминальных символов грамматики.</w:t>
      </w:r>
    </w:p>
    <w:p w14:paraId="06E5C944" w14:textId="77777777" w:rsidR="001C6A20" w:rsidRDefault="00740C1A">
      <w:pPr>
        <w:pStyle w:val="-0"/>
        <w:ind w:firstLine="700"/>
        <w:rPr>
          <w:lang w:val="ru-RU"/>
        </w:rPr>
      </w:pPr>
      <w:proofErr w:type="spellStart"/>
      <w:proofErr w:type="gramStart"/>
      <w:r>
        <w:lastRenderedPageBreak/>
        <w:t>getNonterminal</w:t>
      </w:r>
      <w:proofErr w:type="spellEnd"/>
      <w:r>
        <w:rPr>
          <w:lang w:val="ru-RU"/>
        </w:rPr>
        <w:t>(</w:t>
      </w:r>
      <w:proofErr w:type="gramEnd"/>
      <w:r>
        <w:rPr>
          <w:lang w:val="ru-RU"/>
        </w:rPr>
        <w:t>) // метод возвращает множество нетерминальных символов грамматики.</w:t>
      </w:r>
    </w:p>
    <w:p w14:paraId="3866F000" w14:textId="77777777" w:rsidR="001C6A20" w:rsidRDefault="00740C1A">
      <w:pPr>
        <w:pStyle w:val="-0"/>
        <w:ind w:firstLine="700"/>
        <w:rPr>
          <w:lang w:val="ru-RU"/>
        </w:rPr>
      </w:pPr>
      <w:proofErr w:type="spellStart"/>
      <w:proofErr w:type="gramStart"/>
      <w:r>
        <w:t>getAxiom</w:t>
      </w:r>
      <w:proofErr w:type="spellEnd"/>
      <w:r>
        <w:rPr>
          <w:lang w:val="ru-RU"/>
        </w:rPr>
        <w:t>(</w:t>
      </w:r>
      <w:proofErr w:type="gramEnd"/>
      <w:r>
        <w:rPr>
          <w:lang w:val="ru-RU"/>
        </w:rPr>
        <w:t>) // метод возвращает начальный символ грамматики.</w:t>
      </w:r>
    </w:p>
    <w:p w14:paraId="6011EF9D" w14:textId="77777777" w:rsidR="001C6A20" w:rsidRDefault="00740C1A">
      <w:pPr>
        <w:pStyle w:val="-0"/>
        <w:ind w:firstLine="700"/>
        <w:rPr>
          <w:lang w:val="ru-RU"/>
        </w:rPr>
      </w:pPr>
      <w:proofErr w:type="spellStart"/>
      <w:proofErr w:type="gramStart"/>
      <w:r>
        <w:t>getRules</w:t>
      </w:r>
      <w:proofErr w:type="spellEnd"/>
      <w:r>
        <w:rPr>
          <w:lang w:val="ru-RU"/>
        </w:rPr>
        <w:t>(</w:t>
      </w:r>
      <w:proofErr w:type="gramEnd"/>
      <w:r>
        <w:rPr>
          <w:lang w:val="ru-RU"/>
        </w:rPr>
        <w:t>) // метод возвращает множество правил вывода грамматики.</w:t>
      </w:r>
    </w:p>
    <w:p w14:paraId="2B223C0B" w14:textId="77777777" w:rsidR="001C6A20" w:rsidRDefault="00740C1A">
      <w:pPr>
        <w:pStyle w:val="-0"/>
        <w:ind w:firstLine="700"/>
        <w:rPr>
          <w:lang w:val="ru-RU"/>
        </w:rPr>
      </w:pPr>
      <w:proofErr w:type="spellStart"/>
      <w:r>
        <w:t>setTerminal</w:t>
      </w:r>
      <w:proofErr w:type="spellEnd"/>
      <w:r>
        <w:rPr>
          <w:lang w:val="ru-RU"/>
        </w:rPr>
        <w:t>(</w:t>
      </w:r>
      <w:proofErr w:type="spellStart"/>
      <w:r>
        <w:t>newTerminal</w:t>
      </w:r>
      <w:proofErr w:type="spellEnd"/>
      <w:r>
        <w:rPr>
          <w:lang w:val="ru-RU"/>
        </w:rPr>
        <w:t>) // метод устанавливает множество терминальных символов грамматики.</w:t>
      </w:r>
    </w:p>
    <w:p w14:paraId="5B663BF3" w14:textId="77777777" w:rsidR="001C6A20" w:rsidRDefault="00740C1A">
      <w:pPr>
        <w:pStyle w:val="-0"/>
        <w:ind w:firstLine="700"/>
        <w:rPr>
          <w:lang w:val="ru-RU"/>
        </w:rPr>
      </w:pPr>
      <w:proofErr w:type="spellStart"/>
      <w:r>
        <w:t>setNonterminal</w:t>
      </w:r>
      <w:proofErr w:type="spellEnd"/>
      <w:r>
        <w:rPr>
          <w:lang w:val="ru-RU"/>
        </w:rPr>
        <w:t>(</w:t>
      </w:r>
      <w:proofErr w:type="spellStart"/>
      <w:r>
        <w:t>newNonterminal</w:t>
      </w:r>
      <w:proofErr w:type="spellEnd"/>
      <w:r>
        <w:rPr>
          <w:lang w:val="ru-RU"/>
        </w:rPr>
        <w:t>) // метод устанавливает нетерминальных символов грамматики.</w:t>
      </w:r>
    </w:p>
    <w:p w14:paraId="7C16BDD4" w14:textId="77777777" w:rsidR="001C6A20" w:rsidRDefault="00740C1A">
      <w:pPr>
        <w:pStyle w:val="-0"/>
        <w:ind w:firstLine="700"/>
        <w:rPr>
          <w:lang w:val="ru-RU"/>
        </w:rPr>
      </w:pPr>
      <w:proofErr w:type="spellStart"/>
      <w:r>
        <w:t>setAxiom</w:t>
      </w:r>
      <w:proofErr w:type="spellEnd"/>
      <w:r>
        <w:rPr>
          <w:lang w:val="ru-RU"/>
        </w:rPr>
        <w:t>(</w:t>
      </w:r>
      <w:proofErr w:type="spellStart"/>
      <w:r>
        <w:t>newAxiom</w:t>
      </w:r>
      <w:proofErr w:type="spellEnd"/>
      <w:r>
        <w:rPr>
          <w:lang w:val="ru-RU"/>
        </w:rPr>
        <w:t>) // метод устанавливает начальный символ грамматики.</w:t>
      </w:r>
    </w:p>
    <w:p w14:paraId="0F7D6514" w14:textId="77777777" w:rsidR="001C6A20" w:rsidRDefault="00740C1A">
      <w:pPr>
        <w:pStyle w:val="-0"/>
        <w:ind w:firstLine="700"/>
        <w:rPr>
          <w:lang w:val="ru-RU"/>
        </w:rPr>
      </w:pPr>
      <w:proofErr w:type="spellStart"/>
      <w:r>
        <w:t>setRules</w:t>
      </w:r>
      <w:proofErr w:type="spellEnd"/>
      <w:r>
        <w:rPr>
          <w:lang w:val="ru-RU"/>
        </w:rPr>
        <w:t>(</w:t>
      </w:r>
      <w:proofErr w:type="spellStart"/>
      <w:r>
        <w:t>newRules</w:t>
      </w:r>
      <w:proofErr w:type="spellEnd"/>
      <w:r>
        <w:rPr>
          <w:lang w:val="ru-RU"/>
        </w:rPr>
        <w:t>) // метод устанавливает множество правил вывода грамматики.</w:t>
      </w:r>
    </w:p>
    <w:p w14:paraId="4CC2EF7E" w14:textId="4E2A1EBF" w:rsidR="001C6A20" w:rsidRPr="002F592E" w:rsidRDefault="00740C1A" w:rsidP="002F592E">
      <w:pPr>
        <w:pStyle w:val="-0"/>
        <w:ind w:firstLine="700"/>
        <w:rPr>
          <w:lang w:val="ru-RU"/>
        </w:rPr>
      </w:pPr>
      <w:proofErr w:type="spellStart"/>
      <w:r>
        <w:t>getRuleNumber</w:t>
      </w:r>
      <w:proofErr w:type="spellEnd"/>
      <w:r>
        <w:rPr>
          <w:lang w:val="ru-RU"/>
        </w:rPr>
        <w:t>(</w:t>
      </w:r>
      <w:r>
        <w:t>rule</w:t>
      </w:r>
      <w:r>
        <w:rPr>
          <w:lang w:val="ru-RU"/>
        </w:rPr>
        <w:t>) // метод возвращает номер правила.</w:t>
      </w:r>
    </w:p>
    <w:p w14:paraId="6D6A8492" w14:textId="77777777" w:rsidR="001C6A20" w:rsidRPr="002F592E" w:rsidRDefault="00740C1A">
      <w:pPr>
        <w:pStyle w:val="-0"/>
        <w:ind w:firstLine="703"/>
        <w:rPr>
          <w:b/>
          <w:bCs/>
          <w:lang w:val="ru-RU"/>
        </w:rPr>
      </w:pPr>
      <w:r>
        <w:rPr>
          <w:b/>
          <w:bCs/>
          <w:lang w:val="ru-RU"/>
        </w:rPr>
        <w:t>Класс</w:t>
      </w:r>
      <w:r w:rsidRPr="002F592E">
        <w:rPr>
          <w:b/>
          <w:bCs/>
          <w:lang w:val="ru-RU"/>
        </w:rPr>
        <w:t xml:space="preserve"> </w:t>
      </w:r>
      <w:r>
        <w:rPr>
          <w:b/>
          <w:bCs/>
        </w:rPr>
        <w:t>State</w:t>
      </w:r>
    </w:p>
    <w:p w14:paraId="4E39DAA3" w14:textId="09EED0D4" w:rsidR="001C6A20" w:rsidRPr="002F592E" w:rsidRDefault="002F592E">
      <w:pPr>
        <w:pStyle w:val="-0"/>
        <w:ind w:firstLine="700"/>
        <w:rPr>
          <w:lang w:val="ru-RU"/>
        </w:rPr>
      </w:pPr>
      <w:proofErr w:type="gramStart"/>
      <w:r w:rsidRPr="002F592E">
        <w:t>completed</w:t>
      </w:r>
      <w:r w:rsidRPr="002F592E">
        <w:rPr>
          <w:lang w:val="ru-RU"/>
        </w:rPr>
        <w:t>(</w:t>
      </w:r>
      <w:proofErr w:type="gramEnd"/>
      <w:r w:rsidRPr="002F592E">
        <w:rPr>
          <w:lang w:val="ru-RU"/>
        </w:rPr>
        <w:t>)</w:t>
      </w:r>
      <w:r>
        <w:rPr>
          <w:lang w:val="ru-RU"/>
        </w:rPr>
        <w:t xml:space="preserve"> // возвращает </w:t>
      </w:r>
      <w:r>
        <w:t>true</w:t>
      </w:r>
      <w:r w:rsidRPr="002F592E">
        <w:rPr>
          <w:lang w:val="ru-RU"/>
        </w:rPr>
        <w:t xml:space="preserve">, </w:t>
      </w:r>
      <w:r>
        <w:rPr>
          <w:lang w:val="ru-RU"/>
        </w:rPr>
        <w:t xml:space="preserve">если точка на конце, иначе </w:t>
      </w:r>
      <w:r>
        <w:t>false</w:t>
      </w:r>
      <w:r>
        <w:rPr>
          <w:lang w:val="ru-RU"/>
        </w:rPr>
        <w:t>.</w:t>
      </w:r>
    </w:p>
    <w:p w14:paraId="1E44C2C9" w14:textId="29CE0233" w:rsidR="002F592E" w:rsidRDefault="002F592E">
      <w:pPr>
        <w:pStyle w:val="-0"/>
        <w:ind w:firstLine="700"/>
        <w:rPr>
          <w:lang w:val="ru-RU"/>
        </w:rPr>
      </w:pPr>
      <w:proofErr w:type="spellStart"/>
      <w:r w:rsidRPr="002F592E">
        <w:rPr>
          <w:lang w:val="ru-RU"/>
        </w:rPr>
        <w:t>next_</w:t>
      </w:r>
      <w:proofErr w:type="gramStart"/>
      <w:r w:rsidRPr="002F592E">
        <w:rPr>
          <w:lang w:val="ru-RU"/>
        </w:rPr>
        <w:t>term</w:t>
      </w:r>
      <w:proofErr w:type="spellEnd"/>
      <w:r w:rsidRPr="002F592E">
        <w:rPr>
          <w:lang w:val="ru-RU"/>
        </w:rPr>
        <w:t>(</w:t>
      </w:r>
      <w:proofErr w:type="gramEnd"/>
      <w:r w:rsidRPr="002F592E">
        <w:rPr>
          <w:lang w:val="ru-RU"/>
        </w:rPr>
        <w:t>):</w:t>
      </w:r>
      <w:r>
        <w:rPr>
          <w:lang w:val="ru-RU"/>
        </w:rPr>
        <w:t xml:space="preserve"> // сдвигает точку на одну позицию вправо.</w:t>
      </w:r>
    </w:p>
    <w:p w14:paraId="7832E400" w14:textId="5C900658" w:rsidR="002F592E" w:rsidRDefault="002F592E">
      <w:pPr>
        <w:pStyle w:val="-0"/>
        <w:ind w:firstLine="700"/>
        <w:rPr>
          <w:lang w:val="ru-RU"/>
        </w:rPr>
      </w:pPr>
      <w:proofErr w:type="spellStart"/>
      <w:r w:rsidRPr="002F592E">
        <w:rPr>
          <w:lang w:val="ru-RU"/>
        </w:rPr>
        <w:t>getindexXk</w:t>
      </w:r>
      <w:proofErr w:type="spellEnd"/>
      <w:r w:rsidRPr="002F592E">
        <w:rPr>
          <w:lang w:val="ru-RU"/>
        </w:rPr>
        <w:t>(</w:t>
      </w:r>
      <w:proofErr w:type="spellStart"/>
      <w:r w:rsidRPr="002F592E">
        <w:rPr>
          <w:lang w:val="ru-RU"/>
        </w:rPr>
        <w:t>xk</w:t>
      </w:r>
      <w:proofErr w:type="spellEnd"/>
      <w:r w:rsidRPr="002F592E">
        <w:rPr>
          <w:lang w:val="ru-RU"/>
        </w:rPr>
        <w:t>):</w:t>
      </w:r>
      <w:r>
        <w:rPr>
          <w:lang w:val="ru-RU"/>
        </w:rPr>
        <w:t xml:space="preserve">// возвращает индекс символа </w:t>
      </w:r>
      <w:proofErr w:type="spellStart"/>
      <w:r>
        <w:t>xk</w:t>
      </w:r>
      <w:proofErr w:type="spellEnd"/>
      <w:r w:rsidRPr="002F592E">
        <w:rPr>
          <w:lang w:val="ru-RU"/>
        </w:rPr>
        <w:t xml:space="preserve"> </w:t>
      </w:r>
      <w:r>
        <w:rPr>
          <w:lang w:val="ru-RU"/>
        </w:rPr>
        <w:t>в состоянии, если такой символ отсутствует, то -1.</w:t>
      </w:r>
    </w:p>
    <w:p w14:paraId="4C4BD3F1" w14:textId="08701391" w:rsidR="002F592E" w:rsidRPr="002F592E" w:rsidRDefault="002F592E" w:rsidP="002F592E">
      <w:pPr>
        <w:pStyle w:val="-0"/>
        <w:ind w:firstLine="703"/>
        <w:rPr>
          <w:b/>
          <w:bCs/>
          <w:lang w:val="ru-RU"/>
        </w:rPr>
      </w:pPr>
      <w:r>
        <w:rPr>
          <w:b/>
          <w:bCs/>
          <w:lang w:val="ru-RU"/>
        </w:rPr>
        <w:t>Класс</w:t>
      </w:r>
      <w:r w:rsidRPr="002F592E">
        <w:rPr>
          <w:b/>
          <w:bCs/>
          <w:lang w:val="ru-RU"/>
        </w:rPr>
        <w:t xml:space="preserve"> </w:t>
      </w:r>
      <w:r>
        <w:rPr>
          <w:b/>
          <w:bCs/>
        </w:rPr>
        <w:t>Rule</w:t>
      </w:r>
    </w:p>
    <w:p w14:paraId="140E9327" w14:textId="670D7282" w:rsidR="002F592E" w:rsidRDefault="002F592E" w:rsidP="002F592E">
      <w:pPr>
        <w:pStyle w:val="-0"/>
        <w:ind w:firstLine="700"/>
        <w:rPr>
          <w:lang w:val="ru-RU"/>
        </w:rPr>
      </w:pPr>
      <w:r>
        <w:t>add</w:t>
      </w:r>
      <w:r w:rsidRPr="002F592E">
        <w:rPr>
          <w:lang w:val="ru-RU"/>
        </w:rPr>
        <w:t>(</w:t>
      </w:r>
      <w:proofErr w:type="spellStart"/>
      <w:r w:rsidRPr="002F592E">
        <w:rPr>
          <w:lang w:val="ru-RU"/>
        </w:rPr>
        <w:t>productions</w:t>
      </w:r>
      <w:proofErr w:type="spellEnd"/>
      <w:r w:rsidRPr="002F592E">
        <w:rPr>
          <w:lang w:val="ru-RU"/>
        </w:rPr>
        <w:t>)</w:t>
      </w:r>
      <w:r>
        <w:rPr>
          <w:lang w:val="ru-RU"/>
        </w:rPr>
        <w:t xml:space="preserve"> // добавляет к правилу правые части </w:t>
      </w:r>
      <w:proofErr w:type="spellStart"/>
      <w:r w:rsidRPr="002F592E">
        <w:rPr>
          <w:lang w:val="ru-RU"/>
        </w:rPr>
        <w:t>productions</w:t>
      </w:r>
      <w:proofErr w:type="spellEnd"/>
      <w:r>
        <w:rPr>
          <w:lang w:val="ru-RU"/>
        </w:rPr>
        <w:t>.</w:t>
      </w:r>
    </w:p>
    <w:p w14:paraId="1C50369D" w14:textId="77777777" w:rsidR="002F592E" w:rsidRPr="002F592E" w:rsidRDefault="002F592E">
      <w:pPr>
        <w:pStyle w:val="-0"/>
        <w:ind w:firstLine="700"/>
        <w:rPr>
          <w:lang w:val="ru-RU"/>
        </w:rPr>
      </w:pPr>
    </w:p>
    <w:p w14:paraId="1A970816" w14:textId="08C09D02" w:rsidR="001C6A20" w:rsidRDefault="001210F8">
      <w:pPr>
        <w:pStyle w:val="-0"/>
        <w:keepNext/>
        <w:ind w:left="-567" w:firstLineChars="0" w:firstLine="0"/>
      </w:pPr>
      <w:r>
        <w:rPr>
          <w:noProof/>
          <w:lang w:val="ru-RU" w:eastAsia="ru-RU"/>
        </w:rPr>
        <w:lastRenderedPageBreak/>
        <w:drawing>
          <wp:inline distT="0" distB="0" distL="0" distR="0" wp14:anchorId="52D2EA3B" wp14:editId="0B9E4CB8">
            <wp:extent cx="6583680" cy="7749540"/>
            <wp:effectExtent l="0" t="0" r="762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01707" cy="7770759"/>
                    </a:xfrm>
                    <a:prstGeom prst="rect">
                      <a:avLst/>
                    </a:prstGeom>
                    <a:noFill/>
                    <a:ln>
                      <a:noFill/>
                    </a:ln>
                  </pic:spPr>
                </pic:pic>
              </a:graphicData>
            </a:graphic>
          </wp:inline>
        </w:drawing>
      </w:r>
    </w:p>
    <w:p w14:paraId="2F1DE5E5" w14:textId="77777777" w:rsidR="001C6A20" w:rsidRDefault="00740C1A">
      <w:pPr>
        <w:pStyle w:val="af5"/>
      </w:pPr>
      <w:r>
        <w:t xml:space="preserve">Рисунок </w:t>
      </w:r>
      <w:fldSimple w:instr=" SEQ Рисунок \* ARABIC ">
        <w:r>
          <w:t>9</w:t>
        </w:r>
      </w:fldSimple>
      <w:r>
        <w:t xml:space="preserve"> – Диаграмма классов синтаксического анализатора</w:t>
      </w:r>
    </w:p>
    <w:p w14:paraId="29095AFC" w14:textId="77777777" w:rsidR="001C6A20" w:rsidRDefault="00740C1A">
      <w:pPr>
        <w:rPr>
          <w:rFonts w:ascii="Times New Roman" w:eastAsia="Times New Roman" w:hAnsi="Times New Roman" w:cs="Times New Roman"/>
          <w:i/>
          <w:iCs/>
          <w:color w:val="000000" w:themeColor="text1"/>
          <w:spacing w:val="58"/>
          <w:sz w:val="28"/>
          <w:szCs w:val="18"/>
          <w:lang w:val="ru-RU" w:eastAsia="ru-RU"/>
        </w:rPr>
      </w:pPr>
      <w:r>
        <w:rPr>
          <w:lang w:val="ru-RU"/>
        </w:rPr>
        <w:br w:type="page"/>
      </w:r>
    </w:p>
    <w:p w14:paraId="66F43263" w14:textId="77777777" w:rsidR="001C6A20" w:rsidRDefault="00740C1A">
      <w:pPr>
        <w:pStyle w:val="-0"/>
        <w:ind w:firstLine="703"/>
        <w:rPr>
          <w:b/>
          <w:bCs/>
          <w:lang w:val="ru-RU"/>
        </w:rPr>
      </w:pPr>
      <w:r>
        <w:rPr>
          <w:b/>
          <w:bCs/>
          <w:lang w:val="ru-RU"/>
        </w:rPr>
        <w:lastRenderedPageBreak/>
        <w:t>Проект алгоритма Эрли</w:t>
      </w:r>
    </w:p>
    <w:p w14:paraId="413DECB0" w14:textId="77777777" w:rsidR="001C6A20" w:rsidRDefault="00740C1A">
      <w:pPr>
        <w:pStyle w:val="af5"/>
        <w:keepNext/>
      </w:pPr>
      <w:r>
        <w:rPr>
          <w:noProof/>
        </w:rPr>
        <w:drawing>
          <wp:inline distT="0" distB="0" distL="0" distR="0" wp14:anchorId="7E4F2683" wp14:editId="3D85660D">
            <wp:extent cx="3933825" cy="5029200"/>
            <wp:effectExtent l="0" t="0" r="9525" b="0"/>
            <wp:docPr id="3" name="Рисунок 3"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снимок экрана&#10;&#10;Автоматически созданное описание"/>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933825" cy="5029200"/>
                    </a:xfrm>
                    <a:prstGeom prst="rect">
                      <a:avLst/>
                    </a:prstGeom>
                  </pic:spPr>
                </pic:pic>
              </a:graphicData>
            </a:graphic>
          </wp:inline>
        </w:drawing>
      </w:r>
    </w:p>
    <w:p w14:paraId="7FADE4EA" w14:textId="77777777" w:rsidR="001C6A20" w:rsidRDefault="00740C1A">
      <w:pPr>
        <w:pStyle w:val="af5"/>
        <w:jc w:val="both"/>
      </w:pPr>
      <w:r>
        <w:t xml:space="preserve">Рисунок </w:t>
      </w:r>
      <w:fldSimple w:instr=" SEQ Рисунок \* ARABIC ">
        <w:r>
          <w:t>10</w:t>
        </w:r>
      </w:fldSimple>
      <w:r>
        <w:t xml:space="preserve"> – Проект алгоритма разбора</w:t>
      </w:r>
    </w:p>
    <w:p w14:paraId="4D33E210" w14:textId="77777777" w:rsidR="001C6A20" w:rsidRDefault="00740C1A">
      <w:pPr>
        <w:keepNext/>
        <w:jc w:val="center"/>
      </w:pPr>
      <w:r>
        <w:rPr>
          <w:noProof/>
          <w:lang w:val="ru-RU" w:eastAsia="ru-RU"/>
        </w:rPr>
        <w:lastRenderedPageBreak/>
        <w:drawing>
          <wp:inline distT="0" distB="0" distL="0" distR="0" wp14:anchorId="41A8E14E" wp14:editId="06D84C59">
            <wp:extent cx="5274310" cy="7894320"/>
            <wp:effectExtent l="0" t="0" r="2540" b="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7894320"/>
                    </a:xfrm>
                    <a:prstGeom prst="rect">
                      <a:avLst/>
                    </a:prstGeom>
                  </pic:spPr>
                </pic:pic>
              </a:graphicData>
            </a:graphic>
          </wp:inline>
        </w:drawing>
      </w:r>
    </w:p>
    <w:p w14:paraId="5A745FCB" w14:textId="77777777" w:rsidR="001C6A20" w:rsidRDefault="00740C1A">
      <w:pPr>
        <w:pStyle w:val="af5"/>
        <w:jc w:val="left"/>
      </w:pPr>
      <w:r>
        <w:t xml:space="preserve">Рисунок </w:t>
      </w:r>
      <w:fldSimple w:instr=" SEQ Рисунок \* ARABIC ">
        <w:r>
          <w:t>11</w:t>
        </w:r>
      </w:fldSimple>
      <w:r>
        <w:t xml:space="preserve"> – Проект алгоритма составления списка разбора</w:t>
      </w:r>
    </w:p>
    <w:p w14:paraId="3D8BE2BC" w14:textId="77777777" w:rsidR="001C6A20" w:rsidRDefault="00740C1A">
      <w:pPr>
        <w:keepNext/>
        <w:jc w:val="center"/>
      </w:pPr>
      <w:r>
        <w:rPr>
          <w:noProof/>
          <w:lang w:val="ru-RU" w:eastAsia="ru-RU"/>
        </w:rPr>
        <w:lastRenderedPageBreak/>
        <w:drawing>
          <wp:inline distT="0" distB="0" distL="0" distR="0" wp14:anchorId="32F5B219" wp14:editId="16BE32AA">
            <wp:extent cx="5274310" cy="6609715"/>
            <wp:effectExtent l="0" t="0" r="2540" b="635"/>
            <wp:docPr id="7" name="Рисунок 7"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карта&#10;&#10;Автоматически созданное описание"/>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6609715"/>
                    </a:xfrm>
                    <a:prstGeom prst="rect">
                      <a:avLst/>
                    </a:prstGeom>
                  </pic:spPr>
                </pic:pic>
              </a:graphicData>
            </a:graphic>
          </wp:inline>
        </w:drawing>
      </w:r>
    </w:p>
    <w:p w14:paraId="3A862708" w14:textId="77777777" w:rsidR="001C6A20" w:rsidRDefault="00740C1A">
      <w:pPr>
        <w:pStyle w:val="af5"/>
      </w:pPr>
      <w:r>
        <w:t xml:space="preserve">Рисунок </w:t>
      </w:r>
      <w:fldSimple w:instr=" SEQ Рисунок \* ARABIC ">
        <w:r>
          <w:t>12</w:t>
        </w:r>
      </w:fldSimple>
      <w:r>
        <w:t xml:space="preserve"> – Проект алгоритма построения разбора</w:t>
      </w:r>
    </w:p>
    <w:p w14:paraId="4794247D" w14:textId="77777777" w:rsidR="001C6A20" w:rsidRDefault="00740C1A">
      <w:pPr>
        <w:keepNext/>
      </w:pPr>
      <w:r>
        <w:rPr>
          <w:noProof/>
          <w:lang w:val="ru-RU" w:eastAsia="ru-RU"/>
        </w:rPr>
        <w:lastRenderedPageBreak/>
        <w:drawing>
          <wp:inline distT="0" distB="0" distL="0" distR="0" wp14:anchorId="19AA6579" wp14:editId="390391E6">
            <wp:extent cx="5274310" cy="8143875"/>
            <wp:effectExtent l="0" t="0" r="2540" b="9525"/>
            <wp:docPr id="8" name="Рисунок 8"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 карта&#10;&#10;Автоматически созданное описание"/>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8143875"/>
                    </a:xfrm>
                    <a:prstGeom prst="rect">
                      <a:avLst/>
                    </a:prstGeom>
                  </pic:spPr>
                </pic:pic>
              </a:graphicData>
            </a:graphic>
          </wp:inline>
        </w:drawing>
      </w:r>
    </w:p>
    <w:p w14:paraId="1948AD4C" w14:textId="77777777" w:rsidR="001C6A20" w:rsidRDefault="00740C1A">
      <w:pPr>
        <w:pStyle w:val="af5"/>
        <w:jc w:val="left"/>
      </w:pPr>
      <w:r>
        <w:t xml:space="preserve">Рисунок </w:t>
      </w:r>
      <w:fldSimple w:instr=" SEQ Рисунок \* ARABIC ">
        <w:r>
          <w:t>13</w:t>
        </w:r>
      </w:fldSimple>
      <w:r>
        <w:t xml:space="preserve"> – Проект процедуры </w:t>
      </w:r>
      <w:proofErr w:type="gramStart"/>
      <w:r>
        <w:rPr>
          <w:lang w:val="en-US"/>
        </w:rPr>
        <w:t>R</w:t>
      </w:r>
      <w:r>
        <w:t>(</w:t>
      </w:r>
      <w:proofErr w:type="gramEnd"/>
      <w:r>
        <w:t>правый разбор)</w:t>
      </w:r>
    </w:p>
    <w:p w14:paraId="142D06F1" w14:textId="77777777" w:rsidR="001C6A20" w:rsidRDefault="001C6A20">
      <w:pPr>
        <w:rPr>
          <w:lang w:val="ru-RU" w:eastAsia="ru-RU"/>
        </w:rPr>
      </w:pPr>
    </w:p>
    <w:p w14:paraId="1E700639" w14:textId="77777777" w:rsidR="001C6A20" w:rsidRDefault="00740C1A">
      <w:pPr>
        <w:pStyle w:val="-0"/>
        <w:ind w:firstLine="703"/>
        <w:rPr>
          <w:b/>
          <w:bCs/>
          <w:lang w:val="ru-RU" w:eastAsia="ru-RU"/>
        </w:rPr>
      </w:pPr>
      <w:r>
        <w:rPr>
          <w:b/>
          <w:bCs/>
          <w:lang w:val="ru-RU" w:eastAsia="ru-RU"/>
        </w:rPr>
        <w:t>Пример дерева разбора для следующей входной цепочки</w:t>
      </w:r>
    </w:p>
    <w:p w14:paraId="4AAB74CD" w14:textId="77777777" w:rsidR="001C6A20" w:rsidRDefault="00740C1A">
      <w:pPr>
        <w:pStyle w:val="-0"/>
        <w:ind w:firstLine="700"/>
        <w:rPr>
          <w:lang w:eastAsia="ru-RU"/>
        </w:rPr>
      </w:pPr>
      <w:r>
        <w:rPr>
          <w:lang w:eastAsia="ru-RU"/>
        </w:rPr>
        <w:t xml:space="preserve">public class </w:t>
      </w:r>
      <w:proofErr w:type="gramStart"/>
      <w:r>
        <w:rPr>
          <w:lang w:eastAsia="ru-RU"/>
        </w:rPr>
        <w:t>Main{</w:t>
      </w:r>
      <w:proofErr w:type="gramEnd"/>
    </w:p>
    <w:p w14:paraId="2EACA9E0" w14:textId="77777777" w:rsidR="001C6A20" w:rsidRDefault="00740C1A">
      <w:pPr>
        <w:pStyle w:val="-0"/>
        <w:ind w:left="140" w:firstLine="700"/>
        <w:rPr>
          <w:lang w:eastAsia="ru-RU"/>
        </w:rPr>
      </w:pPr>
      <w:r>
        <w:rPr>
          <w:lang w:eastAsia="ru-RU"/>
        </w:rPr>
        <w:t xml:space="preserve">public static void </w:t>
      </w:r>
      <w:proofErr w:type="gramStart"/>
      <w:r>
        <w:rPr>
          <w:lang w:eastAsia="ru-RU"/>
        </w:rPr>
        <w:t>main(</w:t>
      </w:r>
      <w:proofErr w:type="gramEnd"/>
      <w:r>
        <w:rPr>
          <w:lang w:eastAsia="ru-RU"/>
        </w:rPr>
        <w:t xml:space="preserve">String[] </w:t>
      </w:r>
      <w:proofErr w:type="spellStart"/>
      <w:r>
        <w:rPr>
          <w:lang w:eastAsia="ru-RU"/>
        </w:rPr>
        <w:t>args</w:t>
      </w:r>
      <w:proofErr w:type="spellEnd"/>
      <w:r>
        <w:rPr>
          <w:lang w:eastAsia="ru-RU"/>
        </w:rPr>
        <w:t xml:space="preserve">){ </w:t>
      </w:r>
    </w:p>
    <w:p w14:paraId="30FDC234" w14:textId="77777777" w:rsidR="001C6A20" w:rsidRDefault="00740C1A">
      <w:pPr>
        <w:pStyle w:val="-0"/>
        <w:ind w:left="560" w:firstLine="700"/>
        <w:rPr>
          <w:lang w:eastAsia="ru-RU"/>
        </w:rPr>
      </w:pPr>
      <w:proofErr w:type="spellStart"/>
      <w:r>
        <w:rPr>
          <w:lang w:eastAsia="ru-RU"/>
        </w:rPr>
        <w:t>System.out.print</w:t>
      </w:r>
      <w:proofErr w:type="spellEnd"/>
      <w:r>
        <w:rPr>
          <w:lang w:eastAsia="ru-RU"/>
        </w:rPr>
        <w:t>(“Hello”</w:t>
      </w:r>
      <w:proofErr w:type="gramStart"/>
      <w:r>
        <w:rPr>
          <w:lang w:eastAsia="ru-RU"/>
        </w:rPr>
        <w:t>);</w:t>
      </w:r>
      <w:proofErr w:type="gramEnd"/>
    </w:p>
    <w:p w14:paraId="121017D7" w14:textId="77777777" w:rsidR="001C6A20" w:rsidRDefault="00740C1A">
      <w:pPr>
        <w:pStyle w:val="-0"/>
        <w:ind w:left="140" w:firstLine="700"/>
        <w:rPr>
          <w:lang w:eastAsia="ru-RU"/>
        </w:rPr>
      </w:pPr>
      <w:r>
        <w:rPr>
          <w:lang w:eastAsia="ru-RU"/>
        </w:rPr>
        <w:t>}</w:t>
      </w:r>
    </w:p>
    <w:p w14:paraId="0E6F4982" w14:textId="77777777" w:rsidR="001C6A20" w:rsidRDefault="00740C1A">
      <w:pPr>
        <w:pStyle w:val="-0"/>
        <w:ind w:firstLine="700"/>
        <w:rPr>
          <w:lang w:eastAsia="ru-RU"/>
        </w:rPr>
      </w:pPr>
      <w:r>
        <w:rPr>
          <w:lang w:eastAsia="ru-RU"/>
        </w:rPr>
        <w:t>}</w:t>
      </w:r>
    </w:p>
    <w:p w14:paraId="5E63AEC1" w14:textId="77777777" w:rsidR="001C6A20" w:rsidRDefault="001C6A20">
      <w:pPr>
        <w:pStyle w:val="-0"/>
        <w:ind w:firstLineChars="89" w:firstLine="249"/>
        <w:rPr>
          <w:lang w:eastAsia="ru-RU"/>
        </w:rPr>
      </w:pPr>
    </w:p>
    <w:p w14:paraId="31341A99" w14:textId="77777777" w:rsidR="001C6A20" w:rsidRDefault="00740C1A">
      <w:pPr>
        <w:pStyle w:val="-0"/>
        <w:ind w:firstLine="700"/>
      </w:pPr>
      <w:r>
        <w:rPr>
          <w:lang w:val="ru-RU"/>
        </w:rPr>
        <w:t>Пример</w:t>
      </w:r>
      <w:r>
        <w:t xml:space="preserve"> </w:t>
      </w:r>
      <w:r>
        <w:rPr>
          <w:lang w:val="ru-RU"/>
        </w:rPr>
        <w:t>дерева</w:t>
      </w:r>
      <w:r>
        <w:t xml:space="preserve"> </w:t>
      </w:r>
      <w:r>
        <w:rPr>
          <w:lang w:val="ru-RU"/>
        </w:rPr>
        <w:t>её</w:t>
      </w:r>
      <w:r>
        <w:t xml:space="preserve"> </w:t>
      </w:r>
      <w:r>
        <w:rPr>
          <w:lang w:val="ru-RU"/>
        </w:rPr>
        <w:t>разбора</w:t>
      </w:r>
      <w:r>
        <w:t xml:space="preserve"> </w:t>
      </w:r>
      <w:r>
        <w:rPr>
          <w:lang w:val="ru-RU"/>
        </w:rPr>
        <w:t>приведён</w:t>
      </w:r>
      <w:r>
        <w:t xml:space="preserve"> </w:t>
      </w:r>
      <w:r>
        <w:rPr>
          <w:lang w:val="ru-RU"/>
        </w:rPr>
        <w:t>на</w:t>
      </w:r>
      <w:r>
        <w:t xml:space="preserve"> </w:t>
      </w:r>
      <w:r>
        <w:rPr>
          <w:lang w:val="ru-RU"/>
        </w:rPr>
        <w:t>рисунке</w:t>
      </w:r>
      <w:r>
        <w:t xml:space="preserve"> 7:</w:t>
      </w:r>
    </w:p>
    <w:p w14:paraId="36ED3C6B" w14:textId="77777777" w:rsidR="001C6A20" w:rsidRDefault="00740C1A">
      <w:pPr>
        <w:pStyle w:val="-0"/>
        <w:keepNext/>
        <w:ind w:left="-851" w:firstLineChars="0" w:firstLine="0"/>
      </w:pPr>
      <w:r>
        <w:rPr>
          <w:noProof/>
          <w:lang w:val="ru-RU" w:eastAsia="ru-RU"/>
        </w:rPr>
        <w:drawing>
          <wp:inline distT="0" distB="0" distL="0" distR="0" wp14:anchorId="5900EE35" wp14:editId="13BF564D">
            <wp:extent cx="6637020" cy="47625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658274" cy="4778344"/>
                    </a:xfrm>
                    <a:prstGeom prst="rect">
                      <a:avLst/>
                    </a:prstGeom>
                  </pic:spPr>
                </pic:pic>
              </a:graphicData>
            </a:graphic>
          </wp:inline>
        </w:drawing>
      </w:r>
    </w:p>
    <w:p w14:paraId="4633B0BC" w14:textId="77777777" w:rsidR="001C6A20" w:rsidRDefault="00740C1A">
      <w:pPr>
        <w:pStyle w:val="af5"/>
      </w:pPr>
      <w:r>
        <w:t xml:space="preserve">Рисунок </w:t>
      </w:r>
      <w:fldSimple w:instr=" SEQ Рисунок \* ARABIC ">
        <w:r>
          <w:t>14</w:t>
        </w:r>
      </w:fldSimple>
      <w:r>
        <w:t xml:space="preserve"> -Дерево разбора</w:t>
      </w:r>
    </w:p>
    <w:p w14:paraId="480FEA4C" w14:textId="77777777" w:rsidR="001C6A20" w:rsidRDefault="001C6A20">
      <w:pPr>
        <w:pStyle w:val="-0"/>
        <w:ind w:firstLine="700"/>
        <w:rPr>
          <w:lang w:val="ru-RU" w:eastAsia="ru-RU"/>
        </w:rPr>
      </w:pPr>
    </w:p>
    <w:p w14:paraId="259C42D2" w14:textId="04C80DF0" w:rsidR="001C6A20" w:rsidRDefault="00740C1A">
      <w:pPr>
        <w:pStyle w:val="-0"/>
        <w:ind w:firstLine="703"/>
        <w:rPr>
          <w:b/>
          <w:bCs/>
          <w:lang w:val="ru-RU"/>
        </w:rPr>
      </w:pPr>
      <w:r>
        <w:rPr>
          <w:b/>
          <w:bCs/>
          <w:lang w:val="ru-RU"/>
        </w:rPr>
        <w:lastRenderedPageBreak/>
        <w:t>Ошибки синтаксического анализатора</w:t>
      </w:r>
    </w:p>
    <w:p w14:paraId="76BC4AA0" w14:textId="77777777" w:rsidR="001C6A20" w:rsidRDefault="00740C1A">
      <w:pPr>
        <w:pStyle w:val="-0"/>
        <w:ind w:firstLine="700"/>
        <w:rPr>
          <w:lang w:val="ru-RU"/>
        </w:rPr>
      </w:pPr>
      <w:r>
        <w:rPr>
          <w:lang w:val="ru-RU"/>
        </w:rPr>
        <w:t>В данном проекте синтаксический анализатор распознает следующие синтаксические ошибки:</w:t>
      </w:r>
    </w:p>
    <w:p w14:paraId="67FF6A1E" w14:textId="77777777" w:rsidR="001C6A20" w:rsidRPr="00727C58" w:rsidRDefault="00740C1A" w:rsidP="00727C58">
      <w:pPr>
        <w:pStyle w:val="-"/>
        <w:numPr>
          <w:ilvl w:val="0"/>
          <w:numId w:val="22"/>
        </w:numPr>
        <w:tabs>
          <w:tab w:val="clear" w:pos="786"/>
          <w:tab w:val="left" w:pos="426"/>
        </w:tabs>
        <w:ind w:left="0" w:firstLineChars="0" w:firstLine="709"/>
        <w:rPr>
          <w:lang w:val="ru-RU"/>
        </w:rPr>
      </w:pPr>
      <w:r w:rsidRPr="00727C58">
        <w:rPr>
          <w:lang w:val="ru-RU"/>
        </w:rPr>
        <w:t>Разбор цепочки, не принадлежащей языку исходной грамматики.</w:t>
      </w:r>
    </w:p>
    <w:p w14:paraId="574BBD0A" w14:textId="446FB709" w:rsidR="001C6A20" w:rsidRDefault="001C6A20">
      <w:pPr>
        <w:rPr>
          <w:lang w:val="ru-RU" w:eastAsia="ru-RU"/>
        </w:rPr>
      </w:pPr>
    </w:p>
    <w:p w14:paraId="66A48A65" w14:textId="657020E4" w:rsidR="00B365D1" w:rsidRDefault="001210F8" w:rsidP="00B365D1">
      <w:pPr>
        <w:pStyle w:val="a"/>
        <w:rPr>
          <w:lang w:val="ru-RU" w:eastAsia="ru-RU"/>
        </w:rPr>
      </w:pPr>
      <w:bookmarkStart w:id="20" w:name="_Toc71153704"/>
      <w:r>
        <w:rPr>
          <w:lang w:val="ru-RU" w:eastAsia="ru-RU"/>
        </w:rPr>
        <w:lastRenderedPageBreak/>
        <w:t>Среда разработки</w:t>
      </w:r>
      <w:bookmarkEnd w:id="20"/>
    </w:p>
    <w:p w14:paraId="2427C6BC" w14:textId="20F8EE1F" w:rsidR="00B365D1" w:rsidRDefault="001210F8" w:rsidP="00B365D1">
      <w:pPr>
        <w:pStyle w:val="-0"/>
        <w:ind w:firstLine="700"/>
        <w:rPr>
          <w:lang w:val="ru-RU" w:eastAsia="ru-RU"/>
        </w:rPr>
      </w:pPr>
      <w:r>
        <w:rPr>
          <w:lang w:val="ru-RU" w:eastAsia="ru-RU"/>
        </w:rPr>
        <w:t xml:space="preserve">Программное средство разработано на языке программирования </w:t>
      </w:r>
      <w:r>
        <w:rPr>
          <w:lang w:eastAsia="ru-RU"/>
        </w:rPr>
        <w:t>Python</w:t>
      </w:r>
      <w:r w:rsidRPr="001210F8">
        <w:rPr>
          <w:lang w:val="ru-RU" w:eastAsia="ru-RU"/>
        </w:rPr>
        <w:t>.</w:t>
      </w:r>
    </w:p>
    <w:p w14:paraId="6A371B61" w14:textId="70174531" w:rsidR="001210F8" w:rsidRDefault="001210F8" w:rsidP="00B365D1">
      <w:pPr>
        <w:pStyle w:val="-0"/>
        <w:ind w:firstLine="700"/>
        <w:rPr>
          <w:lang w:val="ru-RU" w:eastAsia="ru-RU"/>
        </w:rPr>
      </w:pPr>
      <w:r>
        <w:rPr>
          <w:lang w:val="ru-RU" w:eastAsia="ru-RU"/>
        </w:rPr>
        <w:t>Версия языка</w:t>
      </w:r>
      <w:r w:rsidR="005F75D9">
        <w:rPr>
          <w:lang w:val="ru-RU" w:eastAsia="ru-RU"/>
        </w:rPr>
        <w:t>:</w:t>
      </w:r>
      <w:r>
        <w:rPr>
          <w:lang w:val="ru-RU" w:eastAsia="ru-RU"/>
        </w:rPr>
        <w:t xml:space="preserve"> </w:t>
      </w:r>
      <w:r>
        <w:rPr>
          <w:lang w:eastAsia="ru-RU"/>
        </w:rPr>
        <w:t>Python</w:t>
      </w:r>
      <w:r>
        <w:rPr>
          <w:lang w:val="ru-RU" w:eastAsia="ru-RU"/>
        </w:rPr>
        <w:t xml:space="preserve"> 3.8.</w:t>
      </w:r>
    </w:p>
    <w:p w14:paraId="434D37E7" w14:textId="063F9293" w:rsidR="001210F8" w:rsidRPr="009529B2" w:rsidRDefault="001210F8" w:rsidP="00B365D1">
      <w:pPr>
        <w:pStyle w:val="-0"/>
        <w:ind w:firstLine="700"/>
        <w:rPr>
          <w:lang w:val="ru-RU" w:eastAsia="ru-RU"/>
        </w:rPr>
      </w:pPr>
      <w:r>
        <w:rPr>
          <w:lang w:eastAsia="ru-RU"/>
        </w:rPr>
        <w:t>IDE</w:t>
      </w:r>
      <w:r w:rsidRPr="005F75D9">
        <w:rPr>
          <w:lang w:val="ru-RU" w:eastAsia="ru-RU"/>
        </w:rPr>
        <w:t xml:space="preserve"> </w:t>
      </w:r>
      <w:r w:rsidR="005F75D9">
        <w:rPr>
          <w:lang w:val="ru-RU" w:eastAsia="ru-RU"/>
        </w:rPr>
        <w:t xml:space="preserve">использованное в разработке: </w:t>
      </w:r>
      <w:proofErr w:type="spellStart"/>
      <w:r w:rsidR="005F75D9">
        <w:rPr>
          <w:lang w:eastAsia="ru-RU"/>
        </w:rPr>
        <w:t>Pycharm</w:t>
      </w:r>
      <w:proofErr w:type="spellEnd"/>
    </w:p>
    <w:p w14:paraId="4FE6BBE3" w14:textId="2B89EA7F" w:rsidR="005F75D9" w:rsidRDefault="005F75D9" w:rsidP="00B365D1">
      <w:pPr>
        <w:pStyle w:val="-0"/>
        <w:ind w:firstLine="700"/>
        <w:rPr>
          <w:lang w:val="ru-RU" w:eastAsia="ru-RU"/>
        </w:rPr>
      </w:pPr>
      <w:r>
        <w:rPr>
          <w:lang w:val="ru-RU" w:eastAsia="ru-RU"/>
        </w:rPr>
        <w:t xml:space="preserve">Сторонние зависимости: </w:t>
      </w:r>
    </w:p>
    <w:p w14:paraId="64F5D4FD" w14:textId="2D0EAB7D" w:rsidR="005F75D9" w:rsidRPr="005F75D9" w:rsidRDefault="005F75D9" w:rsidP="005F75D9">
      <w:pPr>
        <w:pStyle w:val="-0"/>
        <w:numPr>
          <w:ilvl w:val="0"/>
          <w:numId w:val="24"/>
        </w:numPr>
        <w:ind w:firstLineChars="0"/>
        <w:rPr>
          <w:lang w:val="ru-RU" w:eastAsia="ru-RU"/>
        </w:rPr>
      </w:pPr>
      <w:r>
        <w:rPr>
          <w:lang w:eastAsia="ru-RU"/>
        </w:rPr>
        <w:t>PyQt5</w:t>
      </w:r>
    </w:p>
    <w:p w14:paraId="35057BE8" w14:textId="2F72067D" w:rsidR="00B365D1" w:rsidRPr="00502960" w:rsidRDefault="00B365D1" w:rsidP="00502960">
      <w:pPr>
        <w:pStyle w:val="-0"/>
        <w:ind w:firstLine="700"/>
        <w:rPr>
          <w:lang w:val="ru-RU" w:eastAsia="ru-RU"/>
        </w:rPr>
      </w:pPr>
      <w:r>
        <w:rPr>
          <w:lang w:val="ru-RU" w:eastAsia="ru-RU"/>
        </w:rPr>
        <w:t>Полный</w:t>
      </w:r>
      <w:r w:rsidRPr="001210F8">
        <w:rPr>
          <w:lang w:val="ru-RU" w:eastAsia="ru-RU"/>
        </w:rPr>
        <w:t xml:space="preserve"> </w:t>
      </w:r>
      <w:r>
        <w:rPr>
          <w:lang w:val="ru-RU" w:eastAsia="ru-RU"/>
        </w:rPr>
        <w:t>код</w:t>
      </w:r>
      <w:r w:rsidRPr="001210F8">
        <w:rPr>
          <w:lang w:val="ru-RU" w:eastAsia="ru-RU"/>
        </w:rPr>
        <w:t xml:space="preserve"> </w:t>
      </w:r>
      <w:r>
        <w:rPr>
          <w:lang w:val="ru-RU" w:eastAsia="ru-RU"/>
        </w:rPr>
        <w:t>проекта</w:t>
      </w:r>
      <w:r w:rsidRPr="001210F8">
        <w:rPr>
          <w:lang w:val="ru-RU" w:eastAsia="ru-RU"/>
        </w:rPr>
        <w:t xml:space="preserve"> </w:t>
      </w:r>
      <w:r>
        <w:rPr>
          <w:lang w:val="ru-RU" w:eastAsia="ru-RU"/>
        </w:rPr>
        <w:t>представлен</w:t>
      </w:r>
      <w:r w:rsidRPr="001210F8">
        <w:rPr>
          <w:lang w:val="ru-RU" w:eastAsia="ru-RU"/>
        </w:rPr>
        <w:t xml:space="preserve"> </w:t>
      </w:r>
      <w:r>
        <w:rPr>
          <w:lang w:val="ru-RU" w:eastAsia="ru-RU"/>
        </w:rPr>
        <w:t>по</w:t>
      </w:r>
      <w:r w:rsidRPr="001210F8">
        <w:rPr>
          <w:lang w:val="ru-RU" w:eastAsia="ru-RU"/>
        </w:rPr>
        <w:t xml:space="preserve"> </w:t>
      </w:r>
      <w:r>
        <w:rPr>
          <w:lang w:val="ru-RU" w:eastAsia="ru-RU"/>
        </w:rPr>
        <w:t>ссылке</w:t>
      </w:r>
      <w:r w:rsidRPr="001210F8">
        <w:rPr>
          <w:lang w:val="ru-RU" w:eastAsia="ru-RU"/>
        </w:rPr>
        <w:t xml:space="preserve">: </w:t>
      </w:r>
      <w:r w:rsidRPr="00A70F63">
        <w:rPr>
          <w:lang w:eastAsia="ru-RU"/>
        </w:rPr>
        <w:t>https</w:t>
      </w:r>
      <w:r w:rsidRPr="001210F8">
        <w:rPr>
          <w:lang w:val="ru-RU" w:eastAsia="ru-RU"/>
        </w:rPr>
        <w:t>://</w:t>
      </w:r>
      <w:proofErr w:type="spellStart"/>
      <w:r w:rsidRPr="00A70F63">
        <w:rPr>
          <w:lang w:eastAsia="ru-RU"/>
        </w:rPr>
        <w:t>github</w:t>
      </w:r>
      <w:proofErr w:type="spellEnd"/>
      <w:r w:rsidRPr="001210F8">
        <w:rPr>
          <w:lang w:val="ru-RU" w:eastAsia="ru-RU"/>
        </w:rPr>
        <w:t>.</w:t>
      </w:r>
      <w:r w:rsidRPr="00A70F63">
        <w:rPr>
          <w:lang w:eastAsia="ru-RU"/>
        </w:rPr>
        <w:t>com</w:t>
      </w:r>
      <w:r w:rsidRPr="001210F8">
        <w:rPr>
          <w:lang w:val="ru-RU" w:eastAsia="ru-RU"/>
        </w:rPr>
        <w:t>/</w:t>
      </w:r>
      <w:proofErr w:type="spellStart"/>
      <w:r w:rsidRPr="00A70F63">
        <w:rPr>
          <w:lang w:eastAsia="ru-RU"/>
        </w:rPr>
        <w:t>DieNice</w:t>
      </w:r>
      <w:proofErr w:type="spellEnd"/>
      <w:r w:rsidRPr="001210F8">
        <w:rPr>
          <w:lang w:val="ru-RU" w:eastAsia="ru-RU"/>
        </w:rPr>
        <w:t>/</w:t>
      </w:r>
      <w:r w:rsidRPr="00A70F63">
        <w:rPr>
          <w:lang w:eastAsia="ru-RU"/>
        </w:rPr>
        <w:t>JGT</w:t>
      </w:r>
      <w:r w:rsidRPr="001210F8">
        <w:rPr>
          <w:lang w:val="ru-RU" w:eastAsia="ru-RU"/>
        </w:rPr>
        <w:t>/</w:t>
      </w:r>
    </w:p>
    <w:p w14:paraId="6C6E6F94" w14:textId="52F2E2A5" w:rsidR="005F75D9" w:rsidRDefault="005F75D9" w:rsidP="005F75D9">
      <w:pPr>
        <w:pStyle w:val="a"/>
        <w:rPr>
          <w:lang w:val="ru-RU"/>
        </w:rPr>
      </w:pPr>
      <w:bookmarkStart w:id="21" w:name="_Toc71153705"/>
      <w:r>
        <w:rPr>
          <w:lang w:val="ru-RU"/>
        </w:rPr>
        <w:lastRenderedPageBreak/>
        <w:t>Тесты</w:t>
      </w:r>
      <w:bookmarkEnd w:id="21"/>
    </w:p>
    <w:tbl>
      <w:tblPr>
        <w:tblStyle w:val="afff1"/>
        <w:tblW w:w="9775" w:type="dxa"/>
        <w:tblInd w:w="108" w:type="dxa"/>
        <w:tblLayout w:type="fixed"/>
        <w:tblLook w:val="04A0" w:firstRow="1" w:lastRow="0" w:firstColumn="1" w:lastColumn="0" w:noHBand="0" w:noVBand="1"/>
      </w:tblPr>
      <w:tblGrid>
        <w:gridCol w:w="1811"/>
        <w:gridCol w:w="2692"/>
        <w:gridCol w:w="2862"/>
        <w:gridCol w:w="2410"/>
      </w:tblGrid>
      <w:tr w:rsidR="00EF471E" w14:paraId="42EC2DAF" w14:textId="2291FAB3" w:rsidTr="000C6A2C">
        <w:trPr>
          <w:trHeight w:val="420"/>
        </w:trPr>
        <w:tc>
          <w:tcPr>
            <w:tcW w:w="1811" w:type="dxa"/>
          </w:tcPr>
          <w:p w14:paraId="43CD02BE" w14:textId="64A57F22" w:rsidR="005F75D9" w:rsidRPr="005F75D9" w:rsidRDefault="005F75D9" w:rsidP="005F75D9">
            <w:pPr>
              <w:pStyle w:val="afff6"/>
              <w:ind w:left="0"/>
              <w:rPr>
                <w:b/>
                <w:bCs/>
                <w:lang w:val="ru-RU"/>
              </w:rPr>
            </w:pPr>
            <w:r w:rsidRPr="005F75D9">
              <w:rPr>
                <w:b/>
                <w:bCs/>
                <w:lang w:val="ru-RU"/>
              </w:rPr>
              <w:t>Название файла</w:t>
            </w:r>
          </w:p>
        </w:tc>
        <w:tc>
          <w:tcPr>
            <w:tcW w:w="2692" w:type="dxa"/>
          </w:tcPr>
          <w:p w14:paraId="2AEF01B3" w14:textId="4AD498AC" w:rsidR="005F75D9" w:rsidRPr="005F75D9" w:rsidRDefault="005F75D9" w:rsidP="005F75D9">
            <w:pPr>
              <w:pStyle w:val="afff6"/>
              <w:ind w:left="0"/>
              <w:rPr>
                <w:b/>
                <w:bCs/>
              </w:rPr>
            </w:pPr>
            <w:r w:rsidRPr="005F75D9">
              <w:rPr>
                <w:b/>
                <w:bCs/>
              </w:rPr>
              <w:t>Java</w:t>
            </w:r>
          </w:p>
        </w:tc>
        <w:tc>
          <w:tcPr>
            <w:tcW w:w="2862" w:type="dxa"/>
          </w:tcPr>
          <w:p w14:paraId="2E20FF3A" w14:textId="4F472DDE" w:rsidR="005F75D9" w:rsidRPr="005F75D9" w:rsidRDefault="005F75D9" w:rsidP="005F75D9">
            <w:pPr>
              <w:pStyle w:val="afff6"/>
              <w:ind w:left="0"/>
              <w:rPr>
                <w:b/>
                <w:bCs/>
              </w:rPr>
            </w:pPr>
            <w:r w:rsidRPr="005F75D9">
              <w:rPr>
                <w:b/>
                <w:bCs/>
              </w:rPr>
              <w:t>Go</w:t>
            </w:r>
          </w:p>
        </w:tc>
        <w:tc>
          <w:tcPr>
            <w:tcW w:w="2410" w:type="dxa"/>
          </w:tcPr>
          <w:p w14:paraId="554B5728" w14:textId="31B46377" w:rsidR="005F75D9" w:rsidRPr="00496ACF" w:rsidRDefault="00496ACF" w:rsidP="005F75D9">
            <w:pPr>
              <w:pStyle w:val="afff6"/>
              <w:ind w:left="0"/>
              <w:rPr>
                <w:b/>
                <w:bCs/>
                <w:lang w:val="ru-RU"/>
              </w:rPr>
            </w:pPr>
            <w:r>
              <w:rPr>
                <w:b/>
                <w:bCs/>
                <w:lang w:val="ru-RU"/>
              </w:rPr>
              <w:t>Тестовая ситуация</w:t>
            </w:r>
          </w:p>
        </w:tc>
      </w:tr>
      <w:tr w:rsidR="00EF471E" w14:paraId="3F61C28E" w14:textId="465B6C5D" w:rsidTr="000C6A2C">
        <w:trPr>
          <w:trHeight w:val="2892"/>
        </w:trPr>
        <w:tc>
          <w:tcPr>
            <w:tcW w:w="1811" w:type="dxa"/>
          </w:tcPr>
          <w:p w14:paraId="79A175B3" w14:textId="4FE86F03" w:rsidR="005F75D9" w:rsidRPr="0066312A" w:rsidRDefault="0066312A" w:rsidP="005F75D9">
            <w:pPr>
              <w:pStyle w:val="afff6"/>
              <w:ind w:left="0"/>
            </w:pPr>
            <w:r w:rsidRPr="0066312A">
              <w:rPr>
                <w:lang w:val="ru-RU"/>
              </w:rPr>
              <w:t>Assignment0</w:t>
            </w:r>
          </w:p>
        </w:tc>
        <w:tc>
          <w:tcPr>
            <w:tcW w:w="2692" w:type="dxa"/>
          </w:tcPr>
          <w:p w14:paraId="422D6025" w14:textId="52052134" w:rsidR="005F75D9" w:rsidRDefault="00DA304C" w:rsidP="005F75D9">
            <w:pPr>
              <w:pStyle w:val="afff6"/>
              <w:ind w:left="0"/>
              <w:rPr>
                <w:lang w:val="ru-RU"/>
              </w:rPr>
            </w:pPr>
            <w:r>
              <w:rPr>
                <w:noProof/>
              </w:rPr>
              <w:drawing>
                <wp:inline distT="0" distB="0" distL="0" distR="0" wp14:anchorId="7714811E" wp14:editId="6023A1DA">
                  <wp:extent cx="1572260" cy="685800"/>
                  <wp:effectExtent l="0" t="0" r="889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72260" cy="685800"/>
                          </a:xfrm>
                          <a:prstGeom prst="rect">
                            <a:avLst/>
                          </a:prstGeom>
                          <a:noFill/>
                          <a:ln>
                            <a:noFill/>
                          </a:ln>
                        </pic:spPr>
                      </pic:pic>
                    </a:graphicData>
                  </a:graphic>
                </wp:inline>
              </w:drawing>
            </w:r>
          </w:p>
        </w:tc>
        <w:tc>
          <w:tcPr>
            <w:tcW w:w="2862" w:type="dxa"/>
          </w:tcPr>
          <w:p w14:paraId="61CE38B1" w14:textId="5E93EAF9" w:rsidR="005F75D9" w:rsidRDefault="003E577B" w:rsidP="005F75D9">
            <w:pPr>
              <w:pStyle w:val="afff6"/>
              <w:ind w:left="0"/>
              <w:rPr>
                <w:lang w:val="ru-RU"/>
              </w:rPr>
            </w:pPr>
            <w:r>
              <w:rPr>
                <w:noProof/>
                <w:lang w:val="ru-RU"/>
              </w:rPr>
              <w:drawing>
                <wp:inline distT="0" distB="0" distL="0" distR="0" wp14:anchorId="5A9D99D6" wp14:editId="276F3E83">
                  <wp:extent cx="1722048" cy="17221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44992" cy="1745064"/>
                          </a:xfrm>
                          <a:prstGeom prst="rect">
                            <a:avLst/>
                          </a:prstGeom>
                          <a:noFill/>
                          <a:ln>
                            <a:noFill/>
                          </a:ln>
                        </pic:spPr>
                      </pic:pic>
                    </a:graphicData>
                  </a:graphic>
                </wp:inline>
              </w:drawing>
            </w:r>
          </w:p>
        </w:tc>
        <w:tc>
          <w:tcPr>
            <w:tcW w:w="2410" w:type="dxa"/>
          </w:tcPr>
          <w:p w14:paraId="3C59113D" w14:textId="4F5FAE1B" w:rsidR="005F75D9" w:rsidRPr="003E577B" w:rsidRDefault="003E577B" w:rsidP="005F75D9">
            <w:pPr>
              <w:pStyle w:val="afff6"/>
              <w:ind w:left="0"/>
              <w:rPr>
                <w:lang w:val="ru-RU"/>
              </w:rPr>
            </w:pPr>
            <w:r>
              <w:rPr>
                <w:lang w:val="ru-RU"/>
              </w:rPr>
              <w:t>Объявление переменных</w:t>
            </w:r>
          </w:p>
        </w:tc>
      </w:tr>
      <w:tr w:rsidR="00EF471E" w14:paraId="40071061" w14:textId="3FF728C0" w:rsidTr="000C6A2C">
        <w:trPr>
          <w:trHeight w:val="2544"/>
        </w:trPr>
        <w:tc>
          <w:tcPr>
            <w:tcW w:w="1811" w:type="dxa"/>
          </w:tcPr>
          <w:p w14:paraId="24719CC7" w14:textId="234EF001" w:rsidR="003E577B" w:rsidRDefault="003E577B" w:rsidP="003E577B">
            <w:pPr>
              <w:pStyle w:val="afff6"/>
              <w:ind w:left="0"/>
              <w:rPr>
                <w:lang w:val="ru-RU"/>
              </w:rPr>
            </w:pPr>
            <w:r w:rsidRPr="0066312A">
              <w:rPr>
                <w:lang w:val="ru-RU"/>
              </w:rPr>
              <w:t>Assignment</w:t>
            </w:r>
            <w:r>
              <w:rPr>
                <w:lang w:val="ru-RU"/>
              </w:rPr>
              <w:t>1</w:t>
            </w:r>
          </w:p>
        </w:tc>
        <w:tc>
          <w:tcPr>
            <w:tcW w:w="2692" w:type="dxa"/>
          </w:tcPr>
          <w:p w14:paraId="359833F1" w14:textId="6BBB61E8" w:rsidR="003E577B" w:rsidRDefault="003E577B" w:rsidP="003E577B">
            <w:pPr>
              <w:pStyle w:val="afff6"/>
              <w:ind w:left="0"/>
              <w:rPr>
                <w:lang w:val="ru-RU"/>
              </w:rPr>
            </w:pPr>
            <w:r>
              <w:rPr>
                <w:noProof/>
              </w:rPr>
              <w:drawing>
                <wp:inline distT="0" distB="0" distL="0" distR="0" wp14:anchorId="254E5D1D" wp14:editId="17F90C8A">
                  <wp:extent cx="1812860" cy="12268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32905" cy="1240385"/>
                          </a:xfrm>
                          <a:prstGeom prst="rect">
                            <a:avLst/>
                          </a:prstGeom>
                          <a:noFill/>
                          <a:ln>
                            <a:noFill/>
                          </a:ln>
                        </pic:spPr>
                      </pic:pic>
                    </a:graphicData>
                  </a:graphic>
                </wp:inline>
              </w:drawing>
            </w:r>
          </w:p>
        </w:tc>
        <w:tc>
          <w:tcPr>
            <w:tcW w:w="2862" w:type="dxa"/>
          </w:tcPr>
          <w:p w14:paraId="2B0D807D" w14:textId="74EA2E4A" w:rsidR="003E577B" w:rsidRDefault="003E577B" w:rsidP="003E577B">
            <w:pPr>
              <w:pStyle w:val="afff6"/>
              <w:ind w:left="0"/>
              <w:rPr>
                <w:lang w:val="ru-RU"/>
              </w:rPr>
            </w:pPr>
            <w:r>
              <w:rPr>
                <w:noProof/>
              </w:rPr>
              <w:drawing>
                <wp:inline distT="0" distB="0" distL="0" distR="0" wp14:anchorId="77CEC7BC" wp14:editId="2AA4BD41">
                  <wp:extent cx="1934838" cy="1505256"/>
                  <wp:effectExtent l="0" t="0" r="889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87402" cy="1546150"/>
                          </a:xfrm>
                          <a:prstGeom prst="rect">
                            <a:avLst/>
                          </a:prstGeom>
                          <a:noFill/>
                          <a:ln>
                            <a:noFill/>
                          </a:ln>
                        </pic:spPr>
                      </pic:pic>
                    </a:graphicData>
                  </a:graphic>
                </wp:inline>
              </w:drawing>
            </w:r>
          </w:p>
        </w:tc>
        <w:tc>
          <w:tcPr>
            <w:tcW w:w="2410" w:type="dxa"/>
          </w:tcPr>
          <w:p w14:paraId="07E3348E" w14:textId="55EAE94D" w:rsidR="003E577B" w:rsidRDefault="003E577B" w:rsidP="003E577B">
            <w:pPr>
              <w:pStyle w:val="afff6"/>
              <w:ind w:left="0"/>
              <w:rPr>
                <w:lang w:val="ru-RU"/>
              </w:rPr>
            </w:pPr>
            <w:r>
              <w:rPr>
                <w:lang w:val="ru-RU"/>
              </w:rPr>
              <w:t>Объявление переменных</w:t>
            </w:r>
          </w:p>
        </w:tc>
      </w:tr>
      <w:tr w:rsidR="00EF471E" w14:paraId="58D2B909" w14:textId="3263E728" w:rsidTr="000C6A2C">
        <w:trPr>
          <w:trHeight w:val="2436"/>
        </w:trPr>
        <w:tc>
          <w:tcPr>
            <w:tcW w:w="1811" w:type="dxa"/>
          </w:tcPr>
          <w:p w14:paraId="6A0C3253" w14:textId="6EDFCCB9" w:rsidR="003E577B" w:rsidRPr="00EF471E" w:rsidRDefault="00EF471E" w:rsidP="003E577B">
            <w:pPr>
              <w:pStyle w:val="afff6"/>
              <w:ind w:left="0"/>
            </w:pPr>
            <w:r>
              <w:t>Comment1</w:t>
            </w:r>
          </w:p>
        </w:tc>
        <w:tc>
          <w:tcPr>
            <w:tcW w:w="2692" w:type="dxa"/>
          </w:tcPr>
          <w:p w14:paraId="70F3993A" w14:textId="4CDF24AC" w:rsidR="003E577B" w:rsidRDefault="00EF471E" w:rsidP="003E577B">
            <w:pPr>
              <w:pStyle w:val="afff6"/>
              <w:ind w:left="0"/>
              <w:rPr>
                <w:lang w:val="ru-RU"/>
              </w:rPr>
            </w:pPr>
            <w:r>
              <w:rPr>
                <w:noProof/>
              </w:rPr>
              <w:drawing>
                <wp:inline distT="0" distB="0" distL="0" distR="0" wp14:anchorId="0BFCB2CA" wp14:editId="6008AA85">
                  <wp:extent cx="1812290" cy="563323"/>
                  <wp:effectExtent l="0" t="0" r="0"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48594" cy="574608"/>
                          </a:xfrm>
                          <a:prstGeom prst="rect">
                            <a:avLst/>
                          </a:prstGeom>
                          <a:noFill/>
                          <a:ln>
                            <a:noFill/>
                          </a:ln>
                        </pic:spPr>
                      </pic:pic>
                    </a:graphicData>
                  </a:graphic>
                </wp:inline>
              </w:drawing>
            </w:r>
          </w:p>
        </w:tc>
        <w:tc>
          <w:tcPr>
            <w:tcW w:w="2862" w:type="dxa"/>
          </w:tcPr>
          <w:p w14:paraId="4C4A48AB" w14:textId="2CCAA04F" w:rsidR="003E577B" w:rsidRDefault="003E577B" w:rsidP="003E577B">
            <w:pPr>
              <w:pStyle w:val="afff6"/>
              <w:ind w:left="0"/>
              <w:rPr>
                <w:lang w:val="ru-RU"/>
              </w:rPr>
            </w:pPr>
            <w:r>
              <w:rPr>
                <w:noProof/>
              </w:rPr>
              <w:drawing>
                <wp:inline distT="0" distB="0" distL="0" distR="0" wp14:anchorId="1FBE1C59" wp14:editId="64ECFE21">
                  <wp:extent cx="1882140" cy="1430943"/>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11785" cy="1453482"/>
                          </a:xfrm>
                          <a:prstGeom prst="rect">
                            <a:avLst/>
                          </a:prstGeom>
                          <a:noFill/>
                          <a:ln>
                            <a:noFill/>
                          </a:ln>
                        </pic:spPr>
                      </pic:pic>
                    </a:graphicData>
                  </a:graphic>
                </wp:inline>
              </w:drawing>
            </w:r>
          </w:p>
        </w:tc>
        <w:tc>
          <w:tcPr>
            <w:tcW w:w="2410" w:type="dxa"/>
          </w:tcPr>
          <w:p w14:paraId="3DA7AC85" w14:textId="3FBA53F4" w:rsidR="003E577B" w:rsidRPr="00EF471E" w:rsidRDefault="00EF471E" w:rsidP="003E577B">
            <w:pPr>
              <w:pStyle w:val="afff6"/>
              <w:ind w:left="0"/>
              <w:rPr>
                <w:lang w:val="ru-RU"/>
              </w:rPr>
            </w:pPr>
            <w:r>
              <w:rPr>
                <w:lang w:val="ru-RU"/>
              </w:rPr>
              <w:t>Комментарии к коду</w:t>
            </w:r>
          </w:p>
        </w:tc>
      </w:tr>
      <w:tr w:rsidR="00EF471E" w14:paraId="26B7A030" w14:textId="64922CA0" w:rsidTr="000C6A2C">
        <w:trPr>
          <w:trHeight w:val="2820"/>
        </w:trPr>
        <w:tc>
          <w:tcPr>
            <w:tcW w:w="1811" w:type="dxa"/>
          </w:tcPr>
          <w:p w14:paraId="27118435" w14:textId="30CB563A" w:rsidR="003E577B" w:rsidRPr="00EF471E" w:rsidRDefault="00EF471E" w:rsidP="003E577B">
            <w:pPr>
              <w:pStyle w:val="afff6"/>
              <w:ind w:left="0"/>
            </w:pPr>
            <w:r>
              <w:t>Comment2</w:t>
            </w:r>
          </w:p>
        </w:tc>
        <w:tc>
          <w:tcPr>
            <w:tcW w:w="2692" w:type="dxa"/>
          </w:tcPr>
          <w:p w14:paraId="6609BB58" w14:textId="1D34663D" w:rsidR="003E577B" w:rsidRDefault="00D7368B" w:rsidP="003E577B">
            <w:pPr>
              <w:pStyle w:val="afff6"/>
              <w:ind w:left="0"/>
              <w:rPr>
                <w:lang w:val="ru-RU"/>
              </w:rPr>
            </w:pPr>
            <w:r>
              <w:rPr>
                <w:noProof/>
              </w:rPr>
              <w:drawing>
                <wp:inline distT="0" distB="0" distL="0" distR="0" wp14:anchorId="6511C398" wp14:editId="5E988BB4">
                  <wp:extent cx="1640840" cy="72771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40840" cy="727710"/>
                          </a:xfrm>
                          <a:prstGeom prst="rect">
                            <a:avLst/>
                          </a:prstGeom>
                          <a:noFill/>
                          <a:ln>
                            <a:noFill/>
                          </a:ln>
                        </pic:spPr>
                      </pic:pic>
                    </a:graphicData>
                  </a:graphic>
                </wp:inline>
              </w:drawing>
            </w:r>
          </w:p>
        </w:tc>
        <w:tc>
          <w:tcPr>
            <w:tcW w:w="2862" w:type="dxa"/>
          </w:tcPr>
          <w:p w14:paraId="1E6513DC" w14:textId="76AC5328" w:rsidR="003E577B" w:rsidRDefault="00EF471E" w:rsidP="003E577B">
            <w:pPr>
              <w:pStyle w:val="afff6"/>
              <w:ind w:left="0"/>
              <w:rPr>
                <w:lang w:val="ru-RU"/>
              </w:rPr>
            </w:pPr>
            <w:r>
              <w:rPr>
                <w:noProof/>
              </w:rPr>
              <w:drawing>
                <wp:inline distT="0" distB="0" distL="0" distR="0" wp14:anchorId="38F60853" wp14:editId="44EF1926">
                  <wp:extent cx="1554480" cy="1318260"/>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72620" cy="1333643"/>
                          </a:xfrm>
                          <a:prstGeom prst="rect">
                            <a:avLst/>
                          </a:prstGeom>
                          <a:noFill/>
                          <a:ln>
                            <a:noFill/>
                          </a:ln>
                        </pic:spPr>
                      </pic:pic>
                    </a:graphicData>
                  </a:graphic>
                </wp:inline>
              </w:drawing>
            </w:r>
          </w:p>
        </w:tc>
        <w:tc>
          <w:tcPr>
            <w:tcW w:w="2410" w:type="dxa"/>
          </w:tcPr>
          <w:p w14:paraId="56C6ECCF" w14:textId="28DE1B47" w:rsidR="003E577B" w:rsidRDefault="00EF471E" w:rsidP="003E577B">
            <w:pPr>
              <w:pStyle w:val="afff6"/>
              <w:ind w:left="0"/>
              <w:rPr>
                <w:lang w:val="ru-RU"/>
              </w:rPr>
            </w:pPr>
            <w:r>
              <w:rPr>
                <w:lang w:val="ru-RU"/>
              </w:rPr>
              <w:t>Комментарии к коду</w:t>
            </w:r>
          </w:p>
        </w:tc>
      </w:tr>
      <w:tr w:rsidR="00EF471E" w14:paraId="6B7789BC" w14:textId="2877B69D" w:rsidTr="000C6A2C">
        <w:trPr>
          <w:trHeight w:val="3204"/>
        </w:trPr>
        <w:tc>
          <w:tcPr>
            <w:tcW w:w="1811" w:type="dxa"/>
          </w:tcPr>
          <w:p w14:paraId="6D890CEE" w14:textId="3E308ECC" w:rsidR="003E577B" w:rsidRPr="00EF471E" w:rsidRDefault="00EF471E" w:rsidP="003E577B">
            <w:pPr>
              <w:pStyle w:val="afff6"/>
              <w:ind w:left="0"/>
              <w:rPr>
                <w:lang w:val="ru-RU"/>
              </w:rPr>
            </w:pPr>
            <w:r>
              <w:lastRenderedPageBreak/>
              <w:t>Comment</w:t>
            </w:r>
            <w:r>
              <w:rPr>
                <w:lang w:val="ru-RU"/>
              </w:rPr>
              <w:t>3</w:t>
            </w:r>
          </w:p>
        </w:tc>
        <w:tc>
          <w:tcPr>
            <w:tcW w:w="2692" w:type="dxa"/>
          </w:tcPr>
          <w:p w14:paraId="3DC1E8D8" w14:textId="1B89CD3C" w:rsidR="003E577B" w:rsidRDefault="00D7368B" w:rsidP="003E577B">
            <w:pPr>
              <w:pStyle w:val="afff6"/>
              <w:ind w:left="0"/>
              <w:rPr>
                <w:lang w:val="ru-RU"/>
              </w:rPr>
            </w:pPr>
            <w:r>
              <w:rPr>
                <w:noProof/>
              </w:rPr>
              <w:drawing>
                <wp:inline distT="0" distB="0" distL="0" distR="0" wp14:anchorId="5BC1CD63" wp14:editId="5F1DF696">
                  <wp:extent cx="1640840" cy="5778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40840" cy="577850"/>
                          </a:xfrm>
                          <a:prstGeom prst="rect">
                            <a:avLst/>
                          </a:prstGeom>
                          <a:noFill/>
                          <a:ln>
                            <a:noFill/>
                          </a:ln>
                        </pic:spPr>
                      </pic:pic>
                    </a:graphicData>
                  </a:graphic>
                </wp:inline>
              </w:drawing>
            </w:r>
          </w:p>
        </w:tc>
        <w:tc>
          <w:tcPr>
            <w:tcW w:w="2862" w:type="dxa"/>
          </w:tcPr>
          <w:p w14:paraId="530E6CFA" w14:textId="434EE526" w:rsidR="003E577B" w:rsidRDefault="00EF471E" w:rsidP="003E577B">
            <w:pPr>
              <w:pStyle w:val="afff6"/>
              <w:ind w:left="0"/>
              <w:rPr>
                <w:lang w:val="ru-RU"/>
              </w:rPr>
            </w:pPr>
            <w:r>
              <w:rPr>
                <w:noProof/>
              </w:rPr>
              <w:drawing>
                <wp:inline distT="0" distB="0" distL="0" distR="0" wp14:anchorId="3620E7DA" wp14:editId="7B177733">
                  <wp:extent cx="2224637" cy="1919892"/>
                  <wp:effectExtent l="0" t="0" r="4445"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41611" cy="1934541"/>
                          </a:xfrm>
                          <a:prstGeom prst="rect">
                            <a:avLst/>
                          </a:prstGeom>
                          <a:noFill/>
                          <a:ln>
                            <a:noFill/>
                          </a:ln>
                        </pic:spPr>
                      </pic:pic>
                    </a:graphicData>
                  </a:graphic>
                </wp:inline>
              </w:drawing>
            </w:r>
          </w:p>
        </w:tc>
        <w:tc>
          <w:tcPr>
            <w:tcW w:w="2410" w:type="dxa"/>
          </w:tcPr>
          <w:p w14:paraId="13A570B7" w14:textId="0B43980F" w:rsidR="003E577B" w:rsidRDefault="00D7368B" w:rsidP="003E577B">
            <w:pPr>
              <w:pStyle w:val="afff6"/>
              <w:ind w:left="0"/>
              <w:rPr>
                <w:lang w:val="ru-RU"/>
              </w:rPr>
            </w:pPr>
            <w:r>
              <w:rPr>
                <w:lang w:val="ru-RU"/>
              </w:rPr>
              <w:t>Комментарии к коду</w:t>
            </w:r>
          </w:p>
        </w:tc>
      </w:tr>
      <w:tr w:rsidR="00EF471E" w14:paraId="23EBBE52" w14:textId="4CE1E17D" w:rsidTr="000C6A2C">
        <w:trPr>
          <w:trHeight w:val="2616"/>
        </w:trPr>
        <w:tc>
          <w:tcPr>
            <w:tcW w:w="1811" w:type="dxa"/>
          </w:tcPr>
          <w:p w14:paraId="63EBE61C" w14:textId="02C77D48" w:rsidR="003E577B" w:rsidRPr="00EF471E" w:rsidRDefault="00EF471E" w:rsidP="003E577B">
            <w:pPr>
              <w:pStyle w:val="afff6"/>
              <w:ind w:left="0"/>
            </w:pPr>
            <w:r>
              <w:t>Comment</w:t>
            </w:r>
            <w:r>
              <w:rPr>
                <w:lang w:val="ru-RU"/>
              </w:rPr>
              <w:t>4</w:t>
            </w:r>
          </w:p>
        </w:tc>
        <w:tc>
          <w:tcPr>
            <w:tcW w:w="2692" w:type="dxa"/>
          </w:tcPr>
          <w:p w14:paraId="6BE7A0E7" w14:textId="25C43F43" w:rsidR="003E577B" w:rsidRDefault="00D7368B" w:rsidP="003E577B">
            <w:pPr>
              <w:pStyle w:val="afff6"/>
              <w:ind w:left="0"/>
              <w:rPr>
                <w:lang w:val="ru-RU"/>
              </w:rPr>
            </w:pPr>
            <w:r>
              <w:rPr>
                <w:noProof/>
              </w:rPr>
              <w:drawing>
                <wp:inline distT="0" distB="0" distL="0" distR="0" wp14:anchorId="698FBCAB" wp14:editId="4BA22076">
                  <wp:extent cx="1640840" cy="73279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40840" cy="732790"/>
                          </a:xfrm>
                          <a:prstGeom prst="rect">
                            <a:avLst/>
                          </a:prstGeom>
                          <a:noFill/>
                          <a:ln>
                            <a:noFill/>
                          </a:ln>
                        </pic:spPr>
                      </pic:pic>
                    </a:graphicData>
                  </a:graphic>
                </wp:inline>
              </w:drawing>
            </w:r>
          </w:p>
        </w:tc>
        <w:tc>
          <w:tcPr>
            <w:tcW w:w="2862" w:type="dxa"/>
          </w:tcPr>
          <w:p w14:paraId="3014AADD" w14:textId="2199B9CF" w:rsidR="003E577B" w:rsidRDefault="00EF471E" w:rsidP="003E577B">
            <w:pPr>
              <w:pStyle w:val="afff6"/>
              <w:ind w:left="0"/>
              <w:rPr>
                <w:lang w:val="ru-RU"/>
              </w:rPr>
            </w:pPr>
            <w:r>
              <w:rPr>
                <w:noProof/>
              </w:rPr>
              <w:drawing>
                <wp:inline distT="0" distB="0" distL="0" distR="0" wp14:anchorId="12EF1BB1" wp14:editId="70A64878">
                  <wp:extent cx="2094230" cy="1548386"/>
                  <wp:effectExtent l="0" t="0" r="127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15156" cy="1563858"/>
                          </a:xfrm>
                          <a:prstGeom prst="rect">
                            <a:avLst/>
                          </a:prstGeom>
                          <a:noFill/>
                          <a:ln>
                            <a:noFill/>
                          </a:ln>
                        </pic:spPr>
                      </pic:pic>
                    </a:graphicData>
                  </a:graphic>
                </wp:inline>
              </w:drawing>
            </w:r>
          </w:p>
        </w:tc>
        <w:tc>
          <w:tcPr>
            <w:tcW w:w="2410" w:type="dxa"/>
          </w:tcPr>
          <w:p w14:paraId="10945D6B" w14:textId="3B2D1EA3" w:rsidR="003E577B" w:rsidRDefault="00D7368B" w:rsidP="003E577B">
            <w:pPr>
              <w:pStyle w:val="afff6"/>
              <w:ind w:left="0"/>
              <w:rPr>
                <w:lang w:val="ru-RU"/>
              </w:rPr>
            </w:pPr>
            <w:r>
              <w:rPr>
                <w:lang w:val="ru-RU"/>
              </w:rPr>
              <w:t>Комментарии к коду</w:t>
            </w:r>
          </w:p>
        </w:tc>
      </w:tr>
      <w:tr w:rsidR="00EF471E" w14:paraId="12D93F7D" w14:textId="26D07FA7" w:rsidTr="000C6A2C">
        <w:trPr>
          <w:trHeight w:val="4476"/>
        </w:trPr>
        <w:tc>
          <w:tcPr>
            <w:tcW w:w="1811" w:type="dxa"/>
          </w:tcPr>
          <w:p w14:paraId="25F1280E" w14:textId="3304297F" w:rsidR="003E577B" w:rsidRPr="00496ACF" w:rsidRDefault="00496ACF" w:rsidP="003E577B">
            <w:pPr>
              <w:pStyle w:val="afff6"/>
              <w:ind w:left="0"/>
            </w:pPr>
            <w:r>
              <w:t>Cycle1</w:t>
            </w:r>
          </w:p>
        </w:tc>
        <w:tc>
          <w:tcPr>
            <w:tcW w:w="2692" w:type="dxa"/>
          </w:tcPr>
          <w:p w14:paraId="2F9A79E1" w14:textId="1D7C019D" w:rsidR="003E577B" w:rsidRDefault="00D7368B" w:rsidP="003E577B">
            <w:pPr>
              <w:pStyle w:val="afff6"/>
              <w:ind w:left="0"/>
              <w:rPr>
                <w:lang w:val="ru-RU"/>
              </w:rPr>
            </w:pPr>
            <w:r>
              <w:rPr>
                <w:noProof/>
              </w:rPr>
              <w:drawing>
                <wp:inline distT="0" distB="0" distL="0" distR="0" wp14:anchorId="49A6D676" wp14:editId="07B3F2F3">
                  <wp:extent cx="1572260" cy="816610"/>
                  <wp:effectExtent l="0" t="0" r="8890"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72260" cy="816610"/>
                          </a:xfrm>
                          <a:prstGeom prst="rect">
                            <a:avLst/>
                          </a:prstGeom>
                          <a:noFill/>
                          <a:ln>
                            <a:noFill/>
                          </a:ln>
                        </pic:spPr>
                      </pic:pic>
                    </a:graphicData>
                  </a:graphic>
                </wp:inline>
              </w:drawing>
            </w:r>
          </w:p>
        </w:tc>
        <w:tc>
          <w:tcPr>
            <w:tcW w:w="2862" w:type="dxa"/>
          </w:tcPr>
          <w:p w14:paraId="54426994" w14:textId="1C2574CA" w:rsidR="003E577B" w:rsidRDefault="00D7368B" w:rsidP="003E577B">
            <w:pPr>
              <w:pStyle w:val="afff6"/>
              <w:ind w:left="0"/>
              <w:rPr>
                <w:lang w:val="ru-RU"/>
              </w:rPr>
            </w:pPr>
            <w:r>
              <w:rPr>
                <w:noProof/>
              </w:rPr>
              <w:drawing>
                <wp:inline distT="0" distB="0" distL="0" distR="0" wp14:anchorId="66E53566" wp14:editId="72B6D0C5">
                  <wp:extent cx="1699631" cy="248412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02191" cy="2487861"/>
                          </a:xfrm>
                          <a:prstGeom prst="rect">
                            <a:avLst/>
                          </a:prstGeom>
                          <a:noFill/>
                          <a:ln>
                            <a:noFill/>
                          </a:ln>
                        </pic:spPr>
                      </pic:pic>
                    </a:graphicData>
                  </a:graphic>
                </wp:inline>
              </w:drawing>
            </w:r>
          </w:p>
        </w:tc>
        <w:tc>
          <w:tcPr>
            <w:tcW w:w="2410" w:type="dxa"/>
          </w:tcPr>
          <w:p w14:paraId="27BE02D6" w14:textId="28F3446A" w:rsidR="003E577B" w:rsidRPr="00496ACF" w:rsidRDefault="00496ACF" w:rsidP="003E577B">
            <w:pPr>
              <w:pStyle w:val="afff6"/>
              <w:ind w:left="0"/>
            </w:pPr>
            <w:r>
              <w:rPr>
                <w:lang w:val="ru-RU"/>
              </w:rPr>
              <w:t xml:space="preserve">Цикл </w:t>
            </w:r>
            <w:r>
              <w:t>for</w:t>
            </w:r>
          </w:p>
        </w:tc>
      </w:tr>
      <w:tr w:rsidR="00D7368B" w14:paraId="28437E71" w14:textId="77777777" w:rsidTr="000C6A2C">
        <w:trPr>
          <w:trHeight w:val="420"/>
        </w:trPr>
        <w:tc>
          <w:tcPr>
            <w:tcW w:w="1811" w:type="dxa"/>
          </w:tcPr>
          <w:p w14:paraId="1B9256BA" w14:textId="738BDAF6" w:rsidR="00D7368B" w:rsidRPr="00496ACF" w:rsidRDefault="00496ACF" w:rsidP="00D345DB">
            <w:pPr>
              <w:pStyle w:val="afff6"/>
              <w:ind w:left="0"/>
            </w:pPr>
            <w:r>
              <w:lastRenderedPageBreak/>
              <w:t>Cycle2</w:t>
            </w:r>
          </w:p>
        </w:tc>
        <w:tc>
          <w:tcPr>
            <w:tcW w:w="2692" w:type="dxa"/>
          </w:tcPr>
          <w:p w14:paraId="5815F0B4" w14:textId="4F1BFC57" w:rsidR="00D7368B" w:rsidRDefault="00496ACF" w:rsidP="00D345DB">
            <w:pPr>
              <w:pStyle w:val="afff6"/>
              <w:ind w:left="0"/>
              <w:rPr>
                <w:lang w:val="ru-RU"/>
              </w:rPr>
            </w:pPr>
            <w:r>
              <w:rPr>
                <w:noProof/>
              </w:rPr>
              <w:drawing>
                <wp:inline distT="0" distB="0" distL="0" distR="0" wp14:anchorId="5CE15E60" wp14:editId="7792A049">
                  <wp:extent cx="1572260" cy="1097280"/>
                  <wp:effectExtent l="0" t="0" r="8890"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72260" cy="1097280"/>
                          </a:xfrm>
                          <a:prstGeom prst="rect">
                            <a:avLst/>
                          </a:prstGeom>
                          <a:noFill/>
                          <a:ln>
                            <a:noFill/>
                          </a:ln>
                        </pic:spPr>
                      </pic:pic>
                    </a:graphicData>
                  </a:graphic>
                </wp:inline>
              </w:drawing>
            </w:r>
          </w:p>
        </w:tc>
        <w:tc>
          <w:tcPr>
            <w:tcW w:w="2862" w:type="dxa"/>
          </w:tcPr>
          <w:p w14:paraId="5CC00464" w14:textId="4D1D3BC0" w:rsidR="00D7368B" w:rsidRDefault="009529B2" w:rsidP="00D345DB">
            <w:pPr>
              <w:pStyle w:val="afff6"/>
              <w:ind w:left="0"/>
              <w:rPr>
                <w:lang w:val="ru-RU"/>
              </w:rPr>
            </w:pPr>
            <w:r>
              <w:rPr>
                <w:noProof/>
              </w:rPr>
              <w:drawing>
                <wp:inline distT="0" distB="0" distL="0" distR="0" wp14:anchorId="458EC3E5" wp14:editId="4FD8D982">
                  <wp:extent cx="1680210" cy="25755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80210" cy="2575560"/>
                          </a:xfrm>
                          <a:prstGeom prst="rect">
                            <a:avLst/>
                          </a:prstGeom>
                          <a:noFill/>
                          <a:ln>
                            <a:noFill/>
                          </a:ln>
                        </pic:spPr>
                      </pic:pic>
                    </a:graphicData>
                  </a:graphic>
                </wp:inline>
              </w:drawing>
            </w:r>
          </w:p>
        </w:tc>
        <w:tc>
          <w:tcPr>
            <w:tcW w:w="2410" w:type="dxa"/>
          </w:tcPr>
          <w:p w14:paraId="4D754E23" w14:textId="0CE6C003" w:rsidR="00D7368B" w:rsidRPr="009529B2" w:rsidRDefault="009529B2" w:rsidP="00D345DB">
            <w:pPr>
              <w:pStyle w:val="afff6"/>
              <w:ind w:left="0"/>
            </w:pPr>
            <w:r>
              <w:rPr>
                <w:lang w:val="ru-RU"/>
              </w:rPr>
              <w:t xml:space="preserve">Вложенный цикл </w:t>
            </w:r>
            <w:r>
              <w:t>for</w:t>
            </w:r>
          </w:p>
        </w:tc>
      </w:tr>
      <w:tr w:rsidR="00D7368B" w14:paraId="502CFEA1" w14:textId="77777777" w:rsidTr="000C6A2C">
        <w:trPr>
          <w:trHeight w:val="420"/>
        </w:trPr>
        <w:tc>
          <w:tcPr>
            <w:tcW w:w="1811" w:type="dxa"/>
          </w:tcPr>
          <w:p w14:paraId="405673D7" w14:textId="67948EBE" w:rsidR="00D7368B" w:rsidRPr="00496ACF" w:rsidRDefault="00496ACF" w:rsidP="00D345DB">
            <w:pPr>
              <w:pStyle w:val="afff6"/>
              <w:ind w:left="0"/>
            </w:pPr>
            <w:r>
              <w:t>Cycle3</w:t>
            </w:r>
          </w:p>
        </w:tc>
        <w:tc>
          <w:tcPr>
            <w:tcW w:w="2692" w:type="dxa"/>
          </w:tcPr>
          <w:p w14:paraId="4FA6E130" w14:textId="43541FF6" w:rsidR="00D7368B" w:rsidRDefault="00496ACF" w:rsidP="00D345DB">
            <w:pPr>
              <w:pStyle w:val="afff6"/>
              <w:ind w:left="0"/>
              <w:rPr>
                <w:lang w:val="ru-RU"/>
              </w:rPr>
            </w:pPr>
            <w:r>
              <w:rPr>
                <w:noProof/>
              </w:rPr>
              <w:drawing>
                <wp:inline distT="0" distB="0" distL="0" distR="0" wp14:anchorId="4505A04F" wp14:editId="45E02765">
                  <wp:extent cx="1572260" cy="762635"/>
                  <wp:effectExtent l="0" t="0" r="889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72260" cy="762635"/>
                          </a:xfrm>
                          <a:prstGeom prst="rect">
                            <a:avLst/>
                          </a:prstGeom>
                          <a:noFill/>
                          <a:ln>
                            <a:noFill/>
                          </a:ln>
                        </pic:spPr>
                      </pic:pic>
                    </a:graphicData>
                  </a:graphic>
                </wp:inline>
              </w:drawing>
            </w:r>
          </w:p>
        </w:tc>
        <w:tc>
          <w:tcPr>
            <w:tcW w:w="2862" w:type="dxa"/>
          </w:tcPr>
          <w:p w14:paraId="5019BF5C" w14:textId="05ADF179" w:rsidR="00D7368B" w:rsidRDefault="009529B2" w:rsidP="00D345DB">
            <w:pPr>
              <w:pStyle w:val="afff6"/>
              <w:ind w:left="0"/>
              <w:rPr>
                <w:lang w:val="ru-RU"/>
              </w:rPr>
            </w:pPr>
            <w:r>
              <w:rPr>
                <w:noProof/>
              </w:rPr>
              <w:drawing>
                <wp:inline distT="0" distB="0" distL="0" distR="0" wp14:anchorId="543EE0BF" wp14:editId="1C084E3B">
                  <wp:extent cx="1680210" cy="23241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80210" cy="2324100"/>
                          </a:xfrm>
                          <a:prstGeom prst="rect">
                            <a:avLst/>
                          </a:prstGeom>
                          <a:noFill/>
                          <a:ln>
                            <a:noFill/>
                          </a:ln>
                        </pic:spPr>
                      </pic:pic>
                    </a:graphicData>
                  </a:graphic>
                </wp:inline>
              </w:drawing>
            </w:r>
          </w:p>
        </w:tc>
        <w:tc>
          <w:tcPr>
            <w:tcW w:w="2410" w:type="dxa"/>
          </w:tcPr>
          <w:p w14:paraId="06CF0CDC" w14:textId="4D95DDC5" w:rsidR="00D7368B" w:rsidRPr="009529B2" w:rsidRDefault="009529B2" w:rsidP="00D345DB">
            <w:pPr>
              <w:pStyle w:val="afff6"/>
              <w:ind w:left="0"/>
            </w:pPr>
            <w:r>
              <w:rPr>
                <w:lang w:val="ru-RU"/>
              </w:rPr>
              <w:t xml:space="preserve">Цикл </w:t>
            </w:r>
            <w:r>
              <w:t>while</w:t>
            </w:r>
          </w:p>
        </w:tc>
      </w:tr>
      <w:tr w:rsidR="00D7368B" w14:paraId="7F122287" w14:textId="77777777" w:rsidTr="000C6A2C">
        <w:trPr>
          <w:trHeight w:val="420"/>
        </w:trPr>
        <w:tc>
          <w:tcPr>
            <w:tcW w:w="1811" w:type="dxa"/>
          </w:tcPr>
          <w:p w14:paraId="693154DB" w14:textId="4F5F77A6" w:rsidR="00D7368B" w:rsidRPr="009529B2" w:rsidRDefault="009529B2" w:rsidP="00D345DB">
            <w:pPr>
              <w:pStyle w:val="afff6"/>
              <w:ind w:left="0"/>
            </w:pPr>
            <w:r>
              <w:t>Cycle4</w:t>
            </w:r>
          </w:p>
        </w:tc>
        <w:tc>
          <w:tcPr>
            <w:tcW w:w="2692" w:type="dxa"/>
          </w:tcPr>
          <w:p w14:paraId="249144C1" w14:textId="511F2300" w:rsidR="00D7368B" w:rsidRDefault="009529B2" w:rsidP="00D345DB">
            <w:pPr>
              <w:pStyle w:val="afff6"/>
              <w:ind w:left="0"/>
              <w:rPr>
                <w:lang w:val="ru-RU"/>
              </w:rPr>
            </w:pPr>
            <w:r>
              <w:rPr>
                <w:noProof/>
              </w:rPr>
              <w:drawing>
                <wp:inline distT="0" distB="0" distL="0" distR="0" wp14:anchorId="3999581F" wp14:editId="318186DA">
                  <wp:extent cx="1572260" cy="859155"/>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72260" cy="859155"/>
                          </a:xfrm>
                          <a:prstGeom prst="rect">
                            <a:avLst/>
                          </a:prstGeom>
                          <a:noFill/>
                          <a:ln>
                            <a:noFill/>
                          </a:ln>
                        </pic:spPr>
                      </pic:pic>
                    </a:graphicData>
                  </a:graphic>
                </wp:inline>
              </w:drawing>
            </w:r>
          </w:p>
        </w:tc>
        <w:tc>
          <w:tcPr>
            <w:tcW w:w="2862" w:type="dxa"/>
          </w:tcPr>
          <w:p w14:paraId="740768DE" w14:textId="6EA01C0F" w:rsidR="00D7368B" w:rsidRDefault="009529B2" w:rsidP="00D345DB">
            <w:pPr>
              <w:pStyle w:val="afff6"/>
              <w:ind w:left="0"/>
              <w:rPr>
                <w:lang w:val="ru-RU"/>
              </w:rPr>
            </w:pPr>
            <w:r>
              <w:rPr>
                <w:noProof/>
              </w:rPr>
              <w:drawing>
                <wp:inline distT="0" distB="0" distL="0" distR="0" wp14:anchorId="2EC8FF21" wp14:editId="567F59AD">
                  <wp:extent cx="1680210" cy="249745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80210" cy="2497455"/>
                          </a:xfrm>
                          <a:prstGeom prst="rect">
                            <a:avLst/>
                          </a:prstGeom>
                          <a:noFill/>
                          <a:ln>
                            <a:noFill/>
                          </a:ln>
                        </pic:spPr>
                      </pic:pic>
                    </a:graphicData>
                  </a:graphic>
                </wp:inline>
              </w:drawing>
            </w:r>
          </w:p>
        </w:tc>
        <w:tc>
          <w:tcPr>
            <w:tcW w:w="2410" w:type="dxa"/>
          </w:tcPr>
          <w:p w14:paraId="5B4EF4CC" w14:textId="02450808" w:rsidR="00D7368B" w:rsidRPr="00481B81" w:rsidRDefault="00481B81" w:rsidP="00D345DB">
            <w:pPr>
              <w:pStyle w:val="afff6"/>
              <w:ind w:left="0"/>
            </w:pPr>
            <w:r>
              <w:rPr>
                <w:lang w:val="ru-RU"/>
              </w:rPr>
              <w:t xml:space="preserve">Цикл </w:t>
            </w:r>
            <w:r>
              <w:t xml:space="preserve">while </w:t>
            </w:r>
            <w:r>
              <w:rPr>
                <w:lang w:val="ru-RU"/>
              </w:rPr>
              <w:t>с предусловием</w:t>
            </w:r>
          </w:p>
        </w:tc>
      </w:tr>
      <w:tr w:rsidR="00D7368B" w:rsidRPr="00481B81" w14:paraId="66E50810" w14:textId="77777777" w:rsidTr="000C6A2C">
        <w:trPr>
          <w:trHeight w:val="432"/>
        </w:trPr>
        <w:tc>
          <w:tcPr>
            <w:tcW w:w="1811" w:type="dxa"/>
          </w:tcPr>
          <w:p w14:paraId="75C38EE0" w14:textId="757AAA02" w:rsidR="00D7368B" w:rsidRPr="00481B81" w:rsidRDefault="00481B81" w:rsidP="00D345DB">
            <w:pPr>
              <w:pStyle w:val="afff6"/>
              <w:ind w:left="0"/>
            </w:pPr>
            <w:r>
              <w:t>Error1</w:t>
            </w:r>
          </w:p>
        </w:tc>
        <w:tc>
          <w:tcPr>
            <w:tcW w:w="2692" w:type="dxa"/>
          </w:tcPr>
          <w:p w14:paraId="6A4D0EB3" w14:textId="20928B17" w:rsidR="00D7368B" w:rsidRDefault="00481B81" w:rsidP="00D345DB">
            <w:pPr>
              <w:pStyle w:val="afff6"/>
              <w:ind w:left="0"/>
              <w:rPr>
                <w:lang w:val="ru-RU"/>
              </w:rPr>
            </w:pPr>
            <w:r>
              <w:rPr>
                <w:noProof/>
              </w:rPr>
              <w:drawing>
                <wp:inline distT="0" distB="0" distL="0" distR="0" wp14:anchorId="75C778E6" wp14:editId="36CAE3D1">
                  <wp:extent cx="1572260" cy="715010"/>
                  <wp:effectExtent l="0" t="0" r="889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72260" cy="715010"/>
                          </a:xfrm>
                          <a:prstGeom prst="rect">
                            <a:avLst/>
                          </a:prstGeom>
                          <a:noFill/>
                          <a:ln>
                            <a:noFill/>
                          </a:ln>
                        </pic:spPr>
                      </pic:pic>
                    </a:graphicData>
                  </a:graphic>
                </wp:inline>
              </w:drawing>
            </w:r>
          </w:p>
        </w:tc>
        <w:tc>
          <w:tcPr>
            <w:tcW w:w="2862" w:type="dxa"/>
          </w:tcPr>
          <w:p w14:paraId="2939D573" w14:textId="105F71D9" w:rsidR="00D7368B" w:rsidRDefault="0095443F" w:rsidP="00D345DB">
            <w:pPr>
              <w:pStyle w:val="afff6"/>
              <w:ind w:left="0"/>
              <w:rPr>
                <w:lang w:val="ru-RU"/>
              </w:rPr>
            </w:pPr>
            <w:r>
              <w:rPr>
                <w:noProof/>
              </w:rPr>
              <w:drawing>
                <wp:inline distT="0" distB="0" distL="0" distR="0" wp14:anchorId="7DA7C184" wp14:editId="2DCC4428">
                  <wp:extent cx="1680210" cy="19431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80210" cy="194310"/>
                          </a:xfrm>
                          <a:prstGeom prst="rect">
                            <a:avLst/>
                          </a:prstGeom>
                          <a:noFill/>
                          <a:ln>
                            <a:noFill/>
                          </a:ln>
                        </pic:spPr>
                      </pic:pic>
                    </a:graphicData>
                  </a:graphic>
                </wp:inline>
              </w:drawing>
            </w:r>
          </w:p>
        </w:tc>
        <w:tc>
          <w:tcPr>
            <w:tcW w:w="2410" w:type="dxa"/>
          </w:tcPr>
          <w:p w14:paraId="2ABE7040" w14:textId="4178A262" w:rsidR="00D7368B" w:rsidRPr="00481B81" w:rsidRDefault="0095443F" w:rsidP="00D345DB">
            <w:pPr>
              <w:pStyle w:val="afff6"/>
              <w:ind w:left="0"/>
              <w:rPr>
                <w:lang w:val="ru-RU"/>
              </w:rPr>
            </w:pPr>
            <w:r>
              <w:rPr>
                <w:lang w:val="ru-RU"/>
              </w:rPr>
              <w:t>Синтаксическая</w:t>
            </w:r>
            <w:r w:rsidR="00EB6D30">
              <w:rPr>
                <w:lang w:val="ru-RU"/>
              </w:rPr>
              <w:t xml:space="preserve"> </w:t>
            </w:r>
            <w:r w:rsidR="00481B81">
              <w:rPr>
                <w:lang w:val="ru-RU"/>
              </w:rPr>
              <w:t xml:space="preserve">ошибка в написании ключевого слова </w:t>
            </w:r>
            <w:r w:rsidR="00481B81">
              <w:t>for</w:t>
            </w:r>
          </w:p>
        </w:tc>
      </w:tr>
      <w:tr w:rsidR="00D7368B" w:rsidRPr="00481B81" w14:paraId="4B319876" w14:textId="77777777" w:rsidTr="000C6A2C">
        <w:trPr>
          <w:trHeight w:val="420"/>
        </w:trPr>
        <w:tc>
          <w:tcPr>
            <w:tcW w:w="1811" w:type="dxa"/>
          </w:tcPr>
          <w:p w14:paraId="7EAA0F30" w14:textId="7F43F45B" w:rsidR="00D7368B" w:rsidRPr="00481B81" w:rsidRDefault="00481B81" w:rsidP="003E577B">
            <w:pPr>
              <w:pStyle w:val="afff6"/>
              <w:ind w:left="0"/>
            </w:pPr>
            <w:r>
              <w:lastRenderedPageBreak/>
              <w:t>Error2</w:t>
            </w:r>
          </w:p>
        </w:tc>
        <w:tc>
          <w:tcPr>
            <w:tcW w:w="2692" w:type="dxa"/>
          </w:tcPr>
          <w:p w14:paraId="5D15A0D1" w14:textId="28C44D10" w:rsidR="00D7368B" w:rsidRDefault="00481B81" w:rsidP="003E577B">
            <w:pPr>
              <w:pStyle w:val="afff6"/>
              <w:ind w:left="0"/>
              <w:rPr>
                <w:lang w:val="ru-RU"/>
              </w:rPr>
            </w:pPr>
            <w:r>
              <w:rPr>
                <w:noProof/>
              </w:rPr>
              <w:drawing>
                <wp:inline distT="0" distB="0" distL="0" distR="0" wp14:anchorId="1F42EE89" wp14:editId="1EAE88D6">
                  <wp:extent cx="1572260" cy="861060"/>
                  <wp:effectExtent l="0" t="0" r="889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72260" cy="861060"/>
                          </a:xfrm>
                          <a:prstGeom prst="rect">
                            <a:avLst/>
                          </a:prstGeom>
                          <a:noFill/>
                          <a:ln>
                            <a:noFill/>
                          </a:ln>
                        </pic:spPr>
                      </pic:pic>
                    </a:graphicData>
                  </a:graphic>
                </wp:inline>
              </w:drawing>
            </w:r>
          </w:p>
        </w:tc>
        <w:tc>
          <w:tcPr>
            <w:tcW w:w="2862" w:type="dxa"/>
          </w:tcPr>
          <w:p w14:paraId="21C75FD9" w14:textId="65AAF646" w:rsidR="00D7368B" w:rsidRDefault="0095443F" w:rsidP="003E577B">
            <w:pPr>
              <w:pStyle w:val="afff6"/>
              <w:ind w:left="0"/>
              <w:rPr>
                <w:lang w:val="ru-RU"/>
              </w:rPr>
            </w:pPr>
            <w:r>
              <w:rPr>
                <w:noProof/>
              </w:rPr>
              <w:drawing>
                <wp:inline distT="0" distB="0" distL="0" distR="0" wp14:anchorId="16E5DBBD" wp14:editId="0B01F89B">
                  <wp:extent cx="1680210" cy="191135"/>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80210" cy="191135"/>
                          </a:xfrm>
                          <a:prstGeom prst="rect">
                            <a:avLst/>
                          </a:prstGeom>
                          <a:noFill/>
                          <a:ln>
                            <a:noFill/>
                          </a:ln>
                        </pic:spPr>
                      </pic:pic>
                    </a:graphicData>
                  </a:graphic>
                </wp:inline>
              </w:drawing>
            </w:r>
          </w:p>
        </w:tc>
        <w:tc>
          <w:tcPr>
            <w:tcW w:w="2410" w:type="dxa"/>
          </w:tcPr>
          <w:p w14:paraId="78B4CD36" w14:textId="2A0B6496" w:rsidR="00D7368B" w:rsidRPr="00EB6D30" w:rsidRDefault="0095443F" w:rsidP="003E577B">
            <w:pPr>
              <w:pStyle w:val="afff6"/>
              <w:ind w:left="0"/>
              <w:rPr>
                <w:lang w:val="ru-RU"/>
              </w:rPr>
            </w:pPr>
            <w:r>
              <w:rPr>
                <w:lang w:val="ru-RU"/>
              </w:rPr>
              <w:t>Синтаксическая</w:t>
            </w:r>
            <w:r w:rsidR="00EB6D30">
              <w:rPr>
                <w:lang w:val="ru-RU"/>
              </w:rPr>
              <w:t xml:space="preserve"> ошибка в написании ключевого слова </w:t>
            </w:r>
            <w:r w:rsidR="00EB6D30">
              <w:t>if</w:t>
            </w:r>
          </w:p>
        </w:tc>
      </w:tr>
      <w:tr w:rsidR="00EB6D30" w:rsidRPr="00481B81" w14:paraId="23D126E4" w14:textId="77777777" w:rsidTr="000C6A2C">
        <w:trPr>
          <w:trHeight w:val="420"/>
        </w:trPr>
        <w:tc>
          <w:tcPr>
            <w:tcW w:w="1811" w:type="dxa"/>
          </w:tcPr>
          <w:p w14:paraId="66F1C17E" w14:textId="38CFFED3" w:rsidR="00EB6D30" w:rsidRDefault="00EB6D30" w:rsidP="00687DC2">
            <w:pPr>
              <w:pStyle w:val="afff6"/>
              <w:ind w:left="0"/>
            </w:pPr>
            <w:r>
              <w:t>Error3</w:t>
            </w:r>
          </w:p>
        </w:tc>
        <w:tc>
          <w:tcPr>
            <w:tcW w:w="2692" w:type="dxa"/>
          </w:tcPr>
          <w:p w14:paraId="6398E772" w14:textId="154FD165" w:rsidR="00EB6D30" w:rsidRDefault="00EB6D30" w:rsidP="00687DC2">
            <w:pPr>
              <w:pStyle w:val="afff6"/>
              <w:ind w:left="0"/>
              <w:rPr>
                <w:noProof/>
              </w:rPr>
            </w:pPr>
            <w:r>
              <w:rPr>
                <w:noProof/>
              </w:rPr>
              <w:drawing>
                <wp:inline distT="0" distB="0" distL="0" distR="0" wp14:anchorId="3CF91C88" wp14:editId="72C5475E">
                  <wp:extent cx="1572260" cy="824865"/>
                  <wp:effectExtent l="0" t="0" r="889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72260" cy="824865"/>
                          </a:xfrm>
                          <a:prstGeom prst="rect">
                            <a:avLst/>
                          </a:prstGeom>
                          <a:noFill/>
                          <a:ln>
                            <a:noFill/>
                          </a:ln>
                        </pic:spPr>
                      </pic:pic>
                    </a:graphicData>
                  </a:graphic>
                </wp:inline>
              </w:drawing>
            </w:r>
          </w:p>
        </w:tc>
        <w:tc>
          <w:tcPr>
            <w:tcW w:w="2862" w:type="dxa"/>
          </w:tcPr>
          <w:p w14:paraId="7BF3F719" w14:textId="57750300" w:rsidR="00EB6D30" w:rsidRDefault="00DA304C" w:rsidP="00687DC2">
            <w:pPr>
              <w:pStyle w:val="afff6"/>
              <w:ind w:left="0"/>
              <w:rPr>
                <w:lang w:val="ru-RU"/>
              </w:rPr>
            </w:pPr>
            <w:r>
              <w:rPr>
                <w:noProof/>
              </w:rPr>
              <w:drawing>
                <wp:inline distT="0" distB="0" distL="0" distR="0" wp14:anchorId="7D3A908B" wp14:editId="68F34398">
                  <wp:extent cx="1680210" cy="201930"/>
                  <wp:effectExtent l="0" t="0" r="0" b="762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80210" cy="201930"/>
                          </a:xfrm>
                          <a:prstGeom prst="rect">
                            <a:avLst/>
                          </a:prstGeom>
                          <a:noFill/>
                          <a:ln>
                            <a:noFill/>
                          </a:ln>
                        </pic:spPr>
                      </pic:pic>
                    </a:graphicData>
                  </a:graphic>
                </wp:inline>
              </w:drawing>
            </w:r>
          </w:p>
        </w:tc>
        <w:tc>
          <w:tcPr>
            <w:tcW w:w="2410" w:type="dxa"/>
          </w:tcPr>
          <w:p w14:paraId="595B6F7E" w14:textId="5D8C944E" w:rsidR="00EB6D30" w:rsidRDefault="0095443F" w:rsidP="00687DC2">
            <w:pPr>
              <w:pStyle w:val="afff6"/>
              <w:ind w:left="0"/>
              <w:rPr>
                <w:lang w:val="ru-RU"/>
              </w:rPr>
            </w:pPr>
            <w:r>
              <w:rPr>
                <w:lang w:val="ru-RU"/>
              </w:rPr>
              <w:t>Синтаксическая</w:t>
            </w:r>
            <w:r w:rsidR="00EB6D30">
              <w:rPr>
                <w:lang w:val="ru-RU"/>
              </w:rPr>
              <w:t xml:space="preserve"> ошибка в написании ключевого слова </w:t>
            </w:r>
            <w:r w:rsidR="00EB6D30">
              <w:t>else</w:t>
            </w:r>
          </w:p>
        </w:tc>
      </w:tr>
      <w:tr w:rsidR="00EB6D30" w:rsidRPr="00481B81" w14:paraId="79C4761C" w14:textId="77777777" w:rsidTr="000C6A2C">
        <w:trPr>
          <w:trHeight w:val="420"/>
        </w:trPr>
        <w:tc>
          <w:tcPr>
            <w:tcW w:w="1811" w:type="dxa"/>
          </w:tcPr>
          <w:p w14:paraId="29CDC4CF" w14:textId="6C211E72" w:rsidR="00EB6D30" w:rsidRPr="00EB6D30" w:rsidRDefault="00EB6D30" w:rsidP="00687DC2">
            <w:pPr>
              <w:pStyle w:val="afff6"/>
              <w:ind w:left="0"/>
            </w:pPr>
            <w:r>
              <w:t>Formula1</w:t>
            </w:r>
          </w:p>
        </w:tc>
        <w:tc>
          <w:tcPr>
            <w:tcW w:w="2692" w:type="dxa"/>
          </w:tcPr>
          <w:p w14:paraId="5603F3B8" w14:textId="1884297B" w:rsidR="00EB6D30" w:rsidRPr="00EB6D30" w:rsidRDefault="00EB6D30" w:rsidP="00687DC2">
            <w:pPr>
              <w:pStyle w:val="afff6"/>
              <w:ind w:left="0"/>
              <w:rPr>
                <w:noProof/>
                <w:lang w:val="ru-RU"/>
              </w:rPr>
            </w:pPr>
            <w:r>
              <w:rPr>
                <w:noProof/>
              </w:rPr>
              <w:drawing>
                <wp:inline distT="0" distB="0" distL="0" distR="0" wp14:anchorId="4AA2119D" wp14:editId="6C41225A">
                  <wp:extent cx="1572260" cy="579120"/>
                  <wp:effectExtent l="0" t="0" r="889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76216" cy="580577"/>
                          </a:xfrm>
                          <a:prstGeom prst="rect">
                            <a:avLst/>
                          </a:prstGeom>
                          <a:noFill/>
                          <a:ln>
                            <a:noFill/>
                          </a:ln>
                        </pic:spPr>
                      </pic:pic>
                    </a:graphicData>
                  </a:graphic>
                </wp:inline>
              </w:drawing>
            </w:r>
          </w:p>
        </w:tc>
        <w:tc>
          <w:tcPr>
            <w:tcW w:w="2862" w:type="dxa"/>
          </w:tcPr>
          <w:p w14:paraId="70A9AE5C" w14:textId="0AC01CC6" w:rsidR="00EB6D30" w:rsidRDefault="0095443F" w:rsidP="00687DC2">
            <w:pPr>
              <w:pStyle w:val="afff6"/>
              <w:ind w:left="0"/>
              <w:rPr>
                <w:lang w:val="ru-RU"/>
              </w:rPr>
            </w:pPr>
            <w:r>
              <w:rPr>
                <w:noProof/>
              </w:rPr>
              <w:drawing>
                <wp:inline distT="0" distB="0" distL="0" distR="0" wp14:anchorId="68C650A1" wp14:editId="059A47C6">
                  <wp:extent cx="1569720" cy="240030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69720" cy="2400300"/>
                          </a:xfrm>
                          <a:prstGeom prst="rect">
                            <a:avLst/>
                          </a:prstGeom>
                          <a:noFill/>
                          <a:ln>
                            <a:noFill/>
                          </a:ln>
                        </pic:spPr>
                      </pic:pic>
                    </a:graphicData>
                  </a:graphic>
                </wp:inline>
              </w:drawing>
            </w:r>
          </w:p>
        </w:tc>
        <w:tc>
          <w:tcPr>
            <w:tcW w:w="2410" w:type="dxa"/>
          </w:tcPr>
          <w:p w14:paraId="3892FB6E" w14:textId="5B7A6A43" w:rsidR="00EB6D30" w:rsidRDefault="00D85DBA" w:rsidP="00687DC2">
            <w:pPr>
              <w:pStyle w:val="afff6"/>
              <w:ind w:left="0"/>
              <w:rPr>
                <w:lang w:val="ru-RU"/>
              </w:rPr>
            </w:pPr>
            <w:r>
              <w:rPr>
                <w:lang w:val="ru-RU"/>
              </w:rPr>
              <w:t>Инициализация переменных, инкремент, декремент переменной.</w:t>
            </w:r>
          </w:p>
        </w:tc>
      </w:tr>
      <w:tr w:rsidR="00EB6D30" w:rsidRPr="00481B81" w14:paraId="542E15B8" w14:textId="77777777" w:rsidTr="000C6A2C">
        <w:trPr>
          <w:trHeight w:val="420"/>
        </w:trPr>
        <w:tc>
          <w:tcPr>
            <w:tcW w:w="1811" w:type="dxa"/>
          </w:tcPr>
          <w:p w14:paraId="00F4177F" w14:textId="4C0D0C9B" w:rsidR="00EB6D30" w:rsidRPr="00D8059C" w:rsidRDefault="00D8059C" w:rsidP="00687DC2">
            <w:pPr>
              <w:pStyle w:val="afff6"/>
              <w:ind w:left="0"/>
            </w:pPr>
            <w:r>
              <w:t>Formula2</w:t>
            </w:r>
          </w:p>
        </w:tc>
        <w:tc>
          <w:tcPr>
            <w:tcW w:w="2692" w:type="dxa"/>
          </w:tcPr>
          <w:p w14:paraId="2F361869" w14:textId="7D9FF589" w:rsidR="00EB6D30" w:rsidRPr="00EB6D30" w:rsidRDefault="00EB6D30" w:rsidP="00687DC2">
            <w:pPr>
              <w:pStyle w:val="afff6"/>
              <w:ind w:left="0"/>
              <w:rPr>
                <w:noProof/>
                <w:lang w:val="ru-RU"/>
              </w:rPr>
            </w:pPr>
            <w:r>
              <w:rPr>
                <w:noProof/>
              </w:rPr>
              <w:drawing>
                <wp:anchor distT="0" distB="0" distL="114300" distR="114300" simplePos="0" relativeHeight="251657216" behindDoc="0" locked="0" layoutInCell="1" allowOverlap="1" wp14:anchorId="58952804" wp14:editId="3AA1A7F6">
                  <wp:simplePos x="0" y="0"/>
                  <wp:positionH relativeFrom="column">
                    <wp:posOffset>-137795</wp:posOffset>
                  </wp:positionH>
                  <wp:positionV relativeFrom="paragraph">
                    <wp:posOffset>45720</wp:posOffset>
                  </wp:positionV>
                  <wp:extent cx="1713587" cy="739140"/>
                  <wp:effectExtent l="0" t="0" r="1270" b="381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13587" cy="739140"/>
                          </a:xfrm>
                          <a:prstGeom prst="rect">
                            <a:avLst/>
                          </a:prstGeom>
                          <a:noFill/>
                          <a:ln>
                            <a:noFill/>
                          </a:ln>
                        </pic:spPr>
                      </pic:pic>
                    </a:graphicData>
                  </a:graphic>
                </wp:anchor>
              </w:drawing>
            </w:r>
          </w:p>
        </w:tc>
        <w:tc>
          <w:tcPr>
            <w:tcW w:w="2862" w:type="dxa"/>
          </w:tcPr>
          <w:p w14:paraId="4953539B" w14:textId="7EF915E0" w:rsidR="00EB6D30" w:rsidRDefault="0095443F" w:rsidP="00687DC2">
            <w:pPr>
              <w:pStyle w:val="afff6"/>
              <w:ind w:left="0"/>
              <w:rPr>
                <w:lang w:val="ru-RU"/>
              </w:rPr>
            </w:pPr>
            <w:r>
              <w:rPr>
                <w:noProof/>
              </w:rPr>
              <w:drawing>
                <wp:inline distT="0" distB="0" distL="0" distR="0" wp14:anchorId="42EDA899" wp14:editId="4AAA367C">
                  <wp:extent cx="1600200" cy="276606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00200" cy="2766060"/>
                          </a:xfrm>
                          <a:prstGeom prst="rect">
                            <a:avLst/>
                          </a:prstGeom>
                          <a:noFill/>
                          <a:ln>
                            <a:noFill/>
                          </a:ln>
                        </pic:spPr>
                      </pic:pic>
                    </a:graphicData>
                  </a:graphic>
                </wp:inline>
              </w:drawing>
            </w:r>
          </w:p>
        </w:tc>
        <w:tc>
          <w:tcPr>
            <w:tcW w:w="2410" w:type="dxa"/>
          </w:tcPr>
          <w:p w14:paraId="1CBB3006" w14:textId="3051B9C5" w:rsidR="00EB6D30" w:rsidRDefault="00D85DBA" w:rsidP="00687DC2">
            <w:pPr>
              <w:pStyle w:val="afff6"/>
              <w:ind w:left="0"/>
              <w:rPr>
                <w:lang w:val="ru-RU"/>
              </w:rPr>
            </w:pPr>
            <w:r>
              <w:rPr>
                <w:lang w:val="ru-RU"/>
              </w:rPr>
              <w:t xml:space="preserve">Инициализация переменных, </w:t>
            </w:r>
            <w:r>
              <w:rPr>
                <w:lang w:val="ru-RU"/>
              </w:rPr>
              <w:t>математические операции.</w:t>
            </w:r>
          </w:p>
        </w:tc>
      </w:tr>
      <w:tr w:rsidR="00EB6D30" w:rsidRPr="00481B81" w14:paraId="5B925979" w14:textId="77777777" w:rsidTr="000C6A2C">
        <w:trPr>
          <w:trHeight w:val="420"/>
        </w:trPr>
        <w:tc>
          <w:tcPr>
            <w:tcW w:w="1811" w:type="dxa"/>
          </w:tcPr>
          <w:p w14:paraId="07040EE3" w14:textId="57D34BA4" w:rsidR="00EB6D30" w:rsidRPr="00D8059C" w:rsidRDefault="00D8059C" w:rsidP="00687DC2">
            <w:pPr>
              <w:pStyle w:val="afff6"/>
              <w:ind w:left="0"/>
            </w:pPr>
            <w:r>
              <w:lastRenderedPageBreak/>
              <w:t>Formula3</w:t>
            </w:r>
          </w:p>
        </w:tc>
        <w:tc>
          <w:tcPr>
            <w:tcW w:w="2692" w:type="dxa"/>
          </w:tcPr>
          <w:p w14:paraId="41BBC22D" w14:textId="2DE478F0" w:rsidR="00EB6D30" w:rsidRPr="00EB6D30" w:rsidRDefault="00D8059C" w:rsidP="00687DC2">
            <w:pPr>
              <w:pStyle w:val="afff6"/>
              <w:ind w:left="0"/>
              <w:rPr>
                <w:noProof/>
                <w:lang w:val="ru-RU"/>
              </w:rPr>
            </w:pPr>
            <w:r>
              <w:rPr>
                <w:noProof/>
              </w:rPr>
              <w:drawing>
                <wp:inline distT="0" distB="0" distL="0" distR="0" wp14:anchorId="2AD281AC" wp14:editId="20EC8CDB">
                  <wp:extent cx="1572260" cy="1179195"/>
                  <wp:effectExtent l="0" t="0" r="8890"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72260" cy="1179195"/>
                          </a:xfrm>
                          <a:prstGeom prst="rect">
                            <a:avLst/>
                          </a:prstGeom>
                          <a:noFill/>
                          <a:ln>
                            <a:noFill/>
                          </a:ln>
                        </pic:spPr>
                      </pic:pic>
                    </a:graphicData>
                  </a:graphic>
                </wp:inline>
              </w:drawing>
            </w:r>
          </w:p>
        </w:tc>
        <w:tc>
          <w:tcPr>
            <w:tcW w:w="2862" w:type="dxa"/>
          </w:tcPr>
          <w:p w14:paraId="5B151C87" w14:textId="291BA82D" w:rsidR="00EB6D30" w:rsidRDefault="0095443F" w:rsidP="00687DC2">
            <w:pPr>
              <w:pStyle w:val="afff6"/>
              <w:ind w:left="0"/>
              <w:rPr>
                <w:lang w:val="ru-RU"/>
              </w:rPr>
            </w:pPr>
            <w:r>
              <w:rPr>
                <w:noProof/>
              </w:rPr>
              <w:drawing>
                <wp:inline distT="0" distB="0" distL="0" distR="0" wp14:anchorId="4BA8F115" wp14:editId="7C0A102E">
                  <wp:extent cx="1432560" cy="261366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32560" cy="2613660"/>
                          </a:xfrm>
                          <a:prstGeom prst="rect">
                            <a:avLst/>
                          </a:prstGeom>
                          <a:noFill/>
                          <a:ln>
                            <a:noFill/>
                          </a:ln>
                        </pic:spPr>
                      </pic:pic>
                    </a:graphicData>
                  </a:graphic>
                </wp:inline>
              </w:drawing>
            </w:r>
          </w:p>
        </w:tc>
        <w:tc>
          <w:tcPr>
            <w:tcW w:w="2410" w:type="dxa"/>
          </w:tcPr>
          <w:p w14:paraId="53F43B43" w14:textId="12547658" w:rsidR="00EB6D30" w:rsidRDefault="00D85DBA" w:rsidP="00687DC2">
            <w:pPr>
              <w:pStyle w:val="afff6"/>
              <w:ind w:left="0"/>
              <w:rPr>
                <w:lang w:val="ru-RU"/>
              </w:rPr>
            </w:pPr>
            <w:r>
              <w:rPr>
                <w:lang w:val="ru-RU"/>
              </w:rPr>
              <w:t xml:space="preserve">Инициализация переменных, </w:t>
            </w:r>
            <w:r>
              <w:rPr>
                <w:lang w:val="ru-RU"/>
              </w:rPr>
              <w:t>логические</w:t>
            </w:r>
            <w:r>
              <w:rPr>
                <w:lang w:val="ru-RU"/>
              </w:rPr>
              <w:t xml:space="preserve"> операции.</w:t>
            </w:r>
          </w:p>
        </w:tc>
      </w:tr>
      <w:tr w:rsidR="00EB6D30" w:rsidRPr="00481B81" w14:paraId="68FA0C3D" w14:textId="77777777" w:rsidTr="000C6A2C">
        <w:trPr>
          <w:trHeight w:val="420"/>
        </w:trPr>
        <w:tc>
          <w:tcPr>
            <w:tcW w:w="1811" w:type="dxa"/>
          </w:tcPr>
          <w:p w14:paraId="310DACA8" w14:textId="17C85777" w:rsidR="00EB6D30" w:rsidRPr="00D8059C" w:rsidRDefault="00D8059C" w:rsidP="003E577B">
            <w:pPr>
              <w:pStyle w:val="afff6"/>
              <w:ind w:left="0"/>
            </w:pPr>
            <w:r>
              <w:t>If1</w:t>
            </w:r>
          </w:p>
        </w:tc>
        <w:tc>
          <w:tcPr>
            <w:tcW w:w="2692" w:type="dxa"/>
          </w:tcPr>
          <w:p w14:paraId="74A586C3" w14:textId="6A6A83F4" w:rsidR="00EB6D30" w:rsidRPr="00EB6D30" w:rsidRDefault="00D8059C" w:rsidP="003E577B">
            <w:pPr>
              <w:pStyle w:val="afff6"/>
              <w:ind w:left="0"/>
              <w:rPr>
                <w:noProof/>
                <w:lang w:val="ru-RU"/>
              </w:rPr>
            </w:pPr>
            <w:r>
              <w:rPr>
                <w:noProof/>
              </w:rPr>
              <w:drawing>
                <wp:inline distT="0" distB="0" distL="0" distR="0" wp14:anchorId="01855B31" wp14:editId="01210286">
                  <wp:extent cx="1572260" cy="803275"/>
                  <wp:effectExtent l="0" t="0" r="889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72260" cy="803275"/>
                          </a:xfrm>
                          <a:prstGeom prst="rect">
                            <a:avLst/>
                          </a:prstGeom>
                          <a:noFill/>
                          <a:ln>
                            <a:noFill/>
                          </a:ln>
                        </pic:spPr>
                      </pic:pic>
                    </a:graphicData>
                  </a:graphic>
                </wp:inline>
              </w:drawing>
            </w:r>
          </w:p>
        </w:tc>
        <w:tc>
          <w:tcPr>
            <w:tcW w:w="2862" w:type="dxa"/>
          </w:tcPr>
          <w:p w14:paraId="0D2FEFF6" w14:textId="1BD3B340" w:rsidR="00EB6D30" w:rsidRDefault="00857479" w:rsidP="003E577B">
            <w:pPr>
              <w:pStyle w:val="afff6"/>
              <w:ind w:left="0"/>
              <w:rPr>
                <w:lang w:val="ru-RU"/>
              </w:rPr>
            </w:pPr>
            <w:r>
              <w:rPr>
                <w:noProof/>
              </w:rPr>
              <w:drawing>
                <wp:inline distT="0" distB="0" distL="0" distR="0" wp14:anchorId="701C78C5" wp14:editId="74C099A8">
                  <wp:extent cx="1440180" cy="1965960"/>
                  <wp:effectExtent l="0" t="0" r="762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40180" cy="1965960"/>
                          </a:xfrm>
                          <a:prstGeom prst="rect">
                            <a:avLst/>
                          </a:prstGeom>
                          <a:noFill/>
                          <a:ln>
                            <a:noFill/>
                          </a:ln>
                        </pic:spPr>
                      </pic:pic>
                    </a:graphicData>
                  </a:graphic>
                </wp:inline>
              </w:drawing>
            </w:r>
          </w:p>
        </w:tc>
        <w:tc>
          <w:tcPr>
            <w:tcW w:w="2410" w:type="dxa"/>
          </w:tcPr>
          <w:p w14:paraId="0315736F" w14:textId="69F6AE07" w:rsidR="00EB6D30" w:rsidRPr="00D85DBA" w:rsidRDefault="00D85DBA" w:rsidP="003E577B">
            <w:pPr>
              <w:pStyle w:val="afff6"/>
              <w:ind w:left="0"/>
            </w:pPr>
            <w:r>
              <w:rPr>
                <w:lang w:val="ru-RU"/>
              </w:rPr>
              <w:t xml:space="preserve">Оператор </w:t>
            </w:r>
            <w:r>
              <w:t>if</w:t>
            </w:r>
          </w:p>
        </w:tc>
      </w:tr>
      <w:tr w:rsidR="00D8059C" w:rsidRPr="00481B81" w14:paraId="3158FCD1" w14:textId="77777777" w:rsidTr="000C6A2C">
        <w:trPr>
          <w:trHeight w:val="420"/>
        </w:trPr>
        <w:tc>
          <w:tcPr>
            <w:tcW w:w="1811" w:type="dxa"/>
          </w:tcPr>
          <w:p w14:paraId="75179B25" w14:textId="2BAD105C" w:rsidR="00D8059C" w:rsidRDefault="00D8059C" w:rsidP="00687DC2">
            <w:pPr>
              <w:pStyle w:val="afff6"/>
              <w:ind w:left="0"/>
            </w:pPr>
            <w:r>
              <w:t>If2</w:t>
            </w:r>
          </w:p>
        </w:tc>
        <w:tc>
          <w:tcPr>
            <w:tcW w:w="2692" w:type="dxa"/>
          </w:tcPr>
          <w:p w14:paraId="25A7D28E" w14:textId="45E33181" w:rsidR="00D8059C" w:rsidRDefault="00D8059C" w:rsidP="00687DC2">
            <w:pPr>
              <w:pStyle w:val="afff6"/>
              <w:ind w:left="0"/>
              <w:rPr>
                <w:noProof/>
              </w:rPr>
            </w:pPr>
            <w:r>
              <w:rPr>
                <w:noProof/>
              </w:rPr>
              <w:drawing>
                <wp:inline distT="0" distB="0" distL="0" distR="0" wp14:anchorId="7E61038F" wp14:editId="2A742CB0">
                  <wp:extent cx="1572260" cy="955675"/>
                  <wp:effectExtent l="0" t="0" r="889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572260" cy="955675"/>
                          </a:xfrm>
                          <a:prstGeom prst="rect">
                            <a:avLst/>
                          </a:prstGeom>
                          <a:noFill/>
                          <a:ln>
                            <a:noFill/>
                          </a:ln>
                        </pic:spPr>
                      </pic:pic>
                    </a:graphicData>
                  </a:graphic>
                </wp:inline>
              </w:drawing>
            </w:r>
          </w:p>
        </w:tc>
        <w:tc>
          <w:tcPr>
            <w:tcW w:w="2862" w:type="dxa"/>
          </w:tcPr>
          <w:p w14:paraId="32454BA8" w14:textId="7491E478" w:rsidR="00D8059C" w:rsidRDefault="002A667F" w:rsidP="00687DC2">
            <w:pPr>
              <w:pStyle w:val="afff6"/>
              <w:ind w:left="0"/>
              <w:rPr>
                <w:lang w:val="ru-RU"/>
              </w:rPr>
            </w:pPr>
            <w:r>
              <w:rPr>
                <w:noProof/>
              </w:rPr>
              <w:drawing>
                <wp:inline distT="0" distB="0" distL="0" distR="0" wp14:anchorId="2E1388E3" wp14:editId="2CA94391">
                  <wp:extent cx="1680210" cy="19558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80210" cy="195580"/>
                          </a:xfrm>
                          <a:prstGeom prst="rect">
                            <a:avLst/>
                          </a:prstGeom>
                          <a:noFill/>
                          <a:ln>
                            <a:noFill/>
                          </a:ln>
                        </pic:spPr>
                      </pic:pic>
                    </a:graphicData>
                  </a:graphic>
                </wp:inline>
              </w:drawing>
            </w:r>
          </w:p>
        </w:tc>
        <w:tc>
          <w:tcPr>
            <w:tcW w:w="2410" w:type="dxa"/>
          </w:tcPr>
          <w:p w14:paraId="27743D1B" w14:textId="757B560E" w:rsidR="00D8059C" w:rsidRPr="00D85DBA" w:rsidRDefault="00D85DBA" w:rsidP="00687DC2">
            <w:pPr>
              <w:pStyle w:val="afff6"/>
              <w:ind w:left="0"/>
              <w:rPr>
                <w:lang w:val="ru-RU"/>
              </w:rPr>
            </w:pPr>
            <w:r>
              <w:rPr>
                <w:lang w:val="ru-RU"/>
              </w:rPr>
              <w:t xml:space="preserve">Некорректное написание блоков операторов </w:t>
            </w:r>
            <w:r>
              <w:t>if</w:t>
            </w:r>
            <w:r w:rsidRPr="00D85DBA">
              <w:rPr>
                <w:lang w:val="ru-RU"/>
              </w:rPr>
              <w:t xml:space="preserve"> </w:t>
            </w:r>
            <w:r>
              <w:rPr>
                <w:lang w:val="ru-RU"/>
              </w:rPr>
              <w:t xml:space="preserve">и </w:t>
            </w:r>
            <w:r>
              <w:t>else</w:t>
            </w:r>
          </w:p>
        </w:tc>
      </w:tr>
      <w:tr w:rsidR="00D8059C" w:rsidRPr="00481B81" w14:paraId="3F57F8B1" w14:textId="77777777" w:rsidTr="000C6A2C">
        <w:trPr>
          <w:trHeight w:val="420"/>
        </w:trPr>
        <w:tc>
          <w:tcPr>
            <w:tcW w:w="1811" w:type="dxa"/>
          </w:tcPr>
          <w:p w14:paraId="3DE7A6C2" w14:textId="5BA6957E" w:rsidR="00D8059C" w:rsidRDefault="00D8059C" w:rsidP="00687DC2">
            <w:pPr>
              <w:pStyle w:val="afff6"/>
              <w:ind w:left="0"/>
            </w:pPr>
            <w:r>
              <w:t>If3</w:t>
            </w:r>
          </w:p>
        </w:tc>
        <w:tc>
          <w:tcPr>
            <w:tcW w:w="2692" w:type="dxa"/>
          </w:tcPr>
          <w:p w14:paraId="7AF5293B" w14:textId="138ABEB2" w:rsidR="00D8059C" w:rsidRDefault="00D8059C" w:rsidP="00687DC2">
            <w:pPr>
              <w:pStyle w:val="afff6"/>
              <w:ind w:left="0"/>
              <w:rPr>
                <w:noProof/>
              </w:rPr>
            </w:pPr>
            <w:r>
              <w:rPr>
                <w:noProof/>
              </w:rPr>
              <w:drawing>
                <wp:inline distT="0" distB="0" distL="0" distR="0" wp14:anchorId="64065321" wp14:editId="43FE72E6">
                  <wp:extent cx="1572260" cy="1144905"/>
                  <wp:effectExtent l="0" t="0" r="889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72260" cy="1144905"/>
                          </a:xfrm>
                          <a:prstGeom prst="rect">
                            <a:avLst/>
                          </a:prstGeom>
                          <a:noFill/>
                          <a:ln>
                            <a:noFill/>
                          </a:ln>
                        </pic:spPr>
                      </pic:pic>
                    </a:graphicData>
                  </a:graphic>
                </wp:inline>
              </w:drawing>
            </w:r>
          </w:p>
        </w:tc>
        <w:tc>
          <w:tcPr>
            <w:tcW w:w="2862" w:type="dxa"/>
          </w:tcPr>
          <w:p w14:paraId="2A3BA496" w14:textId="2E3AE879" w:rsidR="00D8059C" w:rsidRDefault="002A667F" w:rsidP="00687DC2">
            <w:pPr>
              <w:pStyle w:val="afff6"/>
              <w:ind w:left="0"/>
              <w:rPr>
                <w:lang w:val="ru-RU"/>
              </w:rPr>
            </w:pPr>
            <w:r>
              <w:rPr>
                <w:noProof/>
              </w:rPr>
              <w:drawing>
                <wp:inline distT="0" distB="0" distL="0" distR="0" wp14:anchorId="24A89CC8" wp14:editId="58AE352D">
                  <wp:extent cx="1680210" cy="177165"/>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80210" cy="177165"/>
                          </a:xfrm>
                          <a:prstGeom prst="rect">
                            <a:avLst/>
                          </a:prstGeom>
                          <a:noFill/>
                          <a:ln>
                            <a:noFill/>
                          </a:ln>
                        </pic:spPr>
                      </pic:pic>
                    </a:graphicData>
                  </a:graphic>
                </wp:inline>
              </w:drawing>
            </w:r>
          </w:p>
        </w:tc>
        <w:tc>
          <w:tcPr>
            <w:tcW w:w="2410" w:type="dxa"/>
          </w:tcPr>
          <w:p w14:paraId="4D25D48D" w14:textId="7AE95E65" w:rsidR="00D8059C" w:rsidRDefault="00D85DBA" w:rsidP="00687DC2">
            <w:pPr>
              <w:pStyle w:val="afff6"/>
              <w:ind w:left="0"/>
              <w:rPr>
                <w:lang w:val="ru-RU"/>
              </w:rPr>
            </w:pPr>
            <w:r>
              <w:rPr>
                <w:lang w:val="ru-RU"/>
              </w:rPr>
              <w:t>Некорректное написание блок</w:t>
            </w:r>
            <w:r>
              <w:rPr>
                <w:lang w:val="ru-RU"/>
              </w:rPr>
              <w:t>а</w:t>
            </w:r>
            <w:r>
              <w:rPr>
                <w:lang w:val="ru-RU"/>
              </w:rPr>
              <w:t xml:space="preserve"> оператор</w:t>
            </w:r>
            <w:r>
              <w:rPr>
                <w:lang w:val="ru-RU"/>
              </w:rPr>
              <w:t>а</w:t>
            </w:r>
            <w:r>
              <w:rPr>
                <w:lang w:val="ru-RU"/>
              </w:rPr>
              <w:t xml:space="preserve"> </w:t>
            </w:r>
            <w:r>
              <w:t>else</w:t>
            </w:r>
          </w:p>
        </w:tc>
      </w:tr>
      <w:tr w:rsidR="00D8059C" w:rsidRPr="00481B81" w14:paraId="040E9FC6" w14:textId="77777777" w:rsidTr="000C6A2C">
        <w:trPr>
          <w:trHeight w:val="420"/>
        </w:trPr>
        <w:tc>
          <w:tcPr>
            <w:tcW w:w="1811" w:type="dxa"/>
          </w:tcPr>
          <w:p w14:paraId="2CEC857B" w14:textId="54235251" w:rsidR="00D8059C" w:rsidRDefault="00D8059C" w:rsidP="00687DC2">
            <w:pPr>
              <w:pStyle w:val="afff6"/>
              <w:ind w:left="0"/>
            </w:pPr>
            <w:r>
              <w:t>If4</w:t>
            </w:r>
          </w:p>
        </w:tc>
        <w:tc>
          <w:tcPr>
            <w:tcW w:w="2692" w:type="dxa"/>
          </w:tcPr>
          <w:p w14:paraId="08C977BC" w14:textId="29A28762" w:rsidR="00D8059C" w:rsidRDefault="00D8059C" w:rsidP="00687DC2">
            <w:pPr>
              <w:pStyle w:val="afff6"/>
              <w:ind w:left="0"/>
              <w:rPr>
                <w:noProof/>
              </w:rPr>
            </w:pPr>
            <w:r>
              <w:rPr>
                <w:noProof/>
              </w:rPr>
              <w:drawing>
                <wp:inline distT="0" distB="0" distL="0" distR="0" wp14:anchorId="0A577050" wp14:editId="15C45FF9">
                  <wp:extent cx="1572260" cy="1064260"/>
                  <wp:effectExtent l="0" t="0" r="8890" b="254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572260" cy="1064260"/>
                          </a:xfrm>
                          <a:prstGeom prst="rect">
                            <a:avLst/>
                          </a:prstGeom>
                          <a:noFill/>
                          <a:ln>
                            <a:noFill/>
                          </a:ln>
                        </pic:spPr>
                      </pic:pic>
                    </a:graphicData>
                  </a:graphic>
                </wp:inline>
              </w:drawing>
            </w:r>
          </w:p>
        </w:tc>
        <w:tc>
          <w:tcPr>
            <w:tcW w:w="2862" w:type="dxa"/>
          </w:tcPr>
          <w:p w14:paraId="340315AE" w14:textId="40760923" w:rsidR="00D8059C" w:rsidRDefault="002A667F" w:rsidP="00687DC2">
            <w:pPr>
              <w:pStyle w:val="afff6"/>
              <w:ind w:left="0"/>
              <w:rPr>
                <w:lang w:val="ru-RU"/>
              </w:rPr>
            </w:pPr>
            <w:r>
              <w:rPr>
                <w:noProof/>
              </w:rPr>
              <w:drawing>
                <wp:inline distT="0" distB="0" distL="0" distR="0" wp14:anchorId="11ED8E2A" wp14:editId="02779404">
                  <wp:extent cx="1680210" cy="194945"/>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80210" cy="194945"/>
                          </a:xfrm>
                          <a:prstGeom prst="rect">
                            <a:avLst/>
                          </a:prstGeom>
                          <a:noFill/>
                          <a:ln>
                            <a:noFill/>
                          </a:ln>
                        </pic:spPr>
                      </pic:pic>
                    </a:graphicData>
                  </a:graphic>
                </wp:inline>
              </w:drawing>
            </w:r>
          </w:p>
        </w:tc>
        <w:tc>
          <w:tcPr>
            <w:tcW w:w="2410" w:type="dxa"/>
          </w:tcPr>
          <w:p w14:paraId="75637865" w14:textId="3F05D682" w:rsidR="00D8059C" w:rsidRDefault="00D85DBA" w:rsidP="00687DC2">
            <w:pPr>
              <w:pStyle w:val="afff6"/>
              <w:ind w:left="0"/>
              <w:rPr>
                <w:lang w:val="ru-RU"/>
              </w:rPr>
            </w:pPr>
            <w:r>
              <w:rPr>
                <w:lang w:val="ru-RU"/>
              </w:rPr>
              <w:t xml:space="preserve">Некорректное написание блока оператора </w:t>
            </w:r>
            <w:r>
              <w:t>if</w:t>
            </w:r>
          </w:p>
        </w:tc>
      </w:tr>
      <w:tr w:rsidR="00D8059C" w:rsidRPr="00481B81" w14:paraId="42EB6265" w14:textId="77777777" w:rsidTr="000C6A2C">
        <w:trPr>
          <w:trHeight w:val="420"/>
        </w:trPr>
        <w:tc>
          <w:tcPr>
            <w:tcW w:w="1811" w:type="dxa"/>
          </w:tcPr>
          <w:p w14:paraId="401423C1" w14:textId="0C840B64" w:rsidR="00D8059C" w:rsidRDefault="00D8059C" w:rsidP="00687DC2">
            <w:pPr>
              <w:pStyle w:val="afff6"/>
              <w:ind w:left="0"/>
            </w:pPr>
            <w:r>
              <w:lastRenderedPageBreak/>
              <w:t>If5</w:t>
            </w:r>
          </w:p>
        </w:tc>
        <w:tc>
          <w:tcPr>
            <w:tcW w:w="2692" w:type="dxa"/>
          </w:tcPr>
          <w:p w14:paraId="5FAC7F20" w14:textId="554EF37E" w:rsidR="00D8059C" w:rsidRDefault="00D8059C" w:rsidP="00687DC2">
            <w:pPr>
              <w:pStyle w:val="afff6"/>
              <w:ind w:left="0"/>
              <w:rPr>
                <w:noProof/>
              </w:rPr>
            </w:pPr>
            <w:r>
              <w:rPr>
                <w:noProof/>
              </w:rPr>
              <w:drawing>
                <wp:inline distT="0" distB="0" distL="0" distR="0" wp14:anchorId="6773AD2E" wp14:editId="29524C89">
                  <wp:extent cx="1572260" cy="1156970"/>
                  <wp:effectExtent l="0" t="0" r="8890" b="508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72260" cy="1156970"/>
                          </a:xfrm>
                          <a:prstGeom prst="rect">
                            <a:avLst/>
                          </a:prstGeom>
                          <a:noFill/>
                          <a:ln>
                            <a:noFill/>
                          </a:ln>
                        </pic:spPr>
                      </pic:pic>
                    </a:graphicData>
                  </a:graphic>
                </wp:inline>
              </w:drawing>
            </w:r>
          </w:p>
        </w:tc>
        <w:tc>
          <w:tcPr>
            <w:tcW w:w="2862" w:type="dxa"/>
          </w:tcPr>
          <w:p w14:paraId="7795CA8F" w14:textId="5B7DB43D" w:rsidR="00D8059C" w:rsidRDefault="002A667F" w:rsidP="00687DC2">
            <w:pPr>
              <w:pStyle w:val="afff6"/>
              <w:ind w:left="0"/>
              <w:rPr>
                <w:lang w:val="ru-RU"/>
              </w:rPr>
            </w:pPr>
            <w:r>
              <w:rPr>
                <w:noProof/>
              </w:rPr>
              <w:drawing>
                <wp:inline distT="0" distB="0" distL="0" distR="0" wp14:anchorId="33616110" wp14:editId="6F5CF05B">
                  <wp:extent cx="1409700" cy="246126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09700" cy="2461260"/>
                          </a:xfrm>
                          <a:prstGeom prst="rect">
                            <a:avLst/>
                          </a:prstGeom>
                          <a:noFill/>
                          <a:ln>
                            <a:noFill/>
                          </a:ln>
                        </pic:spPr>
                      </pic:pic>
                    </a:graphicData>
                  </a:graphic>
                </wp:inline>
              </w:drawing>
            </w:r>
          </w:p>
        </w:tc>
        <w:tc>
          <w:tcPr>
            <w:tcW w:w="2410" w:type="dxa"/>
          </w:tcPr>
          <w:p w14:paraId="4888CB48" w14:textId="7BF683F0" w:rsidR="00D8059C" w:rsidRPr="00D85DBA" w:rsidRDefault="00D85DBA" w:rsidP="00687DC2">
            <w:pPr>
              <w:pStyle w:val="afff6"/>
              <w:ind w:left="0"/>
              <w:rPr>
                <w:lang w:val="ru-RU"/>
              </w:rPr>
            </w:pPr>
            <w:r>
              <w:rPr>
                <w:lang w:val="ru-RU"/>
              </w:rPr>
              <w:t xml:space="preserve">Корректное написание блоков </w:t>
            </w:r>
            <w:r>
              <w:t>if</w:t>
            </w:r>
            <w:r w:rsidRPr="00D85DBA">
              <w:rPr>
                <w:lang w:val="ru-RU"/>
              </w:rPr>
              <w:t xml:space="preserve"> </w:t>
            </w:r>
            <w:r>
              <w:rPr>
                <w:lang w:val="ru-RU"/>
              </w:rPr>
              <w:t xml:space="preserve">и </w:t>
            </w:r>
            <w:r>
              <w:t>else</w:t>
            </w:r>
          </w:p>
        </w:tc>
      </w:tr>
      <w:tr w:rsidR="00D8059C" w:rsidRPr="00481B81" w14:paraId="7319C7E6" w14:textId="77777777" w:rsidTr="000C6A2C">
        <w:trPr>
          <w:trHeight w:val="420"/>
        </w:trPr>
        <w:tc>
          <w:tcPr>
            <w:tcW w:w="1811" w:type="dxa"/>
          </w:tcPr>
          <w:p w14:paraId="5B2AA358" w14:textId="2CD78E30" w:rsidR="00D8059C" w:rsidRDefault="00D8059C" w:rsidP="00687DC2">
            <w:pPr>
              <w:pStyle w:val="afff6"/>
              <w:ind w:left="0"/>
            </w:pPr>
            <w:r>
              <w:t>Output1</w:t>
            </w:r>
          </w:p>
        </w:tc>
        <w:tc>
          <w:tcPr>
            <w:tcW w:w="2692" w:type="dxa"/>
          </w:tcPr>
          <w:p w14:paraId="0DC93AF7" w14:textId="5A0D85AD" w:rsidR="00D8059C" w:rsidRDefault="00D8059C" w:rsidP="00687DC2">
            <w:pPr>
              <w:pStyle w:val="afff6"/>
              <w:ind w:left="0"/>
              <w:rPr>
                <w:noProof/>
              </w:rPr>
            </w:pPr>
            <w:r>
              <w:rPr>
                <w:noProof/>
              </w:rPr>
              <w:drawing>
                <wp:inline distT="0" distB="0" distL="0" distR="0" wp14:anchorId="51AF2616" wp14:editId="0EF14C6C">
                  <wp:extent cx="1572260" cy="453390"/>
                  <wp:effectExtent l="0" t="0" r="8890" b="381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72260" cy="453390"/>
                          </a:xfrm>
                          <a:prstGeom prst="rect">
                            <a:avLst/>
                          </a:prstGeom>
                          <a:noFill/>
                          <a:ln>
                            <a:noFill/>
                          </a:ln>
                        </pic:spPr>
                      </pic:pic>
                    </a:graphicData>
                  </a:graphic>
                </wp:inline>
              </w:drawing>
            </w:r>
          </w:p>
        </w:tc>
        <w:tc>
          <w:tcPr>
            <w:tcW w:w="2862" w:type="dxa"/>
          </w:tcPr>
          <w:p w14:paraId="7BE7E0F5" w14:textId="619475AC" w:rsidR="00D8059C" w:rsidRDefault="002A667F" w:rsidP="00687DC2">
            <w:pPr>
              <w:pStyle w:val="afff6"/>
              <w:ind w:left="0"/>
              <w:rPr>
                <w:lang w:val="ru-RU"/>
              </w:rPr>
            </w:pPr>
            <w:r>
              <w:rPr>
                <w:noProof/>
              </w:rPr>
              <w:drawing>
                <wp:inline distT="0" distB="0" distL="0" distR="0" wp14:anchorId="0F1DCE57" wp14:editId="45F84C50">
                  <wp:extent cx="1318260" cy="1287780"/>
                  <wp:effectExtent l="0" t="0" r="0" b="762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18260" cy="1287780"/>
                          </a:xfrm>
                          <a:prstGeom prst="rect">
                            <a:avLst/>
                          </a:prstGeom>
                          <a:noFill/>
                          <a:ln>
                            <a:noFill/>
                          </a:ln>
                        </pic:spPr>
                      </pic:pic>
                    </a:graphicData>
                  </a:graphic>
                </wp:inline>
              </w:drawing>
            </w:r>
          </w:p>
        </w:tc>
        <w:tc>
          <w:tcPr>
            <w:tcW w:w="2410" w:type="dxa"/>
          </w:tcPr>
          <w:p w14:paraId="09ADFEEF" w14:textId="26CE4A2A" w:rsidR="00D8059C" w:rsidRDefault="00D85DBA" w:rsidP="00687DC2">
            <w:pPr>
              <w:pStyle w:val="afff6"/>
              <w:ind w:left="0"/>
              <w:rPr>
                <w:lang w:val="ru-RU"/>
              </w:rPr>
            </w:pPr>
            <w:r>
              <w:rPr>
                <w:lang w:val="ru-RU"/>
              </w:rPr>
              <w:t>Вывод текста</w:t>
            </w:r>
          </w:p>
        </w:tc>
      </w:tr>
      <w:tr w:rsidR="00D8059C" w:rsidRPr="00481B81" w14:paraId="396342ED" w14:textId="77777777" w:rsidTr="000C6A2C">
        <w:trPr>
          <w:trHeight w:val="420"/>
        </w:trPr>
        <w:tc>
          <w:tcPr>
            <w:tcW w:w="1811" w:type="dxa"/>
          </w:tcPr>
          <w:p w14:paraId="17260C20" w14:textId="26285E1D" w:rsidR="00D8059C" w:rsidRDefault="00E3262D" w:rsidP="00D8059C">
            <w:pPr>
              <w:pStyle w:val="afff6"/>
              <w:ind w:left="0"/>
            </w:pPr>
            <w:r>
              <w:t>Output2</w:t>
            </w:r>
          </w:p>
        </w:tc>
        <w:tc>
          <w:tcPr>
            <w:tcW w:w="2692" w:type="dxa"/>
          </w:tcPr>
          <w:p w14:paraId="29ABE0F2" w14:textId="3E79D779" w:rsidR="00D8059C" w:rsidRDefault="00E3262D" w:rsidP="00D8059C">
            <w:pPr>
              <w:pStyle w:val="afff6"/>
              <w:ind w:left="0"/>
              <w:rPr>
                <w:noProof/>
              </w:rPr>
            </w:pPr>
            <w:r>
              <w:rPr>
                <w:noProof/>
              </w:rPr>
              <w:drawing>
                <wp:inline distT="0" distB="0" distL="0" distR="0" wp14:anchorId="16AAE05A" wp14:editId="1030E2CF">
                  <wp:extent cx="1572260" cy="559435"/>
                  <wp:effectExtent l="0" t="0" r="889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572260" cy="559435"/>
                          </a:xfrm>
                          <a:prstGeom prst="rect">
                            <a:avLst/>
                          </a:prstGeom>
                          <a:noFill/>
                          <a:ln>
                            <a:noFill/>
                          </a:ln>
                        </pic:spPr>
                      </pic:pic>
                    </a:graphicData>
                  </a:graphic>
                </wp:inline>
              </w:drawing>
            </w:r>
          </w:p>
        </w:tc>
        <w:tc>
          <w:tcPr>
            <w:tcW w:w="2862" w:type="dxa"/>
          </w:tcPr>
          <w:p w14:paraId="41E17C08" w14:textId="039A4133" w:rsidR="00D8059C" w:rsidRDefault="002A667F" w:rsidP="00D8059C">
            <w:pPr>
              <w:pStyle w:val="afff6"/>
              <w:ind w:left="0"/>
              <w:rPr>
                <w:lang w:val="ru-RU"/>
              </w:rPr>
            </w:pPr>
            <w:r>
              <w:rPr>
                <w:noProof/>
              </w:rPr>
              <w:drawing>
                <wp:inline distT="0" distB="0" distL="0" distR="0" wp14:anchorId="72602EF0" wp14:editId="5D82F267">
                  <wp:extent cx="1524000" cy="176022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0" cy="1760220"/>
                          </a:xfrm>
                          <a:prstGeom prst="rect">
                            <a:avLst/>
                          </a:prstGeom>
                          <a:noFill/>
                          <a:ln>
                            <a:noFill/>
                          </a:ln>
                        </pic:spPr>
                      </pic:pic>
                    </a:graphicData>
                  </a:graphic>
                </wp:inline>
              </w:drawing>
            </w:r>
          </w:p>
        </w:tc>
        <w:tc>
          <w:tcPr>
            <w:tcW w:w="2410" w:type="dxa"/>
          </w:tcPr>
          <w:p w14:paraId="026009C4" w14:textId="77934B18" w:rsidR="00D8059C" w:rsidRDefault="00661514" w:rsidP="00D8059C">
            <w:pPr>
              <w:pStyle w:val="afff6"/>
              <w:ind w:left="0"/>
              <w:rPr>
                <w:lang w:val="ru-RU"/>
              </w:rPr>
            </w:pPr>
            <w:r>
              <w:rPr>
                <w:lang w:val="ru-RU"/>
              </w:rPr>
              <w:t>Вывод математической операции над переменными</w:t>
            </w:r>
          </w:p>
        </w:tc>
      </w:tr>
      <w:tr w:rsidR="00D8059C" w:rsidRPr="00481B81" w14:paraId="7EC0B3F0" w14:textId="77777777" w:rsidTr="000C6A2C">
        <w:trPr>
          <w:trHeight w:val="420"/>
        </w:trPr>
        <w:tc>
          <w:tcPr>
            <w:tcW w:w="1811" w:type="dxa"/>
          </w:tcPr>
          <w:p w14:paraId="41BF6C9F" w14:textId="615D13AD" w:rsidR="00D8059C" w:rsidRDefault="00CF31E2" w:rsidP="00D8059C">
            <w:pPr>
              <w:pStyle w:val="afff6"/>
              <w:ind w:left="0"/>
            </w:pPr>
            <w:r w:rsidRPr="00CF31E2">
              <w:t>Sem_Misstypes1</w:t>
            </w:r>
          </w:p>
        </w:tc>
        <w:tc>
          <w:tcPr>
            <w:tcW w:w="2692" w:type="dxa"/>
          </w:tcPr>
          <w:p w14:paraId="67B6DAEA" w14:textId="7A725FB1" w:rsidR="00D8059C" w:rsidRDefault="00CF31E2" w:rsidP="00D8059C">
            <w:pPr>
              <w:pStyle w:val="afff6"/>
              <w:ind w:left="0"/>
              <w:rPr>
                <w:noProof/>
              </w:rPr>
            </w:pPr>
            <w:r>
              <w:rPr>
                <w:noProof/>
              </w:rPr>
              <w:drawing>
                <wp:inline distT="0" distB="0" distL="0" distR="0" wp14:anchorId="163CA1AA" wp14:editId="3337B047">
                  <wp:extent cx="1572260" cy="619760"/>
                  <wp:effectExtent l="0" t="0" r="8890" b="889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572260" cy="619760"/>
                          </a:xfrm>
                          <a:prstGeom prst="rect">
                            <a:avLst/>
                          </a:prstGeom>
                          <a:noFill/>
                          <a:ln>
                            <a:noFill/>
                          </a:ln>
                        </pic:spPr>
                      </pic:pic>
                    </a:graphicData>
                  </a:graphic>
                </wp:inline>
              </w:drawing>
            </w:r>
          </w:p>
        </w:tc>
        <w:tc>
          <w:tcPr>
            <w:tcW w:w="2862" w:type="dxa"/>
          </w:tcPr>
          <w:p w14:paraId="6CF923F6" w14:textId="0EEDC165" w:rsidR="00D8059C" w:rsidRDefault="001325F3" w:rsidP="00D8059C">
            <w:pPr>
              <w:pStyle w:val="afff6"/>
              <w:ind w:left="0"/>
              <w:rPr>
                <w:lang w:val="ru-RU"/>
              </w:rPr>
            </w:pPr>
            <w:r>
              <w:rPr>
                <w:noProof/>
              </w:rPr>
              <w:drawing>
                <wp:inline distT="0" distB="0" distL="0" distR="0" wp14:anchorId="50B5A77A" wp14:editId="5E918024">
                  <wp:extent cx="1680210" cy="127635"/>
                  <wp:effectExtent l="0" t="0" r="0" b="571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80210" cy="127635"/>
                          </a:xfrm>
                          <a:prstGeom prst="rect">
                            <a:avLst/>
                          </a:prstGeom>
                          <a:noFill/>
                          <a:ln>
                            <a:noFill/>
                          </a:ln>
                        </pic:spPr>
                      </pic:pic>
                    </a:graphicData>
                  </a:graphic>
                </wp:inline>
              </w:drawing>
            </w:r>
          </w:p>
        </w:tc>
        <w:tc>
          <w:tcPr>
            <w:tcW w:w="2410" w:type="dxa"/>
          </w:tcPr>
          <w:p w14:paraId="2CE59638" w14:textId="7A4A4AD6" w:rsidR="00D8059C" w:rsidRDefault="00661514" w:rsidP="00D8059C">
            <w:pPr>
              <w:pStyle w:val="afff6"/>
              <w:ind w:left="0"/>
              <w:rPr>
                <w:lang w:val="ru-RU"/>
              </w:rPr>
            </w:pPr>
            <w:r>
              <w:rPr>
                <w:lang w:val="ru-RU"/>
              </w:rPr>
              <w:t>Математические операции над переменными разного типа</w:t>
            </w:r>
          </w:p>
        </w:tc>
      </w:tr>
      <w:tr w:rsidR="00D8059C" w:rsidRPr="00481B81" w14:paraId="672BA9AB" w14:textId="77777777" w:rsidTr="000C6A2C">
        <w:trPr>
          <w:trHeight w:val="420"/>
        </w:trPr>
        <w:tc>
          <w:tcPr>
            <w:tcW w:w="1811" w:type="dxa"/>
          </w:tcPr>
          <w:p w14:paraId="38128D18" w14:textId="2F23AA0D" w:rsidR="00D8059C" w:rsidRDefault="00CF31E2" w:rsidP="00D8059C">
            <w:pPr>
              <w:pStyle w:val="afff6"/>
              <w:ind w:left="0"/>
            </w:pPr>
            <w:r w:rsidRPr="00CF31E2">
              <w:t>Sem_Misstypes2</w:t>
            </w:r>
          </w:p>
        </w:tc>
        <w:tc>
          <w:tcPr>
            <w:tcW w:w="2692" w:type="dxa"/>
          </w:tcPr>
          <w:p w14:paraId="3ABB9288" w14:textId="36B7B8BA" w:rsidR="00D8059C" w:rsidRDefault="00CF31E2" w:rsidP="00D8059C">
            <w:pPr>
              <w:pStyle w:val="afff6"/>
              <w:ind w:left="0"/>
              <w:rPr>
                <w:noProof/>
              </w:rPr>
            </w:pPr>
            <w:r>
              <w:rPr>
                <w:noProof/>
              </w:rPr>
              <w:drawing>
                <wp:inline distT="0" distB="0" distL="0" distR="0" wp14:anchorId="6EC485FF" wp14:editId="26D78FE3">
                  <wp:extent cx="1572260" cy="538480"/>
                  <wp:effectExtent l="0" t="0" r="889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72260" cy="538480"/>
                          </a:xfrm>
                          <a:prstGeom prst="rect">
                            <a:avLst/>
                          </a:prstGeom>
                          <a:noFill/>
                          <a:ln>
                            <a:noFill/>
                          </a:ln>
                        </pic:spPr>
                      </pic:pic>
                    </a:graphicData>
                  </a:graphic>
                </wp:inline>
              </w:drawing>
            </w:r>
          </w:p>
        </w:tc>
        <w:tc>
          <w:tcPr>
            <w:tcW w:w="2862" w:type="dxa"/>
          </w:tcPr>
          <w:p w14:paraId="48F149D1" w14:textId="5613A5C6" w:rsidR="00D8059C" w:rsidRDefault="001325F3" w:rsidP="00D8059C">
            <w:pPr>
              <w:pStyle w:val="afff6"/>
              <w:ind w:left="0"/>
              <w:rPr>
                <w:lang w:val="ru-RU"/>
              </w:rPr>
            </w:pPr>
            <w:r>
              <w:rPr>
                <w:noProof/>
              </w:rPr>
              <w:drawing>
                <wp:inline distT="0" distB="0" distL="0" distR="0" wp14:anchorId="2DD97CBB" wp14:editId="4B09E7EF">
                  <wp:extent cx="1680210" cy="140335"/>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80210" cy="140335"/>
                          </a:xfrm>
                          <a:prstGeom prst="rect">
                            <a:avLst/>
                          </a:prstGeom>
                          <a:noFill/>
                          <a:ln>
                            <a:noFill/>
                          </a:ln>
                        </pic:spPr>
                      </pic:pic>
                    </a:graphicData>
                  </a:graphic>
                </wp:inline>
              </w:drawing>
            </w:r>
          </w:p>
        </w:tc>
        <w:tc>
          <w:tcPr>
            <w:tcW w:w="2410" w:type="dxa"/>
          </w:tcPr>
          <w:p w14:paraId="6BA9ABAB" w14:textId="078BE404" w:rsidR="00D8059C" w:rsidRDefault="00661514" w:rsidP="00D8059C">
            <w:pPr>
              <w:pStyle w:val="afff6"/>
              <w:ind w:left="0"/>
              <w:rPr>
                <w:lang w:val="ru-RU"/>
              </w:rPr>
            </w:pPr>
            <w:r>
              <w:rPr>
                <w:lang w:val="ru-RU"/>
              </w:rPr>
              <w:t>Математические операции над переменными разного типа</w:t>
            </w:r>
          </w:p>
        </w:tc>
      </w:tr>
      <w:tr w:rsidR="00CF31E2" w:rsidRPr="00481B81" w14:paraId="7602B331" w14:textId="77777777" w:rsidTr="000C6A2C">
        <w:trPr>
          <w:trHeight w:val="420"/>
        </w:trPr>
        <w:tc>
          <w:tcPr>
            <w:tcW w:w="1811" w:type="dxa"/>
          </w:tcPr>
          <w:p w14:paraId="513C48FA" w14:textId="4AEE8D04" w:rsidR="00CF31E2" w:rsidRPr="00CF31E2" w:rsidRDefault="00CF31E2" w:rsidP="00CF31E2">
            <w:pPr>
              <w:pStyle w:val="afff6"/>
              <w:ind w:left="0"/>
              <w:jc w:val="center"/>
            </w:pPr>
            <w:r w:rsidRPr="00CF31E2">
              <w:t>Sem_Misstypes3</w:t>
            </w:r>
          </w:p>
        </w:tc>
        <w:tc>
          <w:tcPr>
            <w:tcW w:w="2692" w:type="dxa"/>
          </w:tcPr>
          <w:p w14:paraId="10C88613" w14:textId="66CC7A8A" w:rsidR="00CF31E2" w:rsidRDefault="00CF31E2" w:rsidP="00CF31E2">
            <w:pPr>
              <w:pStyle w:val="afff6"/>
              <w:ind w:left="0"/>
              <w:rPr>
                <w:noProof/>
              </w:rPr>
            </w:pPr>
            <w:r>
              <w:rPr>
                <w:noProof/>
              </w:rPr>
              <w:drawing>
                <wp:inline distT="0" distB="0" distL="0" distR="0" wp14:anchorId="176DAF72" wp14:editId="3BA93E6C">
                  <wp:extent cx="1572260" cy="664845"/>
                  <wp:effectExtent l="0" t="0" r="8890" b="190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572260" cy="664845"/>
                          </a:xfrm>
                          <a:prstGeom prst="rect">
                            <a:avLst/>
                          </a:prstGeom>
                          <a:noFill/>
                          <a:ln>
                            <a:noFill/>
                          </a:ln>
                        </pic:spPr>
                      </pic:pic>
                    </a:graphicData>
                  </a:graphic>
                </wp:inline>
              </w:drawing>
            </w:r>
          </w:p>
        </w:tc>
        <w:tc>
          <w:tcPr>
            <w:tcW w:w="2862" w:type="dxa"/>
          </w:tcPr>
          <w:p w14:paraId="77CC45EA" w14:textId="1DA5A69C" w:rsidR="00CF31E2" w:rsidRDefault="001325F3" w:rsidP="00CF31E2">
            <w:pPr>
              <w:pStyle w:val="afff6"/>
              <w:ind w:left="0"/>
              <w:rPr>
                <w:lang w:val="ru-RU"/>
              </w:rPr>
            </w:pPr>
            <w:r>
              <w:rPr>
                <w:noProof/>
              </w:rPr>
              <w:drawing>
                <wp:inline distT="0" distB="0" distL="0" distR="0" wp14:anchorId="52DDC4E5" wp14:editId="40692B0F">
                  <wp:extent cx="1680210" cy="13589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80210" cy="135890"/>
                          </a:xfrm>
                          <a:prstGeom prst="rect">
                            <a:avLst/>
                          </a:prstGeom>
                          <a:noFill/>
                          <a:ln>
                            <a:noFill/>
                          </a:ln>
                        </pic:spPr>
                      </pic:pic>
                    </a:graphicData>
                  </a:graphic>
                </wp:inline>
              </w:drawing>
            </w:r>
          </w:p>
        </w:tc>
        <w:tc>
          <w:tcPr>
            <w:tcW w:w="2410" w:type="dxa"/>
          </w:tcPr>
          <w:p w14:paraId="72A318FE" w14:textId="6BA80D67" w:rsidR="00CF31E2" w:rsidRDefault="00661514" w:rsidP="00CF31E2">
            <w:pPr>
              <w:pStyle w:val="afff6"/>
              <w:ind w:left="0"/>
              <w:rPr>
                <w:lang w:val="ru-RU"/>
              </w:rPr>
            </w:pPr>
            <w:r>
              <w:rPr>
                <w:lang w:val="ru-RU"/>
              </w:rPr>
              <w:t>Математические операции над переменными разного типа</w:t>
            </w:r>
          </w:p>
        </w:tc>
      </w:tr>
      <w:tr w:rsidR="00CF31E2" w:rsidRPr="00481B81" w14:paraId="30359F74" w14:textId="77777777" w:rsidTr="000C6A2C">
        <w:trPr>
          <w:trHeight w:val="420"/>
        </w:trPr>
        <w:tc>
          <w:tcPr>
            <w:tcW w:w="1811" w:type="dxa"/>
          </w:tcPr>
          <w:p w14:paraId="12FE9AF6" w14:textId="70EE0769" w:rsidR="00CF31E2" w:rsidRPr="00CF31E2" w:rsidRDefault="00CF31E2" w:rsidP="00CF31E2">
            <w:pPr>
              <w:pStyle w:val="afff6"/>
              <w:ind w:left="0"/>
            </w:pPr>
            <w:r w:rsidRPr="00CF31E2">
              <w:lastRenderedPageBreak/>
              <w:t>Sem_Output1</w:t>
            </w:r>
          </w:p>
        </w:tc>
        <w:tc>
          <w:tcPr>
            <w:tcW w:w="2692" w:type="dxa"/>
          </w:tcPr>
          <w:p w14:paraId="4C8B9DE5" w14:textId="1A2291B6" w:rsidR="00CF31E2" w:rsidRDefault="00CF31E2" w:rsidP="00CF31E2">
            <w:pPr>
              <w:pStyle w:val="afff6"/>
              <w:ind w:left="0"/>
              <w:rPr>
                <w:noProof/>
              </w:rPr>
            </w:pPr>
            <w:r>
              <w:rPr>
                <w:noProof/>
              </w:rPr>
              <w:drawing>
                <wp:inline distT="0" distB="0" distL="0" distR="0" wp14:anchorId="02D9C996" wp14:editId="05CCBAAF">
                  <wp:extent cx="1572260" cy="450850"/>
                  <wp:effectExtent l="0" t="0" r="8890"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72260" cy="450850"/>
                          </a:xfrm>
                          <a:prstGeom prst="rect">
                            <a:avLst/>
                          </a:prstGeom>
                          <a:noFill/>
                          <a:ln>
                            <a:noFill/>
                          </a:ln>
                        </pic:spPr>
                      </pic:pic>
                    </a:graphicData>
                  </a:graphic>
                </wp:inline>
              </w:drawing>
            </w:r>
          </w:p>
        </w:tc>
        <w:tc>
          <w:tcPr>
            <w:tcW w:w="2862" w:type="dxa"/>
          </w:tcPr>
          <w:p w14:paraId="23353276" w14:textId="3E84D2AE" w:rsidR="00CF31E2" w:rsidRDefault="001325F3" w:rsidP="00CF31E2">
            <w:pPr>
              <w:pStyle w:val="afff6"/>
              <w:ind w:left="0"/>
              <w:rPr>
                <w:lang w:val="ru-RU"/>
              </w:rPr>
            </w:pPr>
            <w:r>
              <w:rPr>
                <w:noProof/>
              </w:rPr>
              <w:drawing>
                <wp:inline distT="0" distB="0" distL="0" distR="0" wp14:anchorId="03C1DDE7" wp14:editId="5872932C">
                  <wp:extent cx="1409700" cy="19812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09700" cy="198120"/>
                          </a:xfrm>
                          <a:prstGeom prst="rect">
                            <a:avLst/>
                          </a:prstGeom>
                          <a:noFill/>
                          <a:ln>
                            <a:noFill/>
                          </a:ln>
                        </pic:spPr>
                      </pic:pic>
                    </a:graphicData>
                  </a:graphic>
                </wp:inline>
              </w:drawing>
            </w:r>
          </w:p>
        </w:tc>
        <w:tc>
          <w:tcPr>
            <w:tcW w:w="2410" w:type="dxa"/>
          </w:tcPr>
          <w:p w14:paraId="4ADD8B4B" w14:textId="1C905C16" w:rsidR="00CF31E2" w:rsidRDefault="00661514" w:rsidP="00CF31E2">
            <w:pPr>
              <w:pStyle w:val="afff6"/>
              <w:ind w:left="0"/>
              <w:rPr>
                <w:lang w:val="ru-RU"/>
              </w:rPr>
            </w:pPr>
            <w:r>
              <w:rPr>
                <w:lang w:val="ru-RU"/>
              </w:rPr>
              <w:t>Вывод несуществующей переменной</w:t>
            </w:r>
          </w:p>
        </w:tc>
      </w:tr>
      <w:tr w:rsidR="00661514" w:rsidRPr="00481B81" w14:paraId="4C14F563" w14:textId="77777777" w:rsidTr="000C6A2C">
        <w:trPr>
          <w:trHeight w:val="420"/>
        </w:trPr>
        <w:tc>
          <w:tcPr>
            <w:tcW w:w="1811" w:type="dxa"/>
          </w:tcPr>
          <w:p w14:paraId="4E0BCC2E" w14:textId="57B503AE" w:rsidR="00661514" w:rsidRPr="00CF31E2" w:rsidRDefault="00661514" w:rsidP="00661514">
            <w:pPr>
              <w:pStyle w:val="afff6"/>
              <w:ind w:left="0"/>
            </w:pPr>
            <w:r w:rsidRPr="000C6A2C">
              <w:t>Sem_Output2</w:t>
            </w:r>
          </w:p>
        </w:tc>
        <w:tc>
          <w:tcPr>
            <w:tcW w:w="2692" w:type="dxa"/>
          </w:tcPr>
          <w:p w14:paraId="35A4F11B" w14:textId="1F96A9C6" w:rsidR="00661514" w:rsidRDefault="00661514" w:rsidP="00661514">
            <w:pPr>
              <w:pStyle w:val="afff6"/>
              <w:ind w:left="0"/>
              <w:rPr>
                <w:noProof/>
              </w:rPr>
            </w:pPr>
            <w:r>
              <w:rPr>
                <w:noProof/>
              </w:rPr>
              <w:drawing>
                <wp:inline distT="0" distB="0" distL="0" distR="0" wp14:anchorId="3CD5EFD4" wp14:editId="7DEA4644">
                  <wp:extent cx="1572260" cy="535305"/>
                  <wp:effectExtent l="0" t="0" r="889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72260" cy="535305"/>
                          </a:xfrm>
                          <a:prstGeom prst="rect">
                            <a:avLst/>
                          </a:prstGeom>
                          <a:noFill/>
                          <a:ln>
                            <a:noFill/>
                          </a:ln>
                        </pic:spPr>
                      </pic:pic>
                    </a:graphicData>
                  </a:graphic>
                </wp:inline>
              </w:drawing>
            </w:r>
          </w:p>
        </w:tc>
        <w:tc>
          <w:tcPr>
            <w:tcW w:w="2862" w:type="dxa"/>
          </w:tcPr>
          <w:p w14:paraId="13C25DF8" w14:textId="77D6B6C7" w:rsidR="00661514" w:rsidRDefault="00661514" w:rsidP="00661514">
            <w:pPr>
              <w:pStyle w:val="afff6"/>
              <w:ind w:left="0"/>
              <w:rPr>
                <w:lang w:val="ru-RU"/>
              </w:rPr>
            </w:pPr>
            <w:r>
              <w:rPr>
                <w:noProof/>
              </w:rPr>
              <w:drawing>
                <wp:inline distT="0" distB="0" distL="0" distR="0" wp14:anchorId="4A613BB4" wp14:editId="2CF616D5">
                  <wp:extent cx="1680210" cy="17526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680210" cy="175260"/>
                          </a:xfrm>
                          <a:prstGeom prst="rect">
                            <a:avLst/>
                          </a:prstGeom>
                          <a:noFill/>
                          <a:ln>
                            <a:noFill/>
                          </a:ln>
                        </pic:spPr>
                      </pic:pic>
                    </a:graphicData>
                  </a:graphic>
                </wp:inline>
              </w:drawing>
            </w:r>
          </w:p>
        </w:tc>
        <w:tc>
          <w:tcPr>
            <w:tcW w:w="2410" w:type="dxa"/>
          </w:tcPr>
          <w:p w14:paraId="229BBFAC" w14:textId="4A56687B" w:rsidR="00661514" w:rsidRDefault="00661514" w:rsidP="00661514">
            <w:pPr>
              <w:pStyle w:val="afff6"/>
              <w:ind w:left="0"/>
              <w:rPr>
                <w:lang w:val="ru-RU"/>
              </w:rPr>
            </w:pPr>
            <w:r>
              <w:rPr>
                <w:lang w:val="ru-RU"/>
              </w:rPr>
              <w:t xml:space="preserve">Вывод математической операции над </w:t>
            </w:r>
            <w:r>
              <w:rPr>
                <w:lang w:val="ru-RU"/>
              </w:rPr>
              <w:t xml:space="preserve">неинициализированными </w:t>
            </w:r>
            <w:r>
              <w:rPr>
                <w:lang w:val="ru-RU"/>
              </w:rPr>
              <w:t>переменными</w:t>
            </w:r>
          </w:p>
        </w:tc>
      </w:tr>
      <w:tr w:rsidR="00661514" w:rsidRPr="00481B81" w14:paraId="61BAF2F7" w14:textId="77777777" w:rsidTr="000C6A2C">
        <w:trPr>
          <w:trHeight w:val="420"/>
        </w:trPr>
        <w:tc>
          <w:tcPr>
            <w:tcW w:w="1811" w:type="dxa"/>
          </w:tcPr>
          <w:p w14:paraId="15EB2E4C" w14:textId="112DC0D6" w:rsidR="00661514" w:rsidRPr="000C6A2C" w:rsidRDefault="00661514" w:rsidP="00661514">
            <w:pPr>
              <w:pStyle w:val="afff6"/>
              <w:ind w:left="0"/>
            </w:pPr>
            <w:proofErr w:type="spellStart"/>
            <w:r w:rsidRPr="000C6A2C">
              <w:t>Sem_Oversize</w:t>
            </w:r>
            <w:proofErr w:type="spellEnd"/>
          </w:p>
        </w:tc>
        <w:tc>
          <w:tcPr>
            <w:tcW w:w="2692" w:type="dxa"/>
          </w:tcPr>
          <w:p w14:paraId="7A5BC969" w14:textId="5BB432C6" w:rsidR="00661514" w:rsidRDefault="00661514" w:rsidP="00661514">
            <w:pPr>
              <w:pStyle w:val="afff6"/>
              <w:ind w:left="0"/>
              <w:rPr>
                <w:noProof/>
              </w:rPr>
            </w:pPr>
            <w:r>
              <w:rPr>
                <w:noProof/>
              </w:rPr>
              <w:drawing>
                <wp:inline distT="0" distB="0" distL="0" distR="0" wp14:anchorId="0C0DFE45" wp14:editId="5B5EB78B">
                  <wp:extent cx="1572260" cy="609600"/>
                  <wp:effectExtent l="0" t="0" r="889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72260" cy="609600"/>
                          </a:xfrm>
                          <a:prstGeom prst="rect">
                            <a:avLst/>
                          </a:prstGeom>
                          <a:noFill/>
                          <a:ln>
                            <a:noFill/>
                          </a:ln>
                        </pic:spPr>
                      </pic:pic>
                    </a:graphicData>
                  </a:graphic>
                </wp:inline>
              </w:drawing>
            </w:r>
          </w:p>
        </w:tc>
        <w:tc>
          <w:tcPr>
            <w:tcW w:w="2862" w:type="dxa"/>
          </w:tcPr>
          <w:p w14:paraId="2E4ABD01" w14:textId="46BE0620" w:rsidR="00661514" w:rsidRDefault="00661514" w:rsidP="00661514">
            <w:pPr>
              <w:pStyle w:val="afff6"/>
              <w:ind w:left="0"/>
              <w:rPr>
                <w:lang w:val="ru-RU"/>
              </w:rPr>
            </w:pPr>
            <w:r>
              <w:rPr>
                <w:noProof/>
              </w:rPr>
              <w:drawing>
                <wp:inline distT="0" distB="0" distL="0" distR="0" wp14:anchorId="55E9A72A" wp14:editId="3C2085E9">
                  <wp:extent cx="1680210" cy="121285"/>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80210" cy="121285"/>
                          </a:xfrm>
                          <a:prstGeom prst="rect">
                            <a:avLst/>
                          </a:prstGeom>
                          <a:noFill/>
                          <a:ln>
                            <a:noFill/>
                          </a:ln>
                        </pic:spPr>
                      </pic:pic>
                    </a:graphicData>
                  </a:graphic>
                </wp:inline>
              </w:drawing>
            </w:r>
          </w:p>
        </w:tc>
        <w:tc>
          <w:tcPr>
            <w:tcW w:w="2410" w:type="dxa"/>
          </w:tcPr>
          <w:p w14:paraId="04418C95" w14:textId="0BACC559" w:rsidR="00661514" w:rsidRDefault="00661514" w:rsidP="00661514">
            <w:pPr>
              <w:pStyle w:val="afff6"/>
              <w:ind w:left="0"/>
              <w:rPr>
                <w:lang w:val="ru-RU"/>
              </w:rPr>
            </w:pPr>
            <w:r>
              <w:rPr>
                <w:lang w:val="ru-RU"/>
              </w:rPr>
              <w:t>Переполнение переменной</w:t>
            </w:r>
          </w:p>
        </w:tc>
      </w:tr>
      <w:tr w:rsidR="00661514" w:rsidRPr="00481B81" w14:paraId="01023793" w14:textId="77777777" w:rsidTr="000C6A2C">
        <w:trPr>
          <w:trHeight w:val="420"/>
        </w:trPr>
        <w:tc>
          <w:tcPr>
            <w:tcW w:w="1811" w:type="dxa"/>
          </w:tcPr>
          <w:p w14:paraId="224A4FD6" w14:textId="7A89AEDC" w:rsidR="00661514" w:rsidRPr="000C6A2C" w:rsidRDefault="00661514" w:rsidP="00661514">
            <w:pPr>
              <w:pStyle w:val="afff6"/>
              <w:ind w:left="0"/>
            </w:pPr>
            <w:r w:rsidRPr="000C6A2C">
              <w:t>Sem_Samevar1</w:t>
            </w:r>
          </w:p>
        </w:tc>
        <w:tc>
          <w:tcPr>
            <w:tcW w:w="2692" w:type="dxa"/>
          </w:tcPr>
          <w:p w14:paraId="17E5851C" w14:textId="4911A580" w:rsidR="00661514" w:rsidRDefault="00661514" w:rsidP="00661514">
            <w:pPr>
              <w:pStyle w:val="afff6"/>
              <w:ind w:left="0"/>
              <w:rPr>
                <w:noProof/>
              </w:rPr>
            </w:pPr>
            <w:r>
              <w:rPr>
                <w:noProof/>
              </w:rPr>
              <w:drawing>
                <wp:inline distT="0" distB="0" distL="0" distR="0" wp14:anchorId="241C4CFD" wp14:editId="053B2546">
                  <wp:extent cx="1572260" cy="390525"/>
                  <wp:effectExtent l="0" t="0" r="889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572260" cy="390525"/>
                          </a:xfrm>
                          <a:prstGeom prst="rect">
                            <a:avLst/>
                          </a:prstGeom>
                          <a:noFill/>
                          <a:ln>
                            <a:noFill/>
                          </a:ln>
                        </pic:spPr>
                      </pic:pic>
                    </a:graphicData>
                  </a:graphic>
                </wp:inline>
              </w:drawing>
            </w:r>
          </w:p>
        </w:tc>
        <w:tc>
          <w:tcPr>
            <w:tcW w:w="2862" w:type="dxa"/>
          </w:tcPr>
          <w:p w14:paraId="5B3037C5" w14:textId="22B9CD84" w:rsidR="00661514" w:rsidRDefault="00661514" w:rsidP="00661514">
            <w:pPr>
              <w:pStyle w:val="afff6"/>
              <w:ind w:left="0"/>
              <w:rPr>
                <w:lang w:val="ru-RU"/>
              </w:rPr>
            </w:pPr>
            <w:r>
              <w:rPr>
                <w:noProof/>
              </w:rPr>
              <w:drawing>
                <wp:inline distT="0" distB="0" distL="0" distR="0" wp14:anchorId="1ADC5D4B" wp14:editId="71CB639F">
                  <wp:extent cx="1661160" cy="21336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61160" cy="213360"/>
                          </a:xfrm>
                          <a:prstGeom prst="rect">
                            <a:avLst/>
                          </a:prstGeom>
                          <a:noFill/>
                          <a:ln>
                            <a:noFill/>
                          </a:ln>
                        </pic:spPr>
                      </pic:pic>
                    </a:graphicData>
                  </a:graphic>
                </wp:inline>
              </w:drawing>
            </w:r>
          </w:p>
        </w:tc>
        <w:tc>
          <w:tcPr>
            <w:tcW w:w="2410" w:type="dxa"/>
          </w:tcPr>
          <w:p w14:paraId="63D86E09" w14:textId="78E7BB43" w:rsidR="00661514" w:rsidRDefault="00661514" w:rsidP="00661514">
            <w:pPr>
              <w:pStyle w:val="afff6"/>
              <w:ind w:left="0"/>
              <w:rPr>
                <w:lang w:val="ru-RU"/>
              </w:rPr>
            </w:pPr>
            <w:r>
              <w:rPr>
                <w:lang w:val="ru-RU"/>
              </w:rPr>
              <w:t>Повторное создание существующей переменной</w:t>
            </w:r>
          </w:p>
        </w:tc>
      </w:tr>
      <w:tr w:rsidR="00661514" w:rsidRPr="00481B81" w14:paraId="66ED19D5" w14:textId="77777777" w:rsidTr="000C6A2C">
        <w:trPr>
          <w:trHeight w:val="420"/>
        </w:trPr>
        <w:tc>
          <w:tcPr>
            <w:tcW w:w="1811" w:type="dxa"/>
          </w:tcPr>
          <w:p w14:paraId="39227D92" w14:textId="7C7CDB61" w:rsidR="00661514" w:rsidRPr="000C6A2C" w:rsidRDefault="00661514" w:rsidP="00661514">
            <w:pPr>
              <w:pStyle w:val="afff6"/>
              <w:ind w:left="0"/>
            </w:pPr>
            <w:r w:rsidRPr="000C6A2C">
              <w:t>Sem_Samevar2</w:t>
            </w:r>
          </w:p>
        </w:tc>
        <w:tc>
          <w:tcPr>
            <w:tcW w:w="2692" w:type="dxa"/>
          </w:tcPr>
          <w:p w14:paraId="7B3824EC" w14:textId="4CF34C03" w:rsidR="00661514" w:rsidRDefault="00661514" w:rsidP="00661514">
            <w:pPr>
              <w:pStyle w:val="afff6"/>
              <w:ind w:left="0"/>
              <w:rPr>
                <w:noProof/>
              </w:rPr>
            </w:pPr>
            <w:r>
              <w:rPr>
                <w:noProof/>
              </w:rPr>
              <w:drawing>
                <wp:inline distT="0" distB="0" distL="0" distR="0" wp14:anchorId="56AC46FD" wp14:editId="4A2A1EFA">
                  <wp:extent cx="1572260" cy="676910"/>
                  <wp:effectExtent l="0" t="0" r="8890" b="889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572260" cy="676910"/>
                          </a:xfrm>
                          <a:prstGeom prst="rect">
                            <a:avLst/>
                          </a:prstGeom>
                          <a:noFill/>
                          <a:ln>
                            <a:noFill/>
                          </a:ln>
                        </pic:spPr>
                      </pic:pic>
                    </a:graphicData>
                  </a:graphic>
                </wp:inline>
              </w:drawing>
            </w:r>
          </w:p>
        </w:tc>
        <w:tc>
          <w:tcPr>
            <w:tcW w:w="2862" w:type="dxa"/>
          </w:tcPr>
          <w:p w14:paraId="33ED7E9A" w14:textId="13E510E9" w:rsidR="00661514" w:rsidRDefault="00661514" w:rsidP="00661514">
            <w:pPr>
              <w:pStyle w:val="afff6"/>
              <w:ind w:left="0"/>
              <w:rPr>
                <w:lang w:val="ru-RU"/>
              </w:rPr>
            </w:pPr>
            <w:r>
              <w:rPr>
                <w:noProof/>
              </w:rPr>
              <w:drawing>
                <wp:inline distT="0" distB="0" distL="0" distR="0" wp14:anchorId="21B54E1A" wp14:editId="3B61040C">
                  <wp:extent cx="1584960" cy="22860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84960" cy="228600"/>
                          </a:xfrm>
                          <a:prstGeom prst="rect">
                            <a:avLst/>
                          </a:prstGeom>
                          <a:noFill/>
                          <a:ln>
                            <a:noFill/>
                          </a:ln>
                        </pic:spPr>
                      </pic:pic>
                    </a:graphicData>
                  </a:graphic>
                </wp:inline>
              </w:drawing>
            </w:r>
          </w:p>
        </w:tc>
        <w:tc>
          <w:tcPr>
            <w:tcW w:w="2410" w:type="dxa"/>
          </w:tcPr>
          <w:p w14:paraId="391EA001" w14:textId="63A73624" w:rsidR="00661514" w:rsidRDefault="00661514" w:rsidP="00661514">
            <w:pPr>
              <w:pStyle w:val="afff6"/>
              <w:ind w:left="0"/>
              <w:rPr>
                <w:lang w:val="ru-RU"/>
              </w:rPr>
            </w:pPr>
            <w:r>
              <w:rPr>
                <w:lang w:val="ru-RU"/>
              </w:rPr>
              <w:t>Повторное создание существующей переменной</w:t>
            </w:r>
          </w:p>
        </w:tc>
      </w:tr>
      <w:tr w:rsidR="00661514" w:rsidRPr="00481B81" w14:paraId="0E0A00B1" w14:textId="77777777" w:rsidTr="000C6A2C">
        <w:trPr>
          <w:trHeight w:val="420"/>
        </w:trPr>
        <w:tc>
          <w:tcPr>
            <w:tcW w:w="1811" w:type="dxa"/>
          </w:tcPr>
          <w:p w14:paraId="606027CC" w14:textId="6D137DDA" w:rsidR="00661514" w:rsidRPr="000C6A2C" w:rsidRDefault="00661514" w:rsidP="00661514">
            <w:pPr>
              <w:pStyle w:val="afff6"/>
              <w:ind w:left="0"/>
            </w:pPr>
            <w:r w:rsidRPr="000C6A2C">
              <w:t>Sem_Unknowvar1</w:t>
            </w:r>
          </w:p>
        </w:tc>
        <w:tc>
          <w:tcPr>
            <w:tcW w:w="2692" w:type="dxa"/>
          </w:tcPr>
          <w:p w14:paraId="63E39AC5" w14:textId="4C83097A" w:rsidR="00661514" w:rsidRDefault="00661514" w:rsidP="00661514">
            <w:pPr>
              <w:pStyle w:val="afff6"/>
              <w:ind w:left="0"/>
              <w:rPr>
                <w:noProof/>
              </w:rPr>
            </w:pPr>
            <w:r>
              <w:rPr>
                <w:noProof/>
              </w:rPr>
              <w:drawing>
                <wp:inline distT="0" distB="0" distL="0" distR="0" wp14:anchorId="173CF176" wp14:editId="26C0C645">
                  <wp:extent cx="1572260" cy="516890"/>
                  <wp:effectExtent l="0" t="0" r="889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572260" cy="516890"/>
                          </a:xfrm>
                          <a:prstGeom prst="rect">
                            <a:avLst/>
                          </a:prstGeom>
                          <a:noFill/>
                          <a:ln>
                            <a:noFill/>
                          </a:ln>
                        </pic:spPr>
                      </pic:pic>
                    </a:graphicData>
                  </a:graphic>
                </wp:inline>
              </w:drawing>
            </w:r>
          </w:p>
        </w:tc>
        <w:tc>
          <w:tcPr>
            <w:tcW w:w="2862" w:type="dxa"/>
          </w:tcPr>
          <w:p w14:paraId="2DB5535B" w14:textId="13023CF9" w:rsidR="00661514" w:rsidRDefault="00661514" w:rsidP="00661514">
            <w:pPr>
              <w:pStyle w:val="afff6"/>
              <w:ind w:left="0"/>
              <w:rPr>
                <w:lang w:val="ru-RU"/>
              </w:rPr>
            </w:pPr>
            <w:r>
              <w:rPr>
                <w:noProof/>
              </w:rPr>
              <w:drawing>
                <wp:inline distT="0" distB="0" distL="0" distR="0" wp14:anchorId="7DE0E593" wp14:editId="2DD65832">
                  <wp:extent cx="1562100" cy="220980"/>
                  <wp:effectExtent l="0" t="0" r="0" b="762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62100" cy="220980"/>
                          </a:xfrm>
                          <a:prstGeom prst="rect">
                            <a:avLst/>
                          </a:prstGeom>
                          <a:noFill/>
                          <a:ln>
                            <a:noFill/>
                          </a:ln>
                        </pic:spPr>
                      </pic:pic>
                    </a:graphicData>
                  </a:graphic>
                </wp:inline>
              </w:drawing>
            </w:r>
          </w:p>
        </w:tc>
        <w:tc>
          <w:tcPr>
            <w:tcW w:w="2410" w:type="dxa"/>
          </w:tcPr>
          <w:p w14:paraId="204B9118" w14:textId="5691F494" w:rsidR="00661514" w:rsidRDefault="00661514" w:rsidP="00661514">
            <w:pPr>
              <w:pStyle w:val="afff6"/>
              <w:ind w:left="0"/>
              <w:rPr>
                <w:lang w:val="ru-RU"/>
              </w:rPr>
            </w:pPr>
            <w:r>
              <w:rPr>
                <w:lang w:val="ru-RU"/>
              </w:rPr>
              <w:t>инициализация переменной со значением несозданной переменной</w:t>
            </w:r>
          </w:p>
        </w:tc>
      </w:tr>
      <w:tr w:rsidR="00661514" w:rsidRPr="00481B81" w14:paraId="36311E81" w14:textId="77777777" w:rsidTr="000C6A2C">
        <w:trPr>
          <w:trHeight w:val="420"/>
        </w:trPr>
        <w:tc>
          <w:tcPr>
            <w:tcW w:w="1811" w:type="dxa"/>
          </w:tcPr>
          <w:p w14:paraId="04E3329F" w14:textId="3A692D9A" w:rsidR="00661514" w:rsidRPr="000C6A2C" w:rsidRDefault="00661514" w:rsidP="00661514">
            <w:pPr>
              <w:pStyle w:val="afff6"/>
              <w:ind w:left="0"/>
            </w:pPr>
            <w:r w:rsidRPr="000C6A2C">
              <w:t>Sem_Unknowvar2</w:t>
            </w:r>
          </w:p>
        </w:tc>
        <w:tc>
          <w:tcPr>
            <w:tcW w:w="2692" w:type="dxa"/>
          </w:tcPr>
          <w:p w14:paraId="1B19C09A" w14:textId="540CD983" w:rsidR="00661514" w:rsidRDefault="00661514" w:rsidP="00661514">
            <w:pPr>
              <w:pStyle w:val="afff6"/>
              <w:ind w:left="0"/>
              <w:rPr>
                <w:noProof/>
              </w:rPr>
            </w:pPr>
            <w:r>
              <w:rPr>
                <w:noProof/>
              </w:rPr>
              <w:drawing>
                <wp:inline distT="0" distB="0" distL="0" distR="0" wp14:anchorId="4B6E7016" wp14:editId="7E06558C">
                  <wp:extent cx="1572260" cy="516255"/>
                  <wp:effectExtent l="0" t="0" r="889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572260" cy="516255"/>
                          </a:xfrm>
                          <a:prstGeom prst="rect">
                            <a:avLst/>
                          </a:prstGeom>
                          <a:noFill/>
                          <a:ln>
                            <a:noFill/>
                          </a:ln>
                        </pic:spPr>
                      </pic:pic>
                    </a:graphicData>
                  </a:graphic>
                </wp:inline>
              </w:drawing>
            </w:r>
          </w:p>
        </w:tc>
        <w:tc>
          <w:tcPr>
            <w:tcW w:w="2862" w:type="dxa"/>
          </w:tcPr>
          <w:p w14:paraId="45FE9F50" w14:textId="547FF773" w:rsidR="00661514" w:rsidRDefault="00661514" w:rsidP="00661514">
            <w:pPr>
              <w:pStyle w:val="afff6"/>
              <w:ind w:left="0"/>
              <w:rPr>
                <w:lang w:val="ru-RU"/>
              </w:rPr>
            </w:pPr>
            <w:r>
              <w:rPr>
                <w:noProof/>
              </w:rPr>
              <w:drawing>
                <wp:inline distT="0" distB="0" distL="0" distR="0" wp14:anchorId="187256CB" wp14:editId="2F3D0F48">
                  <wp:extent cx="1569720" cy="220980"/>
                  <wp:effectExtent l="0" t="0" r="0" b="762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69720" cy="220980"/>
                          </a:xfrm>
                          <a:prstGeom prst="rect">
                            <a:avLst/>
                          </a:prstGeom>
                          <a:noFill/>
                          <a:ln>
                            <a:noFill/>
                          </a:ln>
                        </pic:spPr>
                      </pic:pic>
                    </a:graphicData>
                  </a:graphic>
                </wp:inline>
              </w:drawing>
            </w:r>
          </w:p>
        </w:tc>
        <w:tc>
          <w:tcPr>
            <w:tcW w:w="2410" w:type="dxa"/>
          </w:tcPr>
          <w:p w14:paraId="5432A6AD" w14:textId="625F4C13" w:rsidR="00661514" w:rsidRDefault="00661514" w:rsidP="00661514">
            <w:pPr>
              <w:pStyle w:val="afff6"/>
              <w:ind w:left="0"/>
              <w:rPr>
                <w:lang w:val="ru-RU"/>
              </w:rPr>
            </w:pPr>
            <w:r>
              <w:rPr>
                <w:lang w:val="ru-RU"/>
              </w:rPr>
              <w:t>Инициализация несуществующей переменной</w:t>
            </w:r>
          </w:p>
        </w:tc>
      </w:tr>
      <w:tr w:rsidR="00661514" w:rsidRPr="00481B81" w14:paraId="40EB061F" w14:textId="77777777" w:rsidTr="000C6A2C">
        <w:trPr>
          <w:trHeight w:val="420"/>
        </w:trPr>
        <w:tc>
          <w:tcPr>
            <w:tcW w:w="1811" w:type="dxa"/>
          </w:tcPr>
          <w:p w14:paraId="2ACB645E" w14:textId="67DCFADF" w:rsidR="00661514" w:rsidRPr="000C6A2C" w:rsidRDefault="00661514" w:rsidP="00661514">
            <w:pPr>
              <w:pStyle w:val="afff6"/>
              <w:ind w:left="0"/>
            </w:pPr>
            <w:r w:rsidRPr="00665D84">
              <w:t>StandartF1</w:t>
            </w:r>
          </w:p>
        </w:tc>
        <w:tc>
          <w:tcPr>
            <w:tcW w:w="2692" w:type="dxa"/>
          </w:tcPr>
          <w:p w14:paraId="57D64376" w14:textId="4CDF72DB" w:rsidR="00661514" w:rsidRDefault="00661514" w:rsidP="00661514">
            <w:pPr>
              <w:pStyle w:val="afff6"/>
              <w:ind w:left="0"/>
              <w:rPr>
                <w:noProof/>
              </w:rPr>
            </w:pPr>
            <w:r>
              <w:rPr>
                <w:noProof/>
              </w:rPr>
              <w:drawing>
                <wp:inline distT="0" distB="0" distL="0" distR="0" wp14:anchorId="54F42ED5" wp14:editId="53430339">
                  <wp:extent cx="1572260" cy="753110"/>
                  <wp:effectExtent l="0" t="0" r="8890" b="889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572260" cy="753110"/>
                          </a:xfrm>
                          <a:prstGeom prst="rect">
                            <a:avLst/>
                          </a:prstGeom>
                          <a:noFill/>
                          <a:ln>
                            <a:noFill/>
                          </a:ln>
                        </pic:spPr>
                      </pic:pic>
                    </a:graphicData>
                  </a:graphic>
                </wp:inline>
              </w:drawing>
            </w:r>
          </w:p>
        </w:tc>
        <w:tc>
          <w:tcPr>
            <w:tcW w:w="2862" w:type="dxa"/>
          </w:tcPr>
          <w:p w14:paraId="51E6F37D" w14:textId="11076B97" w:rsidR="00661514" w:rsidRDefault="00661514" w:rsidP="00661514">
            <w:pPr>
              <w:pStyle w:val="afff6"/>
              <w:ind w:left="0"/>
              <w:rPr>
                <w:lang w:val="ru-RU"/>
              </w:rPr>
            </w:pPr>
            <w:r>
              <w:rPr>
                <w:noProof/>
              </w:rPr>
              <w:drawing>
                <wp:inline distT="0" distB="0" distL="0" distR="0" wp14:anchorId="67A87322" wp14:editId="0BDF4FDC">
                  <wp:extent cx="1295400" cy="198120"/>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295400" cy="198120"/>
                          </a:xfrm>
                          <a:prstGeom prst="rect">
                            <a:avLst/>
                          </a:prstGeom>
                          <a:noFill/>
                          <a:ln>
                            <a:noFill/>
                          </a:ln>
                        </pic:spPr>
                      </pic:pic>
                    </a:graphicData>
                  </a:graphic>
                </wp:inline>
              </w:drawing>
            </w:r>
          </w:p>
        </w:tc>
        <w:tc>
          <w:tcPr>
            <w:tcW w:w="2410" w:type="dxa"/>
          </w:tcPr>
          <w:p w14:paraId="2417D249" w14:textId="556F6A48" w:rsidR="00661514" w:rsidRPr="00F90190" w:rsidRDefault="00F90190" w:rsidP="00661514">
            <w:pPr>
              <w:pStyle w:val="afff6"/>
              <w:ind w:left="0"/>
              <w:rPr>
                <w:lang w:val="ru-RU"/>
              </w:rPr>
            </w:pPr>
            <w:r>
              <w:rPr>
                <w:lang w:val="ru-RU"/>
              </w:rPr>
              <w:t>Использование встроенных функций с операндами несоответствующего типа</w:t>
            </w:r>
          </w:p>
        </w:tc>
      </w:tr>
      <w:tr w:rsidR="00661514" w:rsidRPr="00481B81" w14:paraId="4D0420E3" w14:textId="77777777" w:rsidTr="000C6A2C">
        <w:trPr>
          <w:trHeight w:val="420"/>
        </w:trPr>
        <w:tc>
          <w:tcPr>
            <w:tcW w:w="1811" w:type="dxa"/>
          </w:tcPr>
          <w:p w14:paraId="5DCDD477" w14:textId="2648CE17" w:rsidR="00661514" w:rsidRPr="00665D84" w:rsidRDefault="00661514" w:rsidP="00661514">
            <w:pPr>
              <w:pStyle w:val="afff6"/>
              <w:ind w:left="0"/>
            </w:pPr>
            <w:r w:rsidRPr="00665D84">
              <w:lastRenderedPageBreak/>
              <w:t>Variable1</w:t>
            </w:r>
          </w:p>
        </w:tc>
        <w:tc>
          <w:tcPr>
            <w:tcW w:w="2692" w:type="dxa"/>
          </w:tcPr>
          <w:p w14:paraId="3C5CC700" w14:textId="3F962331" w:rsidR="00661514" w:rsidRDefault="00661514" w:rsidP="00661514">
            <w:pPr>
              <w:pStyle w:val="afff6"/>
              <w:ind w:left="0"/>
              <w:rPr>
                <w:noProof/>
              </w:rPr>
            </w:pPr>
            <w:r>
              <w:rPr>
                <w:noProof/>
              </w:rPr>
              <w:drawing>
                <wp:inline distT="0" distB="0" distL="0" distR="0" wp14:anchorId="08AD4EDB" wp14:editId="27248885">
                  <wp:extent cx="1572260" cy="697865"/>
                  <wp:effectExtent l="0" t="0" r="8890" b="698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572260" cy="697865"/>
                          </a:xfrm>
                          <a:prstGeom prst="rect">
                            <a:avLst/>
                          </a:prstGeom>
                          <a:noFill/>
                          <a:ln>
                            <a:noFill/>
                          </a:ln>
                        </pic:spPr>
                      </pic:pic>
                    </a:graphicData>
                  </a:graphic>
                </wp:inline>
              </w:drawing>
            </w:r>
          </w:p>
        </w:tc>
        <w:tc>
          <w:tcPr>
            <w:tcW w:w="2862" w:type="dxa"/>
          </w:tcPr>
          <w:p w14:paraId="4E4B28CF" w14:textId="5054F1E5" w:rsidR="00661514" w:rsidRDefault="00661514" w:rsidP="00661514">
            <w:pPr>
              <w:pStyle w:val="afff6"/>
              <w:ind w:left="0"/>
              <w:rPr>
                <w:lang w:val="ru-RU"/>
              </w:rPr>
            </w:pPr>
            <w:r>
              <w:rPr>
                <w:noProof/>
              </w:rPr>
              <w:drawing>
                <wp:inline distT="0" distB="0" distL="0" distR="0" wp14:anchorId="1D4433B7" wp14:editId="0EF10B8E">
                  <wp:extent cx="1592580" cy="2811780"/>
                  <wp:effectExtent l="0" t="0" r="7620" b="762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92580" cy="2811780"/>
                          </a:xfrm>
                          <a:prstGeom prst="rect">
                            <a:avLst/>
                          </a:prstGeom>
                          <a:noFill/>
                          <a:ln>
                            <a:noFill/>
                          </a:ln>
                        </pic:spPr>
                      </pic:pic>
                    </a:graphicData>
                  </a:graphic>
                </wp:inline>
              </w:drawing>
            </w:r>
          </w:p>
        </w:tc>
        <w:tc>
          <w:tcPr>
            <w:tcW w:w="2410" w:type="dxa"/>
          </w:tcPr>
          <w:p w14:paraId="346976ED" w14:textId="14D7C409" w:rsidR="00661514" w:rsidRPr="00595952" w:rsidRDefault="00595952" w:rsidP="00661514">
            <w:pPr>
              <w:pStyle w:val="afff6"/>
              <w:ind w:left="0"/>
            </w:pPr>
            <w:r>
              <w:rPr>
                <w:lang w:val="ru-RU"/>
              </w:rPr>
              <w:t xml:space="preserve">Создание переменных типа </w:t>
            </w:r>
            <w:r>
              <w:t>byte</w:t>
            </w:r>
          </w:p>
        </w:tc>
      </w:tr>
      <w:tr w:rsidR="00661514" w:rsidRPr="00481B81" w14:paraId="433A69F6" w14:textId="77777777" w:rsidTr="000C6A2C">
        <w:trPr>
          <w:trHeight w:val="420"/>
        </w:trPr>
        <w:tc>
          <w:tcPr>
            <w:tcW w:w="1811" w:type="dxa"/>
          </w:tcPr>
          <w:p w14:paraId="7CD8B338" w14:textId="3469F411" w:rsidR="00661514" w:rsidRPr="00665D84" w:rsidRDefault="00661514" w:rsidP="00661514">
            <w:pPr>
              <w:pStyle w:val="afff6"/>
              <w:ind w:left="0"/>
            </w:pPr>
            <w:r w:rsidRPr="00665D84">
              <w:t>Variable2</w:t>
            </w:r>
          </w:p>
        </w:tc>
        <w:tc>
          <w:tcPr>
            <w:tcW w:w="2692" w:type="dxa"/>
          </w:tcPr>
          <w:p w14:paraId="2060616F" w14:textId="0A0AFB88" w:rsidR="00661514" w:rsidRDefault="00661514" w:rsidP="00661514">
            <w:pPr>
              <w:pStyle w:val="afff6"/>
              <w:ind w:left="0"/>
              <w:rPr>
                <w:noProof/>
              </w:rPr>
            </w:pPr>
            <w:r>
              <w:rPr>
                <w:noProof/>
              </w:rPr>
              <w:drawing>
                <wp:inline distT="0" distB="0" distL="0" distR="0" wp14:anchorId="6D515B6D" wp14:editId="7BAF2AD4">
                  <wp:extent cx="1572260" cy="688340"/>
                  <wp:effectExtent l="0" t="0" r="889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572260" cy="688340"/>
                          </a:xfrm>
                          <a:prstGeom prst="rect">
                            <a:avLst/>
                          </a:prstGeom>
                          <a:noFill/>
                          <a:ln>
                            <a:noFill/>
                          </a:ln>
                        </pic:spPr>
                      </pic:pic>
                    </a:graphicData>
                  </a:graphic>
                </wp:inline>
              </w:drawing>
            </w:r>
          </w:p>
        </w:tc>
        <w:tc>
          <w:tcPr>
            <w:tcW w:w="2862" w:type="dxa"/>
          </w:tcPr>
          <w:p w14:paraId="2C869CFE" w14:textId="212C1C9B" w:rsidR="00661514" w:rsidRDefault="00661514" w:rsidP="00661514">
            <w:pPr>
              <w:pStyle w:val="afff6"/>
              <w:ind w:left="0"/>
              <w:rPr>
                <w:lang w:val="ru-RU"/>
              </w:rPr>
            </w:pPr>
            <w:r>
              <w:rPr>
                <w:noProof/>
              </w:rPr>
              <w:drawing>
                <wp:inline distT="0" distB="0" distL="0" distR="0" wp14:anchorId="5DD5328A" wp14:editId="4F7A4815">
                  <wp:extent cx="1661160" cy="271272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661160" cy="2712720"/>
                          </a:xfrm>
                          <a:prstGeom prst="rect">
                            <a:avLst/>
                          </a:prstGeom>
                          <a:noFill/>
                          <a:ln>
                            <a:noFill/>
                          </a:ln>
                        </pic:spPr>
                      </pic:pic>
                    </a:graphicData>
                  </a:graphic>
                </wp:inline>
              </w:drawing>
            </w:r>
          </w:p>
        </w:tc>
        <w:tc>
          <w:tcPr>
            <w:tcW w:w="2410" w:type="dxa"/>
          </w:tcPr>
          <w:p w14:paraId="4341828E" w14:textId="31C2DC6C" w:rsidR="00661514" w:rsidRDefault="00595952" w:rsidP="00661514">
            <w:pPr>
              <w:pStyle w:val="afff6"/>
              <w:ind w:left="0"/>
              <w:rPr>
                <w:lang w:val="ru-RU"/>
              </w:rPr>
            </w:pPr>
            <w:r>
              <w:rPr>
                <w:lang w:val="ru-RU"/>
              </w:rPr>
              <w:t xml:space="preserve">Создание переменных типа </w:t>
            </w:r>
            <w:r>
              <w:t>int</w:t>
            </w:r>
          </w:p>
        </w:tc>
      </w:tr>
      <w:tr w:rsidR="00661514" w:rsidRPr="00481B81" w14:paraId="14EAB6DC" w14:textId="77777777" w:rsidTr="000C6A2C">
        <w:trPr>
          <w:trHeight w:val="420"/>
        </w:trPr>
        <w:tc>
          <w:tcPr>
            <w:tcW w:w="1811" w:type="dxa"/>
          </w:tcPr>
          <w:p w14:paraId="4B3ED5D0" w14:textId="4AADEBCD" w:rsidR="00661514" w:rsidRPr="00665D84" w:rsidRDefault="00661514" w:rsidP="00661514">
            <w:pPr>
              <w:pStyle w:val="afff6"/>
              <w:ind w:left="0"/>
              <w:rPr>
                <w:lang w:val="ru-RU"/>
              </w:rPr>
            </w:pPr>
            <w:r w:rsidRPr="00665D84">
              <w:t>Variable</w:t>
            </w:r>
            <w:r>
              <w:rPr>
                <w:lang w:val="ru-RU"/>
              </w:rPr>
              <w:t>3</w:t>
            </w:r>
          </w:p>
        </w:tc>
        <w:tc>
          <w:tcPr>
            <w:tcW w:w="2692" w:type="dxa"/>
          </w:tcPr>
          <w:p w14:paraId="449D679A" w14:textId="71F7D2E0" w:rsidR="00661514" w:rsidRDefault="00661514" w:rsidP="00661514">
            <w:pPr>
              <w:pStyle w:val="afff6"/>
              <w:ind w:left="0"/>
              <w:rPr>
                <w:noProof/>
              </w:rPr>
            </w:pPr>
            <w:r>
              <w:rPr>
                <w:noProof/>
              </w:rPr>
              <w:drawing>
                <wp:inline distT="0" distB="0" distL="0" distR="0" wp14:anchorId="70EE2B9F" wp14:editId="088F0678">
                  <wp:extent cx="1572260" cy="676910"/>
                  <wp:effectExtent l="0" t="0" r="8890" b="889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572260" cy="676910"/>
                          </a:xfrm>
                          <a:prstGeom prst="rect">
                            <a:avLst/>
                          </a:prstGeom>
                          <a:noFill/>
                          <a:ln>
                            <a:noFill/>
                          </a:ln>
                        </pic:spPr>
                      </pic:pic>
                    </a:graphicData>
                  </a:graphic>
                </wp:inline>
              </w:drawing>
            </w:r>
          </w:p>
        </w:tc>
        <w:tc>
          <w:tcPr>
            <w:tcW w:w="2862" w:type="dxa"/>
          </w:tcPr>
          <w:p w14:paraId="659C4D05" w14:textId="7AA05E8A" w:rsidR="00661514" w:rsidRDefault="00661514" w:rsidP="00661514">
            <w:pPr>
              <w:pStyle w:val="afff6"/>
              <w:ind w:left="0"/>
              <w:rPr>
                <w:lang w:val="ru-RU"/>
              </w:rPr>
            </w:pPr>
            <w:r>
              <w:rPr>
                <w:noProof/>
              </w:rPr>
              <w:drawing>
                <wp:inline distT="0" distB="0" distL="0" distR="0" wp14:anchorId="2327D32A" wp14:editId="7743AF13">
                  <wp:extent cx="1607820" cy="280416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607820" cy="2804160"/>
                          </a:xfrm>
                          <a:prstGeom prst="rect">
                            <a:avLst/>
                          </a:prstGeom>
                          <a:noFill/>
                          <a:ln>
                            <a:noFill/>
                          </a:ln>
                        </pic:spPr>
                      </pic:pic>
                    </a:graphicData>
                  </a:graphic>
                </wp:inline>
              </w:drawing>
            </w:r>
          </w:p>
        </w:tc>
        <w:tc>
          <w:tcPr>
            <w:tcW w:w="2410" w:type="dxa"/>
          </w:tcPr>
          <w:p w14:paraId="38439CFF" w14:textId="10DA981B" w:rsidR="00661514" w:rsidRDefault="00595952" w:rsidP="00661514">
            <w:pPr>
              <w:pStyle w:val="afff6"/>
              <w:ind w:left="0"/>
              <w:rPr>
                <w:lang w:val="ru-RU"/>
              </w:rPr>
            </w:pPr>
            <w:r>
              <w:rPr>
                <w:lang w:val="ru-RU"/>
              </w:rPr>
              <w:t xml:space="preserve">Создание переменных типа </w:t>
            </w:r>
            <w:r>
              <w:t>short</w:t>
            </w:r>
          </w:p>
        </w:tc>
      </w:tr>
      <w:tr w:rsidR="00661514" w:rsidRPr="00481B81" w14:paraId="698A2DFB" w14:textId="77777777" w:rsidTr="000C6A2C">
        <w:trPr>
          <w:trHeight w:val="420"/>
        </w:trPr>
        <w:tc>
          <w:tcPr>
            <w:tcW w:w="1811" w:type="dxa"/>
          </w:tcPr>
          <w:p w14:paraId="5329D643" w14:textId="77D81588" w:rsidR="00661514" w:rsidRPr="00665D84" w:rsidRDefault="00661514" w:rsidP="00661514">
            <w:pPr>
              <w:pStyle w:val="afff6"/>
              <w:ind w:left="0"/>
              <w:rPr>
                <w:lang w:val="ru-RU"/>
              </w:rPr>
            </w:pPr>
            <w:r w:rsidRPr="00665D84">
              <w:lastRenderedPageBreak/>
              <w:t>Variable</w:t>
            </w:r>
            <w:r>
              <w:rPr>
                <w:lang w:val="ru-RU"/>
              </w:rPr>
              <w:t>4</w:t>
            </w:r>
          </w:p>
        </w:tc>
        <w:tc>
          <w:tcPr>
            <w:tcW w:w="2692" w:type="dxa"/>
          </w:tcPr>
          <w:p w14:paraId="070D9F09" w14:textId="6FCD410C" w:rsidR="00661514" w:rsidRDefault="00661514" w:rsidP="00661514">
            <w:pPr>
              <w:pStyle w:val="afff6"/>
              <w:ind w:left="0"/>
              <w:rPr>
                <w:noProof/>
              </w:rPr>
            </w:pPr>
            <w:r>
              <w:rPr>
                <w:noProof/>
              </w:rPr>
              <w:drawing>
                <wp:inline distT="0" distB="0" distL="0" distR="0" wp14:anchorId="4342546B" wp14:editId="07194734">
                  <wp:extent cx="1572260" cy="669925"/>
                  <wp:effectExtent l="0" t="0" r="889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572260" cy="669925"/>
                          </a:xfrm>
                          <a:prstGeom prst="rect">
                            <a:avLst/>
                          </a:prstGeom>
                          <a:noFill/>
                          <a:ln>
                            <a:noFill/>
                          </a:ln>
                        </pic:spPr>
                      </pic:pic>
                    </a:graphicData>
                  </a:graphic>
                </wp:inline>
              </w:drawing>
            </w:r>
          </w:p>
        </w:tc>
        <w:tc>
          <w:tcPr>
            <w:tcW w:w="2862" w:type="dxa"/>
          </w:tcPr>
          <w:p w14:paraId="309AD5D1" w14:textId="4F8F0B39" w:rsidR="00661514" w:rsidRDefault="00661514" w:rsidP="00661514">
            <w:pPr>
              <w:pStyle w:val="afff6"/>
              <w:ind w:left="0"/>
              <w:rPr>
                <w:lang w:val="ru-RU"/>
              </w:rPr>
            </w:pPr>
            <w:r>
              <w:rPr>
                <w:noProof/>
              </w:rPr>
              <w:drawing>
                <wp:inline distT="0" distB="0" distL="0" distR="0" wp14:anchorId="26D5121F" wp14:editId="5ED5EA6C">
                  <wp:extent cx="1680210" cy="2818130"/>
                  <wp:effectExtent l="0" t="0" r="0" b="127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680210" cy="2818130"/>
                          </a:xfrm>
                          <a:prstGeom prst="rect">
                            <a:avLst/>
                          </a:prstGeom>
                          <a:noFill/>
                          <a:ln>
                            <a:noFill/>
                          </a:ln>
                        </pic:spPr>
                      </pic:pic>
                    </a:graphicData>
                  </a:graphic>
                </wp:inline>
              </w:drawing>
            </w:r>
          </w:p>
        </w:tc>
        <w:tc>
          <w:tcPr>
            <w:tcW w:w="2410" w:type="dxa"/>
          </w:tcPr>
          <w:p w14:paraId="3F097995" w14:textId="1048FB3C" w:rsidR="00661514" w:rsidRDefault="00595952" w:rsidP="00661514">
            <w:pPr>
              <w:pStyle w:val="afff6"/>
              <w:ind w:left="0"/>
              <w:rPr>
                <w:lang w:val="ru-RU"/>
              </w:rPr>
            </w:pPr>
            <w:r>
              <w:rPr>
                <w:lang w:val="ru-RU"/>
              </w:rPr>
              <w:t xml:space="preserve">Создание переменных типа </w:t>
            </w:r>
            <w:r>
              <w:t>long</w:t>
            </w:r>
          </w:p>
        </w:tc>
      </w:tr>
      <w:tr w:rsidR="00661514" w:rsidRPr="00481B81" w14:paraId="0D9954A4" w14:textId="77777777" w:rsidTr="000C6A2C">
        <w:trPr>
          <w:trHeight w:val="420"/>
        </w:trPr>
        <w:tc>
          <w:tcPr>
            <w:tcW w:w="1811" w:type="dxa"/>
          </w:tcPr>
          <w:p w14:paraId="5337BFB7" w14:textId="046F278C" w:rsidR="00661514" w:rsidRPr="00665D84" w:rsidRDefault="00661514" w:rsidP="00661514">
            <w:pPr>
              <w:pStyle w:val="afff6"/>
              <w:ind w:left="0"/>
              <w:rPr>
                <w:lang w:val="ru-RU"/>
              </w:rPr>
            </w:pPr>
            <w:r w:rsidRPr="00665D84">
              <w:t>Variable</w:t>
            </w:r>
            <w:r>
              <w:rPr>
                <w:lang w:val="ru-RU"/>
              </w:rPr>
              <w:t>5</w:t>
            </w:r>
          </w:p>
        </w:tc>
        <w:tc>
          <w:tcPr>
            <w:tcW w:w="2692" w:type="dxa"/>
          </w:tcPr>
          <w:p w14:paraId="1CC2B310" w14:textId="10A71E22" w:rsidR="00661514" w:rsidRDefault="00661514" w:rsidP="00661514">
            <w:pPr>
              <w:pStyle w:val="afff6"/>
              <w:ind w:left="0"/>
              <w:rPr>
                <w:noProof/>
              </w:rPr>
            </w:pPr>
            <w:r>
              <w:rPr>
                <w:noProof/>
              </w:rPr>
              <w:drawing>
                <wp:inline distT="0" distB="0" distL="0" distR="0" wp14:anchorId="38BB0E86" wp14:editId="0734D39F">
                  <wp:extent cx="1572260" cy="631190"/>
                  <wp:effectExtent l="0" t="0" r="889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572260" cy="631190"/>
                          </a:xfrm>
                          <a:prstGeom prst="rect">
                            <a:avLst/>
                          </a:prstGeom>
                          <a:noFill/>
                          <a:ln>
                            <a:noFill/>
                          </a:ln>
                        </pic:spPr>
                      </pic:pic>
                    </a:graphicData>
                  </a:graphic>
                </wp:inline>
              </w:drawing>
            </w:r>
          </w:p>
        </w:tc>
        <w:tc>
          <w:tcPr>
            <w:tcW w:w="2862" w:type="dxa"/>
          </w:tcPr>
          <w:p w14:paraId="745C2FA5" w14:textId="19833CD1" w:rsidR="00661514" w:rsidRDefault="00661514" w:rsidP="00661514">
            <w:pPr>
              <w:pStyle w:val="afff6"/>
              <w:ind w:left="0"/>
              <w:rPr>
                <w:lang w:val="ru-RU"/>
              </w:rPr>
            </w:pPr>
            <w:r>
              <w:rPr>
                <w:noProof/>
              </w:rPr>
              <w:drawing>
                <wp:inline distT="0" distB="0" distL="0" distR="0" wp14:anchorId="62B2ACF2" wp14:editId="31DD7FF9">
                  <wp:extent cx="1680210" cy="2540635"/>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680210" cy="2540635"/>
                          </a:xfrm>
                          <a:prstGeom prst="rect">
                            <a:avLst/>
                          </a:prstGeom>
                          <a:noFill/>
                          <a:ln>
                            <a:noFill/>
                          </a:ln>
                        </pic:spPr>
                      </pic:pic>
                    </a:graphicData>
                  </a:graphic>
                </wp:inline>
              </w:drawing>
            </w:r>
          </w:p>
        </w:tc>
        <w:tc>
          <w:tcPr>
            <w:tcW w:w="2410" w:type="dxa"/>
          </w:tcPr>
          <w:p w14:paraId="0F9CCE0C" w14:textId="2AA305C4" w:rsidR="00661514" w:rsidRDefault="00595952" w:rsidP="00661514">
            <w:pPr>
              <w:pStyle w:val="afff6"/>
              <w:ind w:left="0"/>
              <w:rPr>
                <w:lang w:val="ru-RU"/>
              </w:rPr>
            </w:pPr>
            <w:r>
              <w:rPr>
                <w:lang w:val="ru-RU"/>
              </w:rPr>
              <w:t xml:space="preserve">Создание переменных типа </w:t>
            </w:r>
            <w:r>
              <w:t>float</w:t>
            </w:r>
          </w:p>
        </w:tc>
      </w:tr>
      <w:tr w:rsidR="00661514" w:rsidRPr="00481B81" w14:paraId="3868752B" w14:textId="77777777" w:rsidTr="000C6A2C">
        <w:trPr>
          <w:trHeight w:val="420"/>
        </w:trPr>
        <w:tc>
          <w:tcPr>
            <w:tcW w:w="1811" w:type="dxa"/>
          </w:tcPr>
          <w:p w14:paraId="07373287" w14:textId="40B4B70A" w:rsidR="00661514" w:rsidRPr="00665D84" w:rsidRDefault="00661514" w:rsidP="00661514">
            <w:pPr>
              <w:pStyle w:val="afff6"/>
              <w:ind w:left="0"/>
            </w:pPr>
            <w:r w:rsidRPr="00665D84">
              <w:t>Variable</w:t>
            </w:r>
            <w:r>
              <w:rPr>
                <w:lang w:val="ru-RU"/>
              </w:rPr>
              <w:t>6</w:t>
            </w:r>
          </w:p>
        </w:tc>
        <w:tc>
          <w:tcPr>
            <w:tcW w:w="2692" w:type="dxa"/>
          </w:tcPr>
          <w:p w14:paraId="6B9A1B24" w14:textId="0CE8FB79" w:rsidR="00661514" w:rsidRDefault="00661514" w:rsidP="00661514">
            <w:pPr>
              <w:pStyle w:val="afff6"/>
              <w:ind w:left="0"/>
              <w:rPr>
                <w:noProof/>
              </w:rPr>
            </w:pPr>
            <w:r>
              <w:rPr>
                <w:noProof/>
              </w:rPr>
              <w:drawing>
                <wp:inline distT="0" distB="0" distL="0" distR="0" wp14:anchorId="7B24CC2E" wp14:editId="43A786BE">
                  <wp:extent cx="1572260" cy="632460"/>
                  <wp:effectExtent l="0" t="0" r="889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572260" cy="632460"/>
                          </a:xfrm>
                          <a:prstGeom prst="rect">
                            <a:avLst/>
                          </a:prstGeom>
                          <a:noFill/>
                          <a:ln>
                            <a:noFill/>
                          </a:ln>
                        </pic:spPr>
                      </pic:pic>
                    </a:graphicData>
                  </a:graphic>
                </wp:inline>
              </w:drawing>
            </w:r>
          </w:p>
        </w:tc>
        <w:tc>
          <w:tcPr>
            <w:tcW w:w="2862" w:type="dxa"/>
          </w:tcPr>
          <w:p w14:paraId="12101377" w14:textId="3A66A6F2" w:rsidR="00661514" w:rsidRDefault="00661514" w:rsidP="00661514">
            <w:pPr>
              <w:pStyle w:val="afff6"/>
              <w:ind w:left="0"/>
              <w:rPr>
                <w:lang w:val="ru-RU"/>
              </w:rPr>
            </w:pPr>
            <w:r>
              <w:rPr>
                <w:noProof/>
              </w:rPr>
              <w:drawing>
                <wp:inline distT="0" distB="0" distL="0" distR="0" wp14:anchorId="05E6E892" wp14:editId="71CC019C">
                  <wp:extent cx="1680210" cy="120015"/>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680210" cy="120015"/>
                          </a:xfrm>
                          <a:prstGeom prst="rect">
                            <a:avLst/>
                          </a:prstGeom>
                          <a:noFill/>
                          <a:ln>
                            <a:noFill/>
                          </a:ln>
                        </pic:spPr>
                      </pic:pic>
                    </a:graphicData>
                  </a:graphic>
                </wp:inline>
              </w:drawing>
            </w:r>
          </w:p>
        </w:tc>
        <w:tc>
          <w:tcPr>
            <w:tcW w:w="2410" w:type="dxa"/>
          </w:tcPr>
          <w:p w14:paraId="0DC7788D" w14:textId="4E759519" w:rsidR="00661514" w:rsidRDefault="00595952" w:rsidP="00661514">
            <w:pPr>
              <w:pStyle w:val="afff6"/>
              <w:ind w:left="0"/>
              <w:rPr>
                <w:lang w:val="ru-RU"/>
              </w:rPr>
            </w:pPr>
            <w:r>
              <w:rPr>
                <w:lang w:val="ru-RU"/>
              </w:rPr>
              <w:t xml:space="preserve">Создание переменных типа </w:t>
            </w:r>
            <w:r>
              <w:t>char</w:t>
            </w:r>
          </w:p>
        </w:tc>
      </w:tr>
      <w:tr w:rsidR="00661514" w:rsidRPr="00481B81" w14:paraId="22D4765C" w14:textId="77777777" w:rsidTr="000C6A2C">
        <w:trPr>
          <w:trHeight w:val="420"/>
        </w:trPr>
        <w:tc>
          <w:tcPr>
            <w:tcW w:w="1811" w:type="dxa"/>
          </w:tcPr>
          <w:p w14:paraId="44273C57" w14:textId="2AF4B17E" w:rsidR="00661514" w:rsidRPr="00665D84" w:rsidRDefault="00661514" w:rsidP="00661514">
            <w:pPr>
              <w:pStyle w:val="afff6"/>
              <w:ind w:left="0"/>
            </w:pPr>
            <w:r w:rsidRPr="00665D84">
              <w:lastRenderedPageBreak/>
              <w:t>Variable</w:t>
            </w:r>
            <w:r>
              <w:rPr>
                <w:lang w:val="ru-RU"/>
              </w:rPr>
              <w:t>7</w:t>
            </w:r>
          </w:p>
        </w:tc>
        <w:tc>
          <w:tcPr>
            <w:tcW w:w="2692" w:type="dxa"/>
          </w:tcPr>
          <w:p w14:paraId="3042A2B5" w14:textId="508A9D96" w:rsidR="00661514" w:rsidRDefault="00661514" w:rsidP="00661514">
            <w:pPr>
              <w:pStyle w:val="afff6"/>
              <w:ind w:left="0"/>
              <w:rPr>
                <w:noProof/>
              </w:rPr>
            </w:pPr>
            <w:r>
              <w:rPr>
                <w:noProof/>
              </w:rPr>
              <w:drawing>
                <wp:inline distT="0" distB="0" distL="0" distR="0" wp14:anchorId="6F1E8268" wp14:editId="7485EAB8">
                  <wp:extent cx="1572260" cy="699770"/>
                  <wp:effectExtent l="0" t="0" r="8890" b="508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572260" cy="699770"/>
                          </a:xfrm>
                          <a:prstGeom prst="rect">
                            <a:avLst/>
                          </a:prstGeom>
                          <a:noFill/>
                          <a:ln>
                            <a:noFill/>
                          </a:ln>
                        </pic:spPr>
                      </pic:pic>
                    </a:graphicData>
                  </a:graphic>
                </wp:inline>
              </w:drawing>
            </w:r>
          </w:p>
        </w:tc>
        <w:tc>
          <w:tcPr>
            <w:tcW w:w="2862" w:type="dxa"/>
          </w:tcPr>
          <w:p w14:paraId="0768D013" w14:textId="59D1755B" w:rsidR="00661514" w:rsidRDefault="00661514" w:rsidP="00661514">
            <w:pPr>
              <w:pStyle w:val="afff6"/>
              <w:ind w:left="0"/>
              <w:rPr>
                <w:lang w:val="ru-RU"/>
              </w:rPr>
            </w:pPr>
            <w:r>
              <w:rPr>
                <w:noProof/>
              </w:rPr>
              <w:drawing>
                <wp:inline distT="0" distB="0" distL="0" distR="0" wp14:anchorId="67A553DC" wp14:editId="6D365E6D">
                  <wp:extent cx="1638300" cy="275082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638300" cy="2750820"/>
                          </a:xfrm>
                          <a:prstGeom prst="rect">
                            <a:avLst/>
                          </a:prstGeom>
                          <a:noFill/>
                          <a:ln>
                            <a:noFill/>
                          </a:ln>
                        </pic:spPr>
                      </pic:pic>
                    </a:graphicData>
                  </a:graphic>
                </wp:inline>
              </w:drawing>
            </w:r>
          </w:p>
        </w:tc>
        <w:tc>
          <w:tcPr>
            <w:tcW w:w="2410" w:type="dxa"/>
          </w:tcPr>
          <w:p w14:paraId="5B0325F8" w14:textId="0902AC00" w:rsidR="00661514" w:rsidRDefault="00595952" w:rsidP="00661514">
            <w:pPr>
              <w:pStyle w:val="afff6"/>
              <w:ind w:left="0"/>
              <w:rPr>
                <w:lang w:val="ru-RU"/>
              </w:rPr>
            </w:pPr>
            <w:r>
              <w:rPr>
                <w:lang w:val="ru-RU"/>
              </w:rPr>
              <w:t xml:space="preserve">Создание переменных типа </w:t>
            </w:r>
            <w:proofErr w:type="spellStart"/>
            <w:r>
              <w:t>b</w:t>
            </w:r>
            <w:r>
              <w:t>oolean</w:t>
            </w:r>
            <w:proofErr w:type="spellEnd"/>
          </w:p>
        </w:tc>
      </w:tr>
      <w:tr w:rsidR="00661514" w:rsidRPr="00481B81" w14:paraId="061149CF" w14:textId="77777777" w:rsidTr="000C6A2C">
        <w:trPr>
          <w:trHeight w:val="420"/>
        </w:trPr>
        <w:tc>
          <w:tcPr>
            <w:tcW w:w="1811" w:type="dxa"/>
          </w:tcPr>
          <w:p w14:paraId="517243C3" w14:textId="6ABF7AD5" w:rsidR="00661514" w:rsidRPr="00665D84" w:rsidRDefault="00661514" w:rsidP="00661514">
            <w:pPr>
              <w:pStyle w:val="afff6"/>
              <w:ind w:left="0"/>
            </w:pPr>
            <w:r w:rsidRPr="00DA304C">
              <w:t>VariableName1</w:t>
            </w:r>
          </w:p>
        </w:tc>
        <w:tc>
          <w:tcPr>
            <w:tcW w:w="2692" w:type="dxa"/>
          </w:tcPr>
          <w:p w14:paraId="279E74B2" w14:textId="35C897F2" w:rsidR="00661514" w:rsidRDefault="00661514" w:rsidP="00661514">
            <w:pPr>
              <w:pStyle w:val="afff6"/>
              <w:ind w:left="0"/>
              <w:rPr>
                <w:noProof/>
              </w:rPr>
            </w:pPr>
            <w:r>
              <w:rPr>
                <w:noProof/>
              </w:rPr>
              <w:drawing>
                <wp:inline distT="0" distB="0" distL="0" distR="0" wp14:anchorId="1D19F977" wp14:editId="240A2F62">
                  <wp:extent cx="1572260" cy="659130"/>
                  <wp:effectExtent l="0" t="0" r="8890" b="762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572260" cy="659130"/>
                          </a:xfrm>
                          <a:prstGeom prst="rect">
                            <a:avLst/>
                          </a:prstGeom>
                          <a:noFill/>
                          <a:ln>
                            <a:noFill/>
                          </a:ln>
                        </pic:spPr>
                      </pic:pic>
                    </a:graphicData>
                  </a:graphic>
                </wp:inline>
              </w:drawing>
            </w:r>
          </w:p>
        </w:tc>
        <w:tc>
          <w:tcPr>
            <w:tcW w:w="2862" w:type="dxa"/>
          </w:tcPr>
          <w:p w14:paraId="04EF96E0" w14:textId="1E4BC1F2" w:rsidR="00661514" w:rsidRDefault="00661514" w:rsidP="00661514">
            <w:pPr>
              <w:pStyle w:val="afff6"/>
              <w:ind w:left="0"/>
              <w:rPr>
                <w:lang w:val="ru-RU"/>
              </w:rPr>
            </w:pPr>
            <w:r>
              <w:rPr>
                <w:noProof/>
              </w:rPr>
              <w:drawing>
                <wp:inline distT="0" distB="0" distL="0" distR="0" wp14:anchorId="245E12A9" wp14:editId="51FE27DA">
                  <wp:extent cx="1447800" cy="266700"/>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447800" cy="266700"/>
                          </a:xfrm>
                          <a:prstGeom prst="rect">
                            <a:avLst/>
                          </a:prstGeom>
                          <a:noFill/>
                          <a:ln>
                            <a:noFill/>
                          </a:ln>
                        </pic:spPr>
                      </pic:pic>
                    </a:graphicData>
                  </a:graphic>
                </wp:inline>
              </w:drawing>
            </w:r>
          </w:p>
        </w:tc>
        <w:tc>
          <w:tcPr>
            <w:tcW w:w="2410" w:type="dxa"/>
          </w:tcPr>
          <w:p w14:paraId="767BCA6A" w14:textId="68A9134D" w:rsidR="00661514" w:rsidRPr="00595952" w:rsidRDefault="00595952" w:rsidP="00661514">
            <w:pPr>
              <w:pStyle w:val="afff6"/>
              <w:ind w:left="0"/>
              <w:rPr>
                <w:lang w:val="ru-RU"/>
              </w:rPr>
            </w:pPr>
            <w:r>
              <w:rPr>
                <w:lang w:val="ru-RU"/>
              </w:rPr>
              <w:t>Создание переменной с типом</w:t>
            </w:r>
            <w:r w:rsidR="00F90190">
              <w:rPr>
                <w:lang w:val="ru-RU"/>
              </w:rPr>
              <w:t xml:space="preserve"> несоответствующим определенным в таблице зарезервированных слов</w:t>
            </w:r>
          </w:p>
        </w:tc>
      </w:tr>
    </w:tbl>
    <w:p w14:paraId="6F9BA3FE" w14:textId="479AE747" w:rsidR="00D85DBA" w:rsidRDefault="00D85DBA" w:rsidP="005F75D9">
      <w:pPr>
        <w:pStyle w:val="afff6"/>
        <w:rPr>
          <w:lang w:val="ru-RU"/>
        </w:rPr>
      </w:pPr>
    </w:p>
    <w:p w14:paraId="1CA77AEB" w14:textId="77777777" w:rsidR="00D85DBA" w:rsidRDefault="00D85DBA">
      <w:pPr>
        <w:rPr>
          <w:lang w:val="ru-RU"/>
        </w:rPr>
      </w:pPr>
      <w:r>
        <w:rPr>
          <w:lang w:val="ru-RU"/>
        </w:rPr>
        <w:br w:type="page"/>
      </w:r>
    </w:p>
    <w:p w14:paraId="61D1C5B7" w14:textId="77777777" w:rsidR="005F75D9" w:rsidRPr="00481B81" w:rsidRDefault="005F75D9" w:rsidP="005F75D9">
      <w:pPr>
        <w:pStyle w:val="afff6"/>
        <w:rPr>
          <w:lang w:val="ru-RU"/>
        </w:rPr>
      </w:pPr>
    </w:p>
    <w:p w14:paraId="0FA011D6" w14:textId="5D610F7A" w:rsidR="001C6A20" w:rsidRPr="009529B2" w:rsidRDefault="00740C1A">
      <w:pPr>
        <w:pStyle w:val="1"/>
        <w:numPr>
          <w:ilvl w:val="1"/>
          <w:numId w:val="0"/>
        </w:numPr>
        <w:tabs>
          <w:tab w:val="clear" w:pos="840"/>
        </w:tabs>
        <w:ind w:left="420"/>
        <w:rPr>
          <w:lang w:val="ru-RU"/>
        </w:rPr>
      </w:pPr>
      <w:bookmarkStart w:id="22" w:name="_Toc71153706"/>
      <w:r>
        <w:rPr>
          <w:lang w:val="ru-RU"/>
        </w:rPr>
        <w:t>Заключение</w:t>
      </w:r>
      <w:bookmarkEnd w:id="22"/>
    </w:p>
    <w:p w14:paraId="0AD8F31F" w14:textId="77777777" w:rsidR="001C6A20" w:rsidRPr="009529B2" w:rsidRDefault="00740C1A">
      <w:pPr>
        <w:pStyle w:val="-"/>
        <w:numPr>
          <w:ilvl w:val="0"/>
          <w:numId w:val="0"/>
        </w:numPr>
        <w:tabs>
          <w:tab w:val="clear" w:pos="360"/>
          <w:tab w:val="clear" w:pos="786"/>
          <w:tab w:val="left" w:pos="800"/>
        </w:tabs>
        <w:ind w:leftChars="250" w:left="500"/>
        <w:rPr>
          <w:lang w:val="ru-RU"/>
        </w:rPr>
      </w:pPr>
      <w:r>
        <w:rPr>
          <w:lang w:val="ru-RU"/>
        </w:rPr>
        <w:t>В</w:t>
      </w:r>
      <w:r w:rsidRPr="009529B2">
        <w:rPr>
          <w:lang w:val="ru-RU"/>
        </w:rPr>
        <w:t xml:space="preserve"> </w:t>
      </w:r>
      <w:r>
        <w:rPr>
          <w:lang w:val="ru-RU"/>
        </w:rPr>
        <w:t>ходе</w:t>
      </w:r>
      <w:r w:rsidRPr="009529B2">
        <w:rPr>
          <w:lang w:val="ru-RU"/>
        </w:rPr>
        <w:t xml:space="preserve"> </w:t>
      </w:r>
      <w:r>
        <w:rPr>
          <w:lang w:val="ru-RU"/>
        </w:rPr>
        <w:t>курсового</w:t>
      </w:r>
      <w:r w:rsidRPr="009529B2">
        <w:rPr>
          <w:lang w:val="ru-RU"/>
        </w:rPr>
        <w:t xml:space="preserve"> </w:t>
      </w:r>
      <w:r>
        <w:rPr>
          <w:lang w:val="ru-RU"/>
        </w:rPr>
        <w:t>проекта</w:t>
      </w:r>
      <w:r w:rsidRPr="009529B2">
        <w:rPr>
          <w:lang w:val="ru-RU"/>
        </w:rPr>
        <w:t xml:space="preserve"> </w:t>
      </w:r>
      <w:r>
        <w:rPr>
          <w:lang w:val="ru-RU"/>
        </w:rPr>
        <w:t>были</w:t>
      </w:r>
      <w:r w:rsidRPr="009529B2">
        <w:rPr>
          <w:lang w:val="ru-RU"/>
        </w:rPr>
        <w:t xml:space="preserve"> </w:t>
      </w:r>
      <w:r>
        <w:rPr>
          <w:lang w:val="ru-RU"/>
        </w:rPr>
        <w:t>решены</w:t>
      </w:r>
      <w:r w:rsidRPr="009529B2">
        <w:rPr>
          <w:lang w:val="ru-RU"/>
        </w:rPr>
        <w:t xml:space="preserve"> </w:t>
      </w:r>
      <w:r>
        <w:rPr>
          <w:lang w:val="ru-RU"/>
        </w:rPr>
        <w:t>следующие</w:t>
      </w:r>
      <w:r w:rsidRPr="009529B2">
        <w:rPr>
          <w:lang w:val="ru-RU"/>
        </w:rPr>
        <w:t xml:space="preserve"> </w:t>
      </w:r>
      <w:r>
        <w:rPr>
          <w:lang w:val="ru-RU"/>
        </w:rPr>
        <w:t>задачи</w:t>
      </w:r>
      <w:r w:rsidRPr="009529B2">
        <w:rPr>
          <w:lang w:val="ru-RU"/>
        </w:rPr>
        <w:t>:</w:t>
      </w:r>
    </w:p>
    <w:p w14:paraId="3FF39E77" w14:textId="77777777" w:rsidR="001C6A20" w:rsidRPr="00B365D1" w:rsidRDefault="00740C1A">
      <w:pPr>
        <w:pStyle w:val="-"/>
        <w:numPr>
          <w:ilvl w:val="0"/>
          <w:numId w:val="20"/>
        </w:numPr>
        <w:tabs>
          <w:tab w:val="clear" w:pos="360"/>
          <w:tab w:val="clear" w:pos="786"/>
          <w:tab w:val="left" w:pos="800"/>
        </w:tabs>
        <w:ind w:left="0" w:firstLine="700"/>
      </w:pPr>
      <w:r>
        <w:rPr>
          <w:lang w:val="ru-RU"/>
        </w:rPr>
        <w:t>Сформулирована</w:t>
      </w:r>
      <w:r w:rsidRPr="00B365D1">
        <w:t xml:space="preserve"> </w:t>
      </w:r>
      <w:r>
        <w:rPr>
          <w:lang w:val="ru-RU"/>
        </w:rPr>
        <w:t>неформальная</w:t>
      </w:r>
      <w:r w:rsidRPr="00B365D1">
        <w:t xml:space="preserve"> </w:t>
      </w:r>
      <w:r>
        <w:rPr>
          <w:lang w:val="ru-RU"/>
        </w:rPr>
        <w:t>постановка</w:t>
      </w:r>
      <w:r w:rsidRPr="00B365D1">
        <w:t xml:space="preserve"> </w:t>
      </w:r>
      <w:r>
        <w:rPr>
          <w:lang w:val="ru-RU"/>
        </w:rPr>
        <w:t>задачи</w:t>
      </w:r>
      <w:r w:rsidRPr="00B365D1">
        <w:t>.</w:t>
      </w:r>
    </w:p>
    <w:p w14:paraId="00130989" w14:textId="77777777" w:rsidR="001C6A20" w:rsidRPr="00B365D1" w:rsidRDefault="00740C1A">
      <w:pPr>
        <w:pStyle w:val="-"/>
        <w:numPr>
          <w:ilvl w:val="0"/>
          <w:numId w:val="20"/>
        </w:numPr>
        <w:tabs>
          <w:tab w:val="clear" w:pos="360"/>
          <w:tab w:val="clear" w:pos="786"/>
          <w:tab w:val="left" w:pos="800"/>
        </w:tabs>
        <w:ind w:left="0" w:firstLine="700"/>
      </w:pPr>
      <w:r>
        <w:rPr>
          <w:lang w:val="ru-RU"/>
        </w:rPr>
        <w:t>Разработан</w:t>
      </w:r>
      <w:r w:rsidRPr="00B365D1">
        <w:t xml:space="preserve"> </w:t>
      </w:r>
      <w:r>
        <w:rPr>
          <w:lang w:val="ru-RU"/>
        </w:rPr>
        <w:t>синтаксис</w:t>
      </w:r>
      <w:r w:rsidRPr="00B365D1">
        <w:t xml:space="preserve"> </w:t>
      </w:r>
      <w:r>
        <w:rPr>
          <w:lang w:val="ru-RU"/>
        </w:rPr>
        <w:t>входного</w:t>
      </w:r>
      <w:r w:rsidRPr="00B365D1">
        <w:t xml:space="preserve"> </w:t>
      </w:r>
      <w:r>
        <w:rPr>
          <w:lang w:val="ru-RU"/>
        </w:rPr>
        <w:t>языка</w:t>
      </w:r>
      <w:r w:rsidRPr="00B365D1">
        <w:t>.</w:t>
      </w:r>
    </w:p>
    <w:p w14:paraId="75617920" w14:textId="77777777" w:rsidR="001C6A20" w:rsidRPr="00B365D1" w:rsidRDefault="00740C1A">
      <w:pPr>
        <w:pStyle w:val="-"/>
        <w:numPr>
          <w:ilvl w:val="0"/>
          <w:numId w:val="20"/>
        </w:numPr>
        <w:tabs>
          <w:tab w:val="clear" w:pos="360"/>
          <w:tab w:val="clear" w:pos="786"/>
          <w:tab w:val="left" w:pos="800"/>
        </w:tabs>
        <w:ind w:left="0" w:firstLine="700"/>
      </w:pPr>
      <w:r>
        <w:rPr>
          <w:lang w:val="ru-RU"/>
        </w:rPr>
        <w:t>Описаны</w:t>
      </w:r>
      <w:r w:rsidRPr="00B365D1">
        <w:t xml:space="preserve"> </w:t>
      </w:r>
      <w:r>
        <w:rPr>
          <w:lang w:val="ru-RU"/>
        </w:rPr>
        <w:t>контекстные</w:t>
      </w:r>
      <w:r w:rsidRPr="00B365D1">
        <w:t xml:space="preserve"> </w:t>
      </w:r>
      <w:r>
        <w:rPr>
          <w:lang w:val="ru-RU"/>
        </w:rPr>
        <w:t>условия</w:t>
      </w:r>
      <w:r w:rsidRPr="00B365D1">
        <w:t>.</w:t>
      </w:r>
    </w:p>
    <w:p w14:paraId="3770AED9" w14:textId="77777777" w:rsidR="001C6A20" w:rsidRPr="009529B2" w:rsidRDefault="00740C1A">
      <w:pPr>
        <w:pStyle w:val="-"/>
        <w:numPr>
          <w:ilvl w:val="0"/>
          <w:numId w:val="20"/>
        </w:numPr>
        <w:tabs>
          <w:tab w:val="clear" w:pos="360"/>
          <w:tab w:val="clear" w:pos="786"/>
          <w:tab w:val="left" w:pos="800"/>
        </w:tabs>
        <w:ind w:left="0" w:firstLine="700"/>
        <w:rPr>
          <w:lang w:val="ru-RU"/>
        </w:rPr>
      </w:pPr>
      <w:r>
        <w:rPr>
          <w:lang w:val="ru-RU"/>
        </w:rPr>
        <w:t>Создан</w:t>
      </w:r>
      <w:r w:rsidRPr="009529B2">
        <w:rPr>
          <w:lang w:val="ru-RU"/>
        </w:rPr>
        <w:t xml:space="preserve"> </w:t>
      </w:r>
      <w:r>
        <w:rPr>
          <w:lang w:val="ru-RU"/>
        </w:rPr>
        <w:t>проект</w:t>
      </w:r>
      <w:r w:rsidRPr="009529B2">
        <w:rPr>
          <w:lang w:val="ru-RU"/>
        </w:rPr>
        <w:t xml:space="preserve"> </w:t>
      </w:r>
      <w:r>
        <w:rPr>
          <w:lang w:val="ru-RU"/>
        </w:rPr>
        <w:t>лексического</w:t>
      </w:r>
      <w:r w:rsidRPr="009529B2">
        <w:rPr>
          <w:lang w:val="ru-RU"/>
        </w:rPr>
        <w:t xml:space="preserve"> </w:t>
      </w:r>
      <w:r>
        <w:rPr>
          <w:lang w:val="ru-RU"/>
        </w:rPr>
        <w:t>анализатора</w:t>
      </w:r>
      <w:r w:rsidRPr="009529B2">
        <w:rPr>
          <w:lang w:val="ru-RU"/>
        </w:rPr>
        <w:t xml:space="preserve">, </w:t>
      </w:r>
      <w:r>
        <w:rPr>
          <w:lang w:val="ru-RU"/>
        </w:rPr>
        <w:t>включающий</w:t>
      </w:r>
      <w:r w:rsidRPr="009529B2">
        <w:rPr>
          <w:lang w:val="ru-RU"/>
        </w:rPr>
        <w:t xml:space="preserve"> </w:t>
      </w:r>
      <w:r>
        <w:rPr>
          <w:lang w:val="ru-RU"/>
        </w:rPr>
        <w:t>в</w:t>
      </w:r>
      <w:r w:rsidRPr="009529B2">
        <w:rPr>
          <w:lang w:val="ru-RU"/>
        </w:rPr>
        <w:t xml:space="preserve"> </w:t>
      </w:r>
      <w:r>
        <w:rPr>
          <w:lang w:val="ru-RU"/>
        </w:rPr>
        <w:t>себя</w:t>
      </w:r>
      <w:r w:rsidRPr="009529B2">
        <w:rPr>
          <w:lang w:val="ru-RU"/>
        </w:rPr>
        <w:t xml:space="preserve"> </w:t>
      </w:r>
      <w:r>
        <w:rPr>
          <w:lang w:val="ru-RU"/>
        </w:rPr>
        <w:t>таблицы</w:t>
      </w:r>
      <w:r w:rsidRPr="009529B2">
        <w:rPr>
          <w:lang w:val="ru-RU"/>
        </w:rPr>
        <w:t xml:space="preserve"> </w:t>
      </w:r>
      <w:r>
        <w:rPr>
          <w:lang w:val="ru-RU"/>
        </w:rPr>
        <w:t>соответствий</w:t>
      </w:r>
      <w:r w:rsidRPr="009529B2">
        <w:rPr>
          <w:lang w:val="ru-RU"/>
        </w:rPr>
        <w:t xml:space="preserve">, </w:t>
      </w:r>
      <w:r>
        <w:rPr>
          <w:lang w:val="ru-RU"/>
        </w:rPr>
        <w:t>ключевых</w:t>
      </w:r>
      <w:r w:rsidRPr="009529B2">
        <w:rPr>
          <w:lang w:val="ru-RU"/>
        </w:rPr>
        <w:t xml:space="preserve"> </w:t>
      </w:r>
      <w:r>
        <w:rPr>
          <w:lang w:val="ru-RU"/>
        </w:rPr>
        <w:t>и</w:t>
      </w:r>
      <w:r w:rsidRPr="009529B2">
        <w:rPr>
          <w:lang w:val="ru-RU"/>
        </w:rPr>
        <w:t xml:space="preserve"> </w:t>
      </w:r>
      <w:r>
        <w:rPr>
          <w:lang w:val="ru-RU"/>
        </w:rPr>
        <w:t>зарезервированных</w:t>
      </w:r>
      <w:r w:rsidRPr="009529B2">
        <w:rPr>
          <w:lang w:val="ru-RU"/>
        </w:rPr>
        <w:t xml:space="preserve"> </w:t>
      </w:r>
      <w:r>
        <w:rPr>
          <w:lang w:val="ru-RU"/>
        </w:rPr>
        <w:t>слов</w:t>
      </w:r>
      <w:r w:rsidRPr="009529B2">
        <w:rPr>
          <w:lang w:val="ru-RU"/>
        </w:rPr>
        <w:t xml:space="preserve">, </w:t>
      </w:r>
      <w:r>
        <w:rPr>
          <w:lang w:val="ru-RU"/>
        </w:rPr>
        <w:t>типов</w:t>
      </w:r>
      <w:r w:rsidRPr="009529B2">
        <w:rPr>
          <w:lang w:val="ru-RU"/>
        </w:rPr>
        <w:t xml:space="preserve"> </w:t>
      </w:r>
      <w:r>
        <w:rPr>
          <w:lang w:val="ru-RU"/>
        </w:rPr>
        <w:t>лексем</w:t>
      </w:r>
      <w:r w:rsidRPr="009529B2">
        <w:rPr>
          <w:lang w:val="ru-RU"/>
        </w:rPr>
        <w:t xml:space="preserve">, </w:t>
      </w:r>
      <w:r>
        <w:rPr>
          <w:lang w:val="ru-RU"/>
        </w:rPr>
        <w:t>конечный</w:t>
      </w:r>
      <w:r w:rsidRPr="009529B2">
        <w:rPr>
          <w:lang w:val="ru-RU"/>
        </w:rPr>
        <w:t xml:space="preserve"> </w:t>
      </w:r>
      <w:r>
        <w:rPr>
          <w:lang w:val="ru-RU"/>
        </w:rPr>
        <w:t>автомат</w:t>
      </w:r>
      <w:r w:rsidRPr="009529B2">
        <w:rPr>
          <w:lang w:val="ru-RU"/>
        </w:rPr>
        <w:t>.</w:t>
      </w:r>
    </w:p>
    <w:p w14:paraId="671B828D" w14:textId="01592EB5" w:rsidR="001C6A20" w:rsidRDefault="00740C1A">
      <w:pPr>
        <w:pStyle w:val="-"/>
        <w:numPr>
          <w:ilvl w:val="0"/>
          <w:numId w:val="20"/>
        </w:numPr>
        <w:tabs>
          <w:tab w:val="clear" w:pos="360"/>
          <w:tab w:val="clear" w:pos="786"/>
          <w:tab w:val="left" w:pos="800"/>
        </w:tabs>
        <w:ind w:left="0" w:firstLine="700"/>
        <w:rPr>
          <w:lang w:val="ru-RU"/>
        </w:rPr>
      </w:pPr>
      <w:r>
        <w:rPr>
          <w:lang w:val="ru-RU"/>
        </w:rPr>
        <w:t>Создан</w:t>
      </w:r>
      <w:r w:rsidRPr="009529B2">
        <w:rPr>
          <w:lang w:val="ru-RU"/>
        </w:rPr>
        <w:t xml:space="preserve"> </w:t>
      </w:r>
      <w:r>
        <w:rPr>
          <w:lang w:val="ru-RU"/>
        </w:rPr>
        <w:t>проект</w:t>
      </w:r>
      <w:r w:rsidRPr="009529B2">
        <w:rPr>
          <w:lang w:val="ru-RU"/>
        </w:rPr>
        <w:t xml:space="preserve"> </w:t>
      </w:r>
      <w:r>
        <w:rPr>
          <w:lang w:val="ru-RU"/>
        </w:rPr>
        <w:t>синтаксического</w:t>
      </w:r>
      <w:r w:rsidRPr="009529B2">
        <w:rPr>
          <w:lang w:val="ru-RU"/>
        </w:rPr>
        <w:t xml:space="preserve"> </w:t>
      </w:r>
      <w:r>
        <w:rPr>
          <w:lang w:val="ru-RU"/>
        </w:rPr>
        <w:t>анализатора</w:t>
      </w:r>
      <w:r w:rsidRPr="009529B2">
        <w:rPr>
          <w:lang w:val="ru-RU"/>
        </w:rPr>
        <w:t xml:space="preserve">, </w:t>
      </w:r>
      <w:r>
        <w:rPr>
          <w:lang w:val="ru-RU"/>
        </w:rPr>
        <w:t>включающий</w:t>
      </w:r>
      <w:r w:rsidRPr="00A70F63">
        <w:rPr>
          <w:lang w:val="ru-RU"/>
        </w:rPr>
        <w:t xml:space="preserve"> </w:t>
      </w:r>
      <w:r>
        <w:rPr>
          <w:lang w:val="ru-RU"/>
        </w:rPr>
        <w:t>в</w:t>
      </w:r>
      <w:r w:rsidRPr="00A70F63">
        <w:rPr>
          <w:lang w:val="ru-RU"/>
        </w:rPr>
        <w:t xml:space="preserve"> </w:t>
      </w:r>
      <w:r>
        <w:rPr>
          <w:lang w:val="ru-RU"/>
        </w:rPr>
        <w:t>себя</w:t>
      </w:r>
      <w:r w:rsidRPr="00A70F63">
        <w:rPr>
          <w:lang w:val="ru-RU"/>
        </w:rPr>
        <w:t xml:space="preserve"> </w:t>
      </w:r>
      <w:r>
        <w:rPr>
          <w:lang w:val="ru-RU"/>
        </w:rPr>
        <w:t>модель</w:t>
      </w:r>
      <w:r w:rsidRPr="00A70F63">
        <w:rPr>
          <w:lang w:val="ru-RU"/>
        </w:rPr>
        <w:t xml:space="preserve"> </w:t>
      </w:r>
      <w:r>
        <w:rPr>
          <w:lang w:val="ru-RU"/>
        </w:rPr>
        <w:t>данных</w:t>
      </w:r>
      <w:r w:rsidRPr="00A70F63">
        <w:rPr>
          <w:lang w:val="ru-RU"/>
        </w:rPr>
        <w:t xml:space="preserve">, </w:t>
      </w:r>
      <w:r>
        <w:rPr>
          <w:lang w:val="ru-RU"/>
        </w:rPr>
        <w:t>архитектуру</w:t>
      </w:r>
      <w:r w:rsidRPr="00A70F63">
        <w:rPr>
          <w:lang w:val="ru-RU"/>
        </w:rPr>
        <w:t xml:space="preserve"> </w:t>
      </w:r>
      <w:r>
        <w:rPr>
          <w:lang w:val="ru-RU"/>
        </w:rPr>
        <w:t>классов</w:t>
      </w:r>
      <w:r w:rsidRPr="00A70F63">
        <w:rPr>
          <w:lang w:val="ru-RU"/>
        </w:rPr>
        <w:t xml:space="preserve"> </w:t>
      </w:r>
      <w:r>
        <w:rPr>
          <w:lang w:val="ru-RU"/>
        </w:rPr>
        <w:t>синтаксического</w:t>
      </w:r>
      <w:r w:rsidRPr="00A70F63">
        <w:rPr>
          <w:lang w:val="ru-RU"/>
        </w:rPr>
        <w:t xml:space="preserve"> </w:t>
      </w:r>
      <w:r>
        <w:rPr>
          <w:lang w:val="ru-RU"/>
        </w:rPr>
        <w:t>анализатора, проект алгоритма синтаксического анализа</w:t>
      </w:r>
    </w:p>
    <w:p w14:paraId="5561973E" w14:textId="1501EDA7" w:rsidR="0066320B" w:rsidRDefault="0066320B">
      <w:pPr>
        <w:pStyle w:val="-"/>
        <w:numPr>
          <w:ilvl w:val="0"/>
          <w:numId w:val="20"/>
        </w:numPr>
        <w:tabs>
          <w:tab w:val="clear" w:pos="360"/>
          <w:tab w:val="clear" w:pos="786"/>
          <w:tab w:val="left" w:pos="800"/>
        </w:tabs>
        <w:ind w:left="0" w:firstLine="700"/>
        <w:rPr>
          <w:lang w:val="ru-RU"/>
        </w:rPr>
      </w:pPr>
      <w:r>
        <w:rPr>
          <w:lang w:val="ru-RU"/>
        </w:rPr>
        <w:t xml:space="preserve">Реализован лексический анализатор на языке </w:t>
      </w:r>
      <w:r>
        <w:t>Python</w:t>
      </w:r>
      <w:r w:rsidRPr="0066320B">
        <w:rPr>
          <w:lang w:val="ru-RU"/>
        </w:rPr>
        <w:t>.</w:t>
      </w:r>
    </w:p>
    <w:p w14:paraId="78F0836F" w14:textId="75B3A295" w:rsidR="00344E38" w:rsidRPr="00D8059C" w:rsidRDefault="0066320B" w:rsidP="00D8059C">
      <w:pPr>
        <w:pStyle w:val="-"/>
        <w:numPr>
          <w:ilvl w:val="0"/>
          <w:numId w:val="20"/>
        </w:numPr>
        <w:tabs>
          <w:tab w:val="clear" w:pos="360"/>
        </w:tabs>
        <w:ind w:left="0" w:firstLine="700"/>
        <w:rPr>
          <w:lang w:val="ru-RU"/>
        </w:rPr>
        <w:sectPr w:rsidR="00344E38" w:rsidRPr="00D8059C" w:rsidSect="00875B37">
          <w:type w:val="continuous"/>
          <w:pgSz w:w="11906" w:h="16838"/>
          <w:pgMar w:top="1440" w:right="1800" w:bottom="1440" w:left="1800" w:header="720" w:footer="720" w:gutter="0"/>
          <w:cols w:space="720"/>
          <w:docGrid w:linePitch="360"/>
        </w:sectPr>
      </w:pPr>
      <w:r>
        <w:rPr>
          <w:lang w:val="ru-RU"/>
        </w:rPr>
        <w:t xml:space="preserve">Реализован синтаксический анализатор на языке </w:t>
      </w:r>
      <w:r>
        <w:t>Python</w:t>
      </w:r>
      <w:r w:rsidRPr="0066320B">
        <w:rPr>
          <w:lang w:val="ru-RU"/>
        </w:rPr>
        <w:t>.</w:t>
      </w:r>
    </w:p>
    <w:p w14:paraId="3DEF39E7" w14:textId="77777777" w:rsidR="001C6A20" w:rsidRDefault="001C6A20">
      <w:pPr>
        <w:pStyle w:val="-"/>
        <w:numPr>
          <w:ilvl w:val="0"/>
          <w:numId w:val="0"/>
        </w:numPr>
        <w:tabs>
          <w:tab w:val="clear" w:pos="360"/>
          <w:tab w:val="clear" w:pos="786"/>
          <w:tab w:val="left" w:pos="800"/>
        </w:tabs>
        <w:rPr>
          <w:lang w:val="ru-RU"/>
        </w:rPr>
      </w:pPr>
    </w:p>
    <w:p w14:paraId="1D8D2112" w14:textId="77777777" w:rsidR="001C6A20" w:rsidRDefault="00740C1A">
      <w:pPr>
        <w:pStyle w:val="1"/>
        <w:numPr>
          <w:ilvl w:val="0"/>
          <w:numId w:val="0"/>
        </w:numPr>
        <w:ind w:left="840"/>
        <w:rPr>
          <w:lang w:val="ru-RU"/>
        </w:rPr>
      </w:pPr>
      <w:bookmarkStart w:id="23" w:name="_Toc71153707"/>
      <w:r>
        <w:rPr>
          <w:lang w:val="ru-RU"/>
        </w:rPr>
        <w:t>Список литературы</w:t>
      </w:r>
      <w:bookmarkEnd w:id="23"/>
    </w:p>
    <w:p w14:paraId="4A3A7453" w14:textId="77777777" w:rsidR="001C6A20" w:rsidRDefault="00740C1A">
      <w:pPr>
        <w:pStyle w:val="afff6"/>
        <w:numPr>
          <w:ilvl w:val="0"/>
          <w:numId w:val="21"/>
        </w:numPr>
        <w:spacing w:line="360" w:lineRule="auto"/>
        <w:ind w:left="357" w:firstLine="357"/>
        <w:jc w:val="both"/>
        <w:rPr>
          <w:rFonts w:ascii="Times New Roman [TMC ]" w:hAnsi="Times New Roman [TMC ]" w:cs="Times New Roman [TMC ]"/>
          <w:sz w:val="28"/>
          <w:szCs w:val="28"/>
          <w:lang w:val="ru-RU"/>
        </w:rPr>
      </w:pPr>
      <w:proofErr w:type="spellStart"/>
      <w:r>
        <w:rPr>
          <w:rFonts w:ascii="Times New Roman [TMC ]" w:hAnsi="Times New Roman [TMC ]" w:cs="Times New Roman [TMC ]"/>
          <w:sz w:val="28"/>
          <w:szCs w:val="28"/>
          <w:lang w:val="ru-RU"/>
        </w:rPr>
        <w:t>Хорстманн</w:t>
      </w:r>
      <w:proofErr w:type="spellEnd"/>
      <w:r>
        <w:rPr>
          <w:rFonts w:ascii="Times New Roman [TMC ]" w:hAnsi="Times New Roman [TMC ]" w:cs="Times New Roman [TMC ]"/>
          <w:sz w:val="28"/>
          <w:szCs w:val="28"/>
          <w:lang w:val="ru-RU"/>
        </w:rPr>
        <w:t xml:space="preserve">, К.С. </w:t>
      </w:r>
      <w:r>
        <w:rPr>
          <w:rFonts w:ascii="Times New Roman [TMC ]" w:hAnsi="Times New Roman [TMC ]" w:cs="Times New Roman [TMC ]"/>
          <w:sz w:val="28"/>
          <w:szCs w:val="28"/>
        </w:rPr>
        <w:t>Java</w:t>
      </w:r>
      <w:r>
        <w:rPr>
          <w:rFonts w:ascii="Times New Roman [TMC ]" w:hAnsi="Times New Roman [TMC ]" w:cs="Times New Roman [TMC ]"/>
          <w:sz w:val="28"/>
          <w:szCs w:val="28"/>
          <w:lang w:val="ru-RU"/>
        </w:rPr>
        <w:t xml:space="preserve">. Библиотека профессионала [Текст]: в 2-х т. / К.С. </w:t>
      </w:r>
      <w:proofErr w:type="spellStart"/>
      <w:r>
        <w:rPr>
          <w:rFonts w:ascii="Times New Roman [TMC ]" w:hAnsi="Times New Roman [TMC ]" w:cs="Times New Roman [TMC ]"/>
          <w:sz w:val="28"/>
          <w:szCs w:val="28"/>
          <w:lang w:val="ru-RU"/>
        </w:rPr>
        <w:t>Хорстманн</w:t>
      </w:r>
      <w:proofErr w:type="spellEnd"/>
      <w:r>
        <w:rPr>
          <w:rFonts w:ascii="Times New Roman [TMC ]" w:hAnsi="Times New Roman [TMC ]" w:cs="Times New Roman [TMC ]"/>
          <w:sz w:val="28"/>
          <w:szCs w:val="28"/>
          <w:lang w:val="ru-RU"/>
        </w:rPr>
        <w:t>. – М.: Вильямс, 2014. – 864 с. – 1 т.</w:t>
      </w:r>
    </w:p>
    <w:p w14:paraId="3F8D6440" w14:textId="77777777" w:rsidR="001C6A20" w:rsidRDefault="00740C1A">
      <w:pPr>
        <w:pStyle w:val="afff6"/>
        <w:numPr>
          <w:ilvl w:val="0"/>
          <w:numId w:val="21"/>
        </w:numPr>
        <w:spacing w:line="360" w:lineRule="auto"/>
        <w:ind w:left="357" w:firstLine="357"/>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 xml:space="preserve">Донован, А.А. Язык программирования </w:t>
      </w:r>
      <w:r>
        <w:rPr>
          <w:rFonts w:ascii="Times New Roman [TMC ]" w:hAnsi="Times New Roman [TMC ]" w:cs="Times New Roman [TMC ]"/>
          <w:sz w:val="28"/>
          <w:szCs w:val="28"/>
        </w:rPr>
        <w:t>Go</w:t>
      </w:r>
      <w:r>
        <w:rPr>
          <w:rFonts w:ascii="Times New Roman [TMC ]" w:hAnsi="Times New Roman [TMC ]" w:cs="Times New Roman [TMC ]"/>
          <w:sz w:val="28"/>
          <w:szCs w:val="28"/>
          <w:lang w:val="ru-RU"/>
        </w:rPr>
        <w:t xml:space="preserve">. [Текст] / А.А. Донован, Б.У. </w:t>
      </w:r>
      <w:proofErr w:type="spellStart"/>
      <w:r>
        <w:rPr>
          <w:rFonts w:ascii="Times New Roman [TMC ]" w:hAnsi="Times New Roman [TMC ]" w:cs="Times New Roman [TMC ]"/>
          <w:sz w:val="28"/>
          <w:szCs w:val="28"/>
          <w:lang w:val="ru-RU"/>
        </w:rPr>
        <w:t>Керниган</w:t>
      </w:r>
      <w:proofErr w:type="spellEnd"/>
      <w:r>
        <w:rPr>
          <w:rFonts w:ascii="Times New Roman [TMC ]" w:hAnsi="Times New Roman [TMC ]" w:cs="Times New Roman [TMC ]"/>
          <w:sz w:val="28"/>
          <w:szCs w:val="28"/>
          <w:lang w:val="ru-RU"/>
        </w:rPr>
        <w:t>. – М.: Вильямс, 2016. – 432 с.</w:t>
      </w:r>
    </w:p>
    <w:p w14:paraId="2E4BCBC2" w14:textId="77777777" w:rsidR="001C6A20" w:rsidRDefault="00740C1A">
      <w:pPr>
        <w:pStyle w:val="afff6"/>
        <w:numPr>
          <w:ilvl w:val="0"/>
          <w:numId w:val="21"/>
        </w:numPr>
        <w:spacing w:line="360" w:lineRule="auto"/>
        <w:ind w:left="357" w:firstLine="357"/>
        <w:jc w:val="both"/>
        <w:rPr>
          <w:rFonts w:ascii="Times New Roman [TMC ]" w:hAnsi="Times New Roman [TMC ]" w:cs="Times New Roman [TMC ]"/>
          <w:sz w:val="28"/>
          <w:szCs w:val="28"/>
          <w:lang w:val="ru-RU"/>
        </w:rPr>
      </w:pPr>
      <w:proofErr w:type="spellStart"/>
      <w:r>
        <w:rPr>
          <w:rFonts w:ascii="Times New Roman [TMC ]" w:hAnsi="Times New Roman [TMC ]" w:cs="Times New Roman [TMC ]"/>
          <w:sz w:val="28"/>
          <w:szCs w:val="28"/>
          <w:lang w:val="ru-RU"/>
        </w:rPr>
        <w:t>Ахо</w:t>
      </w:r>
      <w:proofErr w:type="spellEnd"/>
      <w:r>
        <w:rPr>
          <w:rFonts w:ascii="Times New Roman [TMC ]" w:hAnsi="Times New Roman [TMC ]" w:cs="Times New Roman [TMC ]"/>
          <w:sz w:val="28"/>
          <w:szCs w:val="28"/>
          <w:lang w:val="ru-RU"/>
        </w:rPr>
        <w:t xml:space="preserve">, А. Теория синтаксического анализа, перевода и компиляции [Текст]: в 2-х т. / А. </w:t>
      </w:r>
      <w:proofErr w:type="spellStart"/>
      <w:r>
        <w:rPr>
          <w:rFonts w:ascii="Times New Roman [TMC ]" w:hAnsi="Times New Roman [TMC ]" w:cs="Times New Roman [TMC ]"/>
          <w:sz w:val="28"/>
          <w:szCs w:val="28"/>
          <w:lang w:val="ru-RU"/>
        </w:rPr>
        <w:t>Ахо</w:t>
      </w:r>
      <w:proofErr w:type="spellEnd"/>
      <w:r>
        <w:rPr>
          <w:rFonts w:ascii="Times New Roman [TMC ]" w:hAnsi="Times New Roman [TMC ]" w:cs="Times New Roman [TMC ]"/>
          <w:sz w:val="28"/>
          <w:szCs w:val="28"/>
          <w:lang w:val="ru-RU"/>
        </w:rPr>
        <w:t xml:space="preserve">, Д. Ульман. – М.: Мир, </w:t>
      </w:r>
      <w:proofErr w:type="gramStart"/>
      <w:r>
        <w:rPr>
          <w:rFonts w:ascii="Times New Roman [TMC ]" w:hAnsi="Times New Roman [TMC ]" w:cs="Times New Roman [TMC ]"/>
          <w:sz w:val="28"/>
          <w:szCs w:val="28"/>
          <w:lang w:val="ru-RU"/>
        </w:rPr>
        <w:t>1978 – 384</w:t>
      </w:r>
      <w:proofErr w:type="gramEnd"/>
      <w:r>
        <w:rPr>
          <w:rFonts w:ascii="Times New Roman [TMC ]" w:hAnsi="Times New Roman [TMC ]" w:cs="Times New Roman [TMC ]"/>
          <w:sz w:val="28"/>
          <w:szCs w:val="28"/>
          <w:lang w:val="ru-RU"/>
        </w:rPr>
        <w:t xml:space="preserve"> с. – 1 т.</w:t>
      </w:r>
    </w:p>
    <w:p w14:paraId="2CD4A985" w14:textId="77777777" w:rsidR="001C6A20" w:rsidRDefault="00740C1A">
      <w:pPr>
        <w:pStyle w:val="afff6"/>
        <w:numPr>
          <w:ilvl w:val="0"/>
          <w:numId w:val="21"/>
        </w:numPr>
        <w:spacing w:line="360" w:lineRule="auto"/>
        <w:ind w:left="357" w:firstLine="357"/>
        <w:jc w:val="both"/>
        <w:rPr>
          <w:rFonts w:ascii="Times New Roman [TMC ]" w:hAnsi="Times New Roman [TMC ]" w:cs="Times New Roman [TMC ]"/>
          <w:sz w:val="28"/>
          <w:szCs w:val="28"/>
          <w:shd w:val="clear" w:color="auto" w:fill="FFFFFF"/>
          <w:lang w:val="ru-RU"/>
        </w:rPr>
      </w:pPr>
      <w:r>
        <w:rPr>
          <w:rFonts w:ascii="Times New Roman [TMC ]" w:hAnsi="Times New Roman [TMC ]" w:cs="Times New Roman [TMC ]"/>
          <w:sz w:val="28"/>
          <w:szCs w:val="28"/>
          <w:shd w:val="clear" w:color="auto" w:fill="FFFFFF"/>
          <w:lang w:val="ru-RU"/>
        </w:rPr>
        <w:t>Серебряков, В.А. Основы конструирования компиляторов</w:t>
      </w:r>
      <w:r>
        <w:rPr>
          <w:rFonts w:ascii="Times New Roman [TMC ]" w:hAnsi="Times New Roman [TMC ]" w:cs="Times New Roman [TMC ]"/>
          <w:sz w:val="28"/>
          <w:szCs w:val="28"/>
          <w:lang w:val="ru-RU"/>
        </w:rPr>
        <w:t xml:space="preserve"> [Текст]</w:t>
      </w:r>
      <w:r>
        <w:rPr>
          <w:rFonts w:ascii="Times New Roman [TMC ]" w:hAnsi="Times New Roman [TMC ]" w:cs="Times New Roman [TMC ]"/>
          <w:sz w:val="28"/>
          <w:szCs w:val="28"/>
          <w:shd w:val="clear" w:color="auto" w:fill="FFFFFF"/>
          <w:lang w:val="ru-RU"/>
        </w:rPr>
        <w:t xml:space="preserve"> / </w:t>
      </w:r>
      <w:proofErr w:type="gramStart"/>
      <w:r>
        <w:rPr>
          <w:rFonts w:ascii="Times New Roman [TMC ]" w:hAnsi="Times New Roman [TMC ]" w:cs="Times New Roman [TMC ]"/>
          <w:sz w:val="28"/>
          <w:szCs w:val="28"/>
          <w:shd w:val="clear" w:color="auto" w:fill="FFFFFF"/>
          <w:lang w:val="ru-RU"/>
        </w:rPr>
        <w:t>В.А.</w:t>
      </w:r>
      <w:proofErr w:type="gramEnd"/>
      <w:r>
        <w:rPr>
          <w:rFonts w:ascii="Times New Roman [TMC ]" w:hAnsi="Times New Roman [TMC ]" w:cs="Times New Roman [TMC ]"/>
          <w:sz w:val="28"/>
          <w:szCs w:val="28"/>
          <w:shd w:val="clear" w:color="auto" w:fill="FFFFFF"/>
          <w:lang w:val="ru-RU"/>
        </w:rPr>
        <w:t xml:space="preserve"> Серебряков, М.П. Галочкин. </w:t>
      </w:r>
      <w:r>
        <w:rPr>
          <w:rFonts w:ascii="Times New Roman [TMC ]" w:hAnsi="Times New Roman [TMC ]" w:cs="Times New Roman [TMC ]"/>
          <w:sz w:val="28"/>
          <w:szCs w:val="28"/>
          <w:lang w:val="ru-RU"/>
        </w:rPr>
        <w:t>–</w:t>
      </w:r>
      <w:r>
        <w:rPr>
          <w:rFonts w:ascii="Times New Roman [TMC ]" w:hAnsi="Times New Roman [TMC ]" w:cs="Times New Roman [TMC ]"/>
          <w:sz w:val="28"/>
          <w:szCs w:val="28"/>
          <w:shd w:val="clear" w:color="auto" w:fill="FFFFFF"/>
          <w:lang w:val="ru-RU"/>
        </w:rPr>
        <w:t xml:space="preserve"> М.: УРСС, </w:t>
      </w:r>
      <w:proofErr w:type="gramStart"/>
      <w:r>
        <w:rPr>
          <w:rFonts w:ascii="Times New Roman [TMC ]" w:hAnsi="Times New Roman [TMC ]" w:cs="Times New Roman [TMC ]"/>
          <w:sz w:val="28"/>
          <w:szCs w:val="28"/>
          <w:shd w:val="clear" w:color="auto" w:fill="FFFFFF"/>
          <w:lang w:val="ru-RU"/>
        </w:rPr>
        <w:t>2001</w:t>
      </w:r>
      <w:r>
        <w:rPr>
          <w:rFonts w:ascii="Times New Roman [TMC ]" w:hAnsi="Times New Roman [TMC ]" w:cs="Times New Roman [TMC ]"/>
          <w:sz w:val="28"/>
          <w:szCs w:val="28"/>
          <w:lang w:val="ru-RU"/>
        </w:rPr>
        <w:t xml:space="preserve"> – </w:t>
      </w:r>
      <w:r>
        <w:rPr>
          <w:rFonts w:ascii="Times New Roman [TMC ]" w:hAnsi="Times New Roman [TMC ]" w:cs="Times New Roman [TMC ]"/>
          <w:sz w:val="28"/>
          <w:szCs w:val="28"/>
          <w:shd w:val="clear" w:color="auto" w:fill="FFFFFF"/>
          <w:lang w:val="ru-RU"/>
        </w:rPr>
        <w:t>192</w:t>
      </w:r>
      <w:proofErr w:type="gramEnd"/>
      <w:r>
        <w:rPr>
          <w:rFonts w:ascii="Times New Roman [TMC ]" w:hAnsi="Times New Roman [TMC ]" w:cs="Times New Roman [TMC ]"/>
          <w:sz w:val="28"/>
          <w:szCs w:val="28"/>
          <w:shd w:val="clear" w:color="auto" w:fill="FFFFFF"/>
          <w:lang w:val="ru-RU"/>
        </w:rPr>
        <w:t xml:space="preserve"> с.</w:t>
      </w:r>
    </w:p>
    <w:p w14:paraId="75781733" w14:textId="77777777" w:rsidR="001C6A20" w:rsidRDefault="00740C1A">
      <w:pPr>
        <w:pStyle w:val="afff6"/>
        <w:numPr>
          <w:ilvl w:val="0"/>
          <w:numId w:val="21"/>
        </w:numPr>
        <w:spacing w:line="360" w:lineRule="auto"/>
        <w:ind w:left="357" w:firstLine="357"/>
        <w:jc w:val="both"/>
        <w:rPr>
          <w:rFonts w:ascii="Times New Roman [TMC ]" w:hAnsi="Times New Roman [TMC ]" w:cs="Times New Roman [TMC ]"/>
          <w:sz w:val="28"/>
          <w:szCs w:val="28"/>
          <w:shd w:val="clear" w:color="auto" w:fill="FFFFFF"/>
          <w:lang w:val="ru-RU"/>
        </w:rPr>
      </w:pPr>
      <w:proofErr w:type="spellStart"/>
      <w:r>
        <w:rPr>
          <w:rStyle w:val="-Char0"/>
          <w:lang w:val="ru-RU"/>
        </w:rPr>
        <w:t>Грис</w:t>
      </w:r>
      <w:proofErr w:type="spellEnd"/>
      <w:r>
        <w:rPr>
          <w:rStyle w:val="-Char0"/>
          <w:lang w:val="ru-RU"/>
        </w:rPr>
        <w:t xml:space="preserve">, Д. Конструирование компиляторов для цифровых вычислительных машин [Текст] / Д. </w:t>
      </w:r>
      <w:proofErr w:type="spellStart"/>
      <w:r>
        <w:rPr>
          <w:rStyle w:val="-Char0"/>
          <w:lang w:val="ru-RU"/>
        </w:rPr>
        <w:t>Грис</w:t>
      </w:r>
      <w:proofErr w:type="spellEnd"/>
      <w:r>
        <w:rPr>
          <w:rStyle w:val="-Char0"/>
          <w:lang w:val="ru-RU"/>
        </w:rPr>
        <w:t xml:space="preserve">. - </w:t>
      </w:r>
      <w:proofErr w:type="gramStart"/>
      <w:r>
        <w:rPr>
          <w:rStyle w:val="-Char0"/>
          <w:lang w:val="ru-RU"/>
        </w:rPr>
        <w:t>М. :</w:t>
      </w:r>
      <w:proofErr w:type="gramEnd"/>
      <w:r>
        <w:rPr>
          <w:rStyle w:val="-Char0"/>
          <w:lang w:val="ru-RU"/>
        </w:rPr>
        <w:t xml:space="preserve"> Мир, 1975 – 575 с.</w:t>
      </w:r>
    </w:p>
    <w:sectPr w:rsidR="001C6A20" w:rsidSect="00875B37">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34C6A" w14:textId="77777777" w:rsidR="00896A50" w:rsidRDefault="00896A50">
      <w:pPr>
        <w:spacing w:line="240" w:lineRule="auto"/>
      </w:pPr>
      <w:r>
        <w:separator/>
      </w:r>
    </w:p>
  </w:endnote>
  <w:endnote w:type="continuationSeparator" w:id="0">
    <w:p w14:paraId="5ABE50CC" w14:textId="77777777" w:rsidR="00896A50" w:rsidRDefault="00896A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TMC ]">
    <w:altName w:val="Sylfaen"/>
    <w:charset w:val="00"/>
    <w:family w:val="auto"/>
    <w:pitch w:val="default"/>
    <w:sig w:usb0="E0002EFF" w:usb1="C0007843" w:usb2="00000009" w:usb3="00000000" w:csb0="400001FF" w:csb1="FFFF0000"/>
  </w:font>
  <w:font w:name="MS Mincho">
    <w:altName w:val="MS Mincho"/>
    <w:panose1 w:val="02020609040205080304"/>
    <w:charset w:val="80"/>
    <w:family w:val="modern"/>
    <w:pitch w:val="fixed"/>
    <w:sig w:usb0="E00002FF" w:usb1="6AC7FDFB" w:usb2="08000012" w:usb3="00000000" w:csb0="0002009F" w:csb1="00000000"/>
  </w:font>
  <w:font w:name="Droid Sans Fallback">
    <w:altName w:val="SimSun"/>
    <w:charset w:val="86"/>
    <w:family w:val="auto"/>
    <w:pitch w:val="default"/>
    <w:sig w:usb0="910002FF" w:usb1="2BDFFCFB" w:usb2="00000036" w:usb3="00000000" w:csb0="203F01FF" w:csb1="D7FF0000"/>
  </w:font>
  <w:font w:name="Times New Roman,SimSun">
    <w:altName w:val="Times New Roman"/>
    <w:charset w:val="00"/>
    <w:family w:val="auto"/>
    <w:pitch w:val="default"/>
    <w:sig w:usb0="00000000" w:usb1="00000000" w:usb2="00000000" w:usb3="00000000" w:csb0="0000019F" w:csb1="00000000"/>
  </w:font>
  <w:font w:name="Times New Roman,Times New Roman">
    <w:altName w:val="Times New Roman"/>
    <w:charset w:val="00"/>
    <w:family w:val="auto"/>
    <w:pitch w:val="default"/>
    <w:sig w:usb0="00000000" w:usb1="00000000"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Sylfaen">
    <w:panose1 w:val="010A0502050306030303"/>
    <w:charset w:val="CC"/>
    <w:family w:val="roman"/>
    <w:pitch w:val="variable"/>
    <w:sig w:usb0="040006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29503" w14:textId="77777777" w:rsidR="0016552C" w:rsidRDefault="0016552C">
    <w:pPr>
      <w:pStyle w:val="aff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0371961"/>
      <w:docPartObj>
        <w:docPartGallery w:val="Page Numbers (Bottom of Page)"/>
        <w:docPartUnique/>
      </w:docPartObj>
    </w:sdtPr>
    <w:sdtEndPr/>
    <w:sdtContent>
      <w:p w14:paraId="794B82E9" w14:textId="77777777" w:rsidR="0016552C" w:rsidRDefault="0016552C">
        <w:pPr>
          <w:pStyle w:val="aff6"/>
          <w:jc w:val="right"/>
        </w:pPr>
        <w:r>
          <w:fldChar w:fldCharType="begin"/>
        </w:r>
        <w:r>
          <w:instrText>PAGE   \* MERGEFORMAT</w:instrText>
        </w:r>
        <w:r>
          <w:fldChar w:fldCharType="separate"/>
        </w:r>
        <w:r w:rsidRPr="00FA3DD4">
          <w:rPr>
            <w:noProof/>
            <w:lang w:val="ru-RU"/>
          </w:rPr>
          <w:t>10</w:t>
        </w:r>
        <w:r>
          <w:fldChar w:fldCharType="end"/>
        </w:r>
      </w:p>
    </w:sdtContent>
  </w:sdt>
  <w:p w14:paraId="60EA2572" w14:textId="77777777" w:rsidR="0016552C" w:rsidRDefault="0016552C">
    <w:pPr>
      <w:pStyle w:val="af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1073E" w14:textId="77777777" w:rsidR="00896A50" w:rsidRDefault="00896A50">
      <w:pPr>
        <w:spacing w:line="240" w:lineRule="auto"/>
      </w:pPr>
      <w:r>
        <w:separator/>
      </w:r>
    </w:p>
  </w:footnote>
  <w:footnote w:type="continuationSeparator" w:id="0">
    <w:p w14:paraId="5D671864" w14:textId="77777777" w:rsidR="00896A50" w:rsidRDefault="00896A5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576209C"/>
    <w:multiLevelType w:val="multilevel"/>
    <w:tmpl w:val="D576209C"/>
    <w:lvl w:ilvl="0">
      <w:start w:val="1"/>
      <w:numFmt w:val="decimal"/>
      <w:pStyle w:val="a"/>
      <w:lvlText w:val="%1"/>
      <w:lvlJc w:val="left"/>
      <w:pPr>
        <w:tabs>
          <w:tab w:val="left" w:pos="432"/>
        </w:tabs>
        <w:ind w:left="432" w:hanging="432"/>
      </w:pPr>
      <w:rPr>
        <w:rFonts w:ascii="SimSun" w:eastAsia="SimSun" w:hAnsi="SimSun" w:cs="SimSun" w:hint="default"/>
      </w:rPr>
    </w:lvl>
    <w:lvl w:ilvl="1">
      <w:start w:val="1"/>
      <w:numFmt w:val="decimal"/>
      <w:pStyle w:val="1"/>
      <w:lvlText w:val="%1.%2"/>
      <w:lvlJc w:val="left"/>
      <w:pPr>
        <w:tabs>
          <w:tab w:val="left" w:pos="840"/>
        </w:tabs>
        <w:ind w:left="840" w:hanging="420"/>
      </w:pPr>
      <w:rPr>
        <w:rFonts w:ascii="SimSun" w:eastAsia="SimSun" w:hAnsi="SimSun" w:cs="SimSun"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FF7ECC6C"/>
    <w:multiLevelType w:val="singleLevel"/>
    <w:tmpl w:val="FF7ECC6C"/>
    <w:lvl w:ilvl="0">
      <w:start w:val="1"/>
      <w:numFmt w:val="decimal"/>
      <w:pStyle w:val="-"/>
      <w:lvlText w:val="%1."/>
      <w:lvlJc w:val="left"/>
      <w:pPr>
        <w:tabs>
          <w:tab w:val="left" w:pos="786"/>
        </w:tabs>
        <w:ind w:left="786" w:hanging="360"/>
      </w:pPr>
    </w:lvl>
  </w:abstractNum>
  <w:abstractNum w:abstractNumId="2" w15:restartNumberingAfterBreak="0">
    <w:nsid w:val="FFFFFF7C"/>
    <w:multiLevelType w:val="singleLevel"/>
    <w:tmpl w:val="FFFFFF7C"/>
    <w:lvl w:ilvl="0">
      <w:start w:val="1"/>
      <w:numFmt w:val="decimal"/>
      <w:pStyle w:val="5"/>
      <w:lvlText w:val="%1."/>
      <w:lvlJc w:val="left"/>
      <w:pPr>
        <w:tabs>
          <w:tab w:val="left" w:pos="2040"/>
        </w:tabs>
        <w:ind w:left="2040" w:hanging="360"/>
      </w:pPr>
    </w:lvl>
  </w:abstractNum>
  <w:abstractNum w:abstractNumId="3" w15:restartNumberingAfterBreak="0">
    <w:nsid w:val="FFFFFF7D"/>
    <w:multiLevelType w:val="singleLevel"/>
    <w:tmpl w:val="FFFFFF7D"/>
    <w:lvl w:ilvl="0">
      <w:start w:val="1"/>
      <w:numFmt w:val="decimal"/>
      <w:pStyle w:val="4"/>
      <w:lvlText w:val="%1."/>
      <w:lvlJc w:val="left"/>
      <w:pPr>
        <w:tabs>
          <w:tab w:val="left" w:pos="1620"/>
        </w:tabs>
        <w:ind w:left="1620" w:hanging="360"/>
      </w:pPr>
    </w:lvl>
  </w:abstractNum>
  <w:abstractNum w:abstractNumId="4" w15:restartNumberingAfterBreak="0">
    <w:nsid w:val="FFFFFF7E"/>
    <w:multiLevelType w:val="singleLevel"/>
    <w:tmpl w:val="FFFFFF7E"/>
    <w:lvl w:ilvl="0">
      <w:start w:val="1"/>
      <w:numFmt w:val="decimal"/>
      <w:pStyle w:val="3"/>
      <w:lvlText w:val="%1."/>
      <w:lvlJc w:val="left"/>
      <w:pPr>
        <w:tabs>
          <w:tab w:val="left" w:pos="1200"/>
        </w:tabs>
        <w:ind w:left="1200" w:hanging="360"/>
      </w:pPr>
    </w:lvl>
  </w:abstractNum>
  <w:abstractNum w:abstractNumId="5" w15:restartNumberingAfterBreak="0">
    <w:nsid w:val="FFFFFF7F"/>
    <w:multiLevelType w:val="singleLevel"/>
    <w:tmpl w:val="FFFFFF7F"/>
    <w:lvl w:ilvl="0">
      <w:start w:val="1"/>
      <w:numFmt w:val="decimal"/>
      <w:pStyle w:val="2"/>
      <w:lvlText w:val="%1."/>
      <w:lvlJc w:val="left"/>
      <w:pPr>
        <w:tabs>
          <w:tab w:val="left" w:pos="780"/>
        </w:tabs>
        <w:ind w:left="780" w:hanging="360"/>
      </w:pPr>
    </w:lvl>
  </w:abstractNum>
  <w:abstractNum w:abstractNumId="6" w15:restartNumberingAfterBreak="0">
    <w:nsid w:val="FFFFFF80"/>
    <w:multiLevelType w:val="singleLevel"/>
    <w:tmpl w:val="FFFFFF80"/>
    <w:lvl w:ilvl="0">
      <w:start w:val="1"/>
      <w:numFmt w:val="bullet"/>
      <w:pStyle w:val="50"/>
      <w:lvlText w:val=""/>
      <w:lvlJc w:val="left"/>
      <w:pPr>
        <w:tabs>
          <w:tab w:val="left" w:pos="2040"/>
        </w:tabs>
        <w:ind w:left="2040" w:hanging="360"/>
      </w:pPr>
      <w:rPr>
        <w:rFonts w:ascii="Wingdings" w:hAnsi="Wingdings" w:hint="default"/>
      </w:rPr>
    </w:lvl>
  </w:abstractNum>
  <w:abstractNum w:abstractNumId="7" w15:restartNumberingAfterBreak="0">
    <w:nsid w:val="FFFFFF81"/>
    <w:multiLevelType w:val="singleLevel"/>
    <w:tmpl w:val="FFFFFF81"/>
    <w:lvl w:ilvl="0">
      <w:start w:val="1"/>
      <w:numFmt w:val="bullet"/>
      <w:pStyle w:val="40"/>
      <w:lvlText w:val=""/>
      <w:lvlJc w:val="left"/>
      <w:pPr>
        <w:tabs>
          <w:tab w:val="left" w:pos="1620"/>
        </w:tabs>
        <w:ind w:left="1620" w:hanging="360"/>
      </w:pPr>
      <w:rPr>
        <w:rFonts w:ascii="Wingdings" w:hAnsi="Wingdings" w:hint="default"/>
      </w:rPr>
    </w:lvl>
  </w:abstractNum>
  <w:abstractNum w:abstractNumId="8" w15:restartNumberingAfterBreak="0">
    <w:nsid w:val="FFFFFF82"/>
    <w:multiLevelType w:val="singleLevel"/>
    <w:tmpl w:val="FFFFFF82"/>
    <w:lvl w:ilvl="0">
      <w:start w:val="1"/>
      <w:numFmt w:val="bullet"/>
      <w:pStyle w:val="30"/>
      <w:lvlText w:val=""/>
      <w:lvlJc w:val="left"/>
      <w:pPr>
        <w:tabs>
          <w:tab w:val="left" w:pos="1200"/>
        </w:tabs>
        <w:ind w:left="1200" w:hanging="360"/>
      </w:pPr>
      <w:rPr>
        <w:rFonts w:ascii="Wingdings" w:hAnsi="Wingdings" w:hint="default"/>
      </w:rPr>
    </w:lvl>
  </w:abstractNum>
  <w:abstractNum w:abstractNumId="9" w15:restartNumberingAfterBreak="0">
    <w:nsid w:val="FFFFFF83"/>
    <w:multiLevelType w:val="singleLevel"/>
    <w:tmpl w:val="FFFFFF83"/>
    <w:lvl w:ilvl="0">
      <w:start w:val="1"/>
      <w:numFmt w:val="bullet"/>
      <w:pStyle w:val="20"/>
      <w:lvlText w:val=""/>
      <w:lvlJc w:val="left"/>
      <w:pPr>
        <w:tabs>
          <w:tab w:val="left" w:pos="780"/>
        </w:tabs>
        <w:ind w:left="780" w:hanging="360"/>
      </w:pPr>
      <w:rPr>
        <w:rFonts w:ascii="Wingdings" w:hAnsi="Wingdings" w:hint="default"/>
      </w:rPr>
    </w:lvl>
  </w:abstractNum>
  <w:abstractNum w:abstractNumId="10" w15:restartNumberingAfterBreak="0">
    <w:nsid w:val="FFFFFF88"/>
    <w:multiLevelType w:val="singleLevel"/>
    <w:tmpl w:val="FFFFFF88"/>
    <w:lvl w:ilvl="0">
      <w:start w:val="1"/>
      <w:numFmt w:val="decimal"/>
      <w:pStyle w:val="a0"/>
      <w:lvlText w:val="%1."/>
      <w:lvlJc w:val="left"/>
      <w:pPr>
        <w:tabs>
          <w:tab w:val="left" w:pos="360"/>
        </w:tabs>
        <w:ind w:left="360" w:hanging="360"/>
      </w:pPr>
    </w:lvl>
  </w:abstractNum>
  <w:abstractNum w:abstractNumId="11" w15:restartNumberingAfterBreak="0">
    <w:nsid w:val="FFFFFF89"/>
    <w:multiLevelType w:val="multilevel"/>
    <w:tmpl w:val="FFFFFF89"/>
    <w:lvl w:ilvl="0">
      <w:start w:val="1"/>
      <w:numFmt w:val="bullet"/>
      <w:pStyle w:val="a1"/>
      <w:lvlText w:val=""/>
      <w:lvlJc w:val="left"/>
      <w:pPr>
        <w:tabs>
          <w:tab w:val="left" w:pos="360"/>
        </w:tabs>
        <w:ind w:left="360" w:hanging="36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1F622C7E"/>
    <w:multiLevelType w:val="hybridMultilevel"/>
    <w:tmpl w:val="4C58427A"/>
    <w:lvl w:ilvl="0" w:tplc="04190001">
      <w:start w:val="1"/>
      <w:numFmt w:val="bullet"/>
      <w:lvlText w:val=""/>
      <w:lvlJc w:val="left"/>
      <w:pPr>
        <w:ind w:left="1420" w:hanging="360"/>
      </w:pPr>
      <w:rPr>
        <w:rFonts w:ascii="Symbol" w:hAnsi="Symbol" w:hint="default"/>
      </w:rPr>
    </w:lvl>
    <w:lvl w:ilvl="1" w:tplc="04190003" w:tentative="1">
      <w:start w:val="1"/>
      <w:numFmt w:val="bullet"/>
      <w:lvlText w:val="o"/>
      <w:lvlJc w:val="left"/>
      <w:pPr>
        <w:ind w:left="2140" w:hanging="360"/>
      </w:pPr>
      <w:rPr>
        <w:rFonts w:ascii="Courier New" w:hAnsi="Courier New" w:cs="Courier New" w:hint="default"/>
      </w:rPr>
    </w:lvl>
    <w:lvl w:ilvl="2" w:tplc="04190005" w:tentative="1">
      <w:start w:val="1"/>
      <w:numFmt w:val="bullet"/>
      <w:lvlText w:val=""/>
      <w:lvlJc w:val="left"/>
      <w:pPr>
        <w:ind w:left="2860" w:hanging="360"/>
      </w:pPr>
      <w:rPr>
        <w:rFonts w:ascii="Wingdings" w:hAnsi="Wingdings" w:hint="default"/>
      </w:rPr>
    </w:lvl>
    <w:lvl w:ilvl="3" w:tplc="04190001" w:tentative="1">
      <w:start w:val="1"/>
      <w:numFmt w:val="bullet"/>
      <w:lvlText w:val=""/>
      <w:lvlJc w:val="left"/>
      <w:pPr>
        <w:ind w:left="3580" w:hanging="360"/>
      </w:pPr>
      <w:rPr>
        <w:rFonts w:ascii="Symbol" w:hAnsi="Symbol" w:hint="default"/>
      </w:rPr>
    </w:lvl>
    <w:lvl w:ilvl="4" w:tplc="04190003" w:tentative="1">
      <w:start w:val="1"/>
      <w:numFmt w:val="bullet"/>
      <w:lvlText w:val="o"/>
      <w:lvlJc w:val="left"/>
      <w:pPr>
        <w:ind w:left="4300" w:hanging="360"/>
      </w:pPr>
      <w:rPr>
        <w:rFonts w:ascii="Courier New" w:hAnsi="Courier New" w:cs="Courier New" w:hint="default"/>
      </w:rPr>
    </w:lvl>
    <w:lvl w:ilvl="5" w:tplc="04190005" w:tentative="1">
      <w:start w:val="1"/>
      <w:numFmt w:val="bullet"/>
      <w:lvlText w:val=""/>
      <w:lvlJc w:val="left"/>
      <w:pPr>
        <w:ind w:left="5020" w:hanging="360"/>
      </w:pPr>
      <w:rPr>
        <w:rFonts w:ascii="Wingdings" w:hAnsi="Wingdings" w:hint="default"/>
      </w:rPr>
    </w:lvl>
    <w:lvl w:ilvl="6" w:tplc="04190001" w:tentative="1">
      <w:start w:val="1"/>
      <w:numFmt w:val="bullet"/>
      <w:lvlText w:val=""/>
      <w:lvlJc w:val="left"/>
      <w:pPr>
        <w:ind w:left="5740" w:hanging="360"/>
      </w:pPr>
      <w:rPr>
        <w:rFonts w:ascii="Symbol" w:hAnsi="Symbol" w:hint="default"/>
      </w:rPr>
    </w:lvl>
    <w:lvl w:ilvl="7" w:tplc="04190003" w:tentative="1">
      <w:start w:val="1"/>
      <w:numFmt w:val="bullet"/>
      <w:lvlText w:val="o"/>
      <w:lvlJc w:val="left"/>
      <w:pPr>
        <w:ind w:left="6460" w:hanging="360"/>
      </w:pPr>
      <w:rPr>
        <w:rFonts w:ascii="Courier New" w:hAnsi="Courier New" w:cs="Courier New" w:hint="default"/>
      </w:rPr>
    </w:lvl>
    <w:lvl w:ilvl="8" w:tplc="04190005" w:tentative="1">
      <w:start w:val="1"/>
      <w:numFmt w:val="bullet"/>
      <w:lvlText w:val=""/>
      <w:lvlJc w:val="left"/>
      <w:pPr>
        <w:ind w:left="7180" w:hanging="360"/>
      </w:pPr>
      <w:rPr>
        <w:rFonts w:ascii="Wingdings" w:hAnsi="Wingdings" w:hint="default"/>
      </w:rPr>
    </w:lvl>
  </w:abstractNum>
  <w:abstractNum w:abstractNumId="13" w15:restartNumberingAfterBreak="0">
    <w:nsid w:val="382A593F"/>
    <w:multiLevelType w:val="multilevel"/>
    <w:tmpl w:val="382A593F"/>
    <w:lvl w:ilvl="0">
      <w:start w:val="1"/>
      <w:numFmt w:val="bullet"/>
      <w:lvlText w:val=""/>
      <w:lvlJc w:val="left"/>
      <w:pPr>
        <w:ind w:left="1280" w:hanging="360"/>
      </w:pPr>
      <w:rPr>
        <w:rFonts w:ascii="Symbol" w:hAnsi="Symbol" w:hint="default"/>
      </w:rPr>
    </w:lvl>
    <w:lvl w:ilvl="1">
      <w:start w:val="1"/>
      <w:numFmt w:val="bullet"/>
      <w:lvlText w:val="o"/>
      <w:lvlJc w:val="left"/>
      <w:pPr>
        <w:ind w:left="2000" w:hanging="360"/>
      </w:pPr>
      <w:rPr>
        <w:rFonts w:ascii="Courier New" w:hAnsi="Courier New" w:cs="Courier New" w:hint="default"/>
      </w:rPr>
    </w:lvl>
    <w:lvl w:ilvl="2">
      <w:start w:val="1"/>
      <w:numFmt w:val="bullet"/>
      <w:lvlText w:val=""/>
      <w:lvlJc w:val="left"/>
      <w:pPr>
        <w:ind w:left="2720" w:hanging="360"/>
      </w:pPr>
      <w:rPr>
        <w:rFonts w:ascii="Wingdings" w:hAnsi="Wingdings" w:hint="default"/>
      </w:rPr>
    </w:lvl>
    <w:lvl w:ilvl="3">
      <w:start w:val="1"/>
      <w:numFmt w:val="bullet"/>
      <w:lvlText w:val=""/>
      <w:lvlJc w:val="left"/>
      <w:pPr>
        <w:ind w:left="3440" w:hanging="360"/>
      </w:pPr>
      <w:rPr>
        <w:rFonts w:ascii="Symbol" w:hAnsi="Symbol" w:hint="default"/>
      </w:rPr>
    </w:lvl>
    <w:lvl w:ilvl="4">
      <w:start w:val="1"/>
      <w:numFmt w:val="bullet"/>
      <w:lvlText w:val="o"/>
      <w:lvlJc w:val="left"/>
      <w:pPr>
        <w:ind w:left="4160" w:hanging="360"/>
      </w:pPr>
      <w:rPr>
        <w:rFonts w:ascii="Courier New" w:hAnsi="Courier New" w:cs="Courier New" w:hint="default"/>
      </w:rPr>
    </w:lvl>
    <w:lvl w:ilvl="5">
      <w:start w:val="1"/>
      <w:numFmt w:val="bullet"/>
      <w:lvlText w:val=""/>
      <w:lvlJc w:val="left"/>
      <w:pPr>
        <w:ind w:left="4880" w:hanging="360"/>
      </w:pPr>
      <w:rPr>
        <w:rFonts w:ascii="Wingdings" w:hAnsi="Wingdings" w:hint="default"/>
      </w:rPr>
    </w:lvl>
    <w:lvl w:ilvl="6">
      <w:start w:val="1"/>
      <w:numFmt w:val="bullet"/>
      <w:lvlText w:val=""/>
      <w:lvlJc w:val="left"/>
      <w:pPr>
        <w:ind w:left="5600" w:hanging="360"/>
      </w:pPr>
      <w:rPr>
        <w:rFonts w:ascii="Symbol" w:hAnsi="Symbol" w:hint="default"/>
      </w:rPr>
    </w:lvl>
    <w:lvl w:ilvl="7">
      <w:start w:val="1"/>
      <w:numFmt w:val="bullet"/>
      <w:lvlText w:val="o"/>
      <w:lvlJc w:val="left"/>
      <w:pPr>
        <w:ind w:left="6320" w:hanging="360"/>
      </w:pPr>
      <w:rPr>
        <w:rFonts w:ascii="Courier New" w:hAnsi="Courier New" w:cs="Courier New" w:hint="default"/>
      </w:rPr>
    </w:lvl>
    <w:lvl w:ilvl="8">
      <w:start w:val="1"/>
      <w:numFmt w:val="bullet"/>
      <w:lvlText w:val=""/>
      <w:lvlJc w:val="left"/>
      <w:pPr>
        <w:ind w:left="7040" w:hanging="360"/>
      </w:pPr>
      <w:rPr>
        <w:rFonts w:ascii="Wingdings" w:hAnsi="Wingdings" w:hint="default"/>
      </w:rPr>
    </w:lvl>
  </w:abstractNum>
  <w:abstractNum w:abstractNumId="14" w15:restartNumberingAfterBreak="0">
    <w:nsid w:val="4327768A"/>
    <w:multiLevelType w:val="multilevel"/>
    <w:tmpl w:val="432776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4843A64"/>
    <w:multiLevelType w:val="hybridMultilevel"/>
    <w:tmpl w:val="8CE4A37E"/>
    <w:lvl w:ilvl="0" w:tplc="0419000F">
      <w:start w:val="1"/>
      <w:numFmt w:val="decimal"/>
      <w:lvlText w:val="%1."/>
      <w:lvlJc w:val="left"/>
      <w:pPr>
        <w:ind w:left="1420" w:hanging="360"/>
      </w:pPr>
    </w:lvl>
    <w:lvl w:ilvl="1" w:tplc="04190019" w:tentative="1">
      <w:start w:val="1"/>
      <w:numFmt w:val="lowerLetter"/>
      <w:lvlText w:val="%2."/>
      <w:lvlJc w:val="left"/>
      <w:pPr>
        <w:ind w:left="2140" w:hanging="360"/>
      </w:pPr>
    </w:lvl>
    <w:lvl w:ilvl="2" w:tplc="0419001B" w:tentative="1">
      <w:start w:val="1"/>
      <w:numFmt w:val="lowerRoman"/>
      <w:lvlText w:val="%3."/>
      <w:lvlJc w:val="right"/>
      <w:pPr>
        <w:ind w:left="2860" w:hanging="180"/>
      </w:pPr>
    </w:lvl>
    <w:lvl w:ilvl="3" w:tplc="0419000F" w:tentative="1">
      <w:start w:val="1"/>
      <w:numFmt w:val="decimal"/>
      <w:lvlText w:val="%4."/>
      <w:lvlJc w:val="left"/>
      <w:pPr>
        <w:ind w:left="3580" w:hanging="360"/>
      </w:pPr>
    </w:lvl>
    <w:lvl w:ilvl="4" w:tplc="04190019" w:tentative="1">
      <w:start w:val="1"/>
      <w:numFmt w:val="lowerLetter"/>
      <w:lvlText w:val="%5."/>
      <w:lvlJc w:val="left"/>
      <w:pPr>
        <w:ind w:left="4300" w:hanging="360"/>
      </w:pPr>
    </w:lvl>
    <w:lvl w:ilvl="5" w:tplc="0419001B" w:tentative="1">
      <w:start w:val="1"/>
      <w:numFmt w:val="lowerRoman"/>
      <w:lvlText w:val="%6."/>
      <w:lvlJc w:val="right"/>
      <w:pPr>
        <w:ind w:left="5020" w:hanging="180"/>
      </w:pPr>
    </w:lvl>
    <w:lvl w:ilvl="6" w:tplc="0419000F" w:tentative="1">
      <w:start w:val="1"/>
      <w:numFmt w:val="decimal"/>
      <w:lvlText w:val="%7."/>
      <w:lvlJc w:val="left"/>
      <w:pPr>
        <w:ind w:left="5740" w:hanging="360"/>
      </w:pPr>
    </w:lvl>
    <w:lvl w:ilvl="7" w:tplc="04190019" w:tentative="1">
      <w:start w:val="1"/>
      <w:numFmt w:val="lowerLetter"/>
      <w:lvlText w:val="%8."/>
      <w:lvlJc w:val="left"/>
      <w:pPr>
        <w:ind w:left="6460" w:hanging="360"/>
      </w:pPr>
    </w:lvl>
    <w:lvl w:ilvl="8" w:tplc="0419001B" w:tentative="1">
      <w:start w:val="1"/>
      <w:numFmt w:val="lowerRoman"/>
      <w:lvlText w:val="%9."/>
      <w:lvlJc w:val="right"/>
      <w:pPr>
        <w:ind w:left="7180" w:hanging="180"/>
      </w:pPr>
    </w:lvl>
  </w:abstractNum>
  <w:num w:numId="1">
    <w:abstractNumId w:val="0"/>
  </w:num>
  <w:num w:numId="2">
    <w:abstractNumId w:val="2"/>
  </w:num>
  <w:num w:numId="3">
    <w:abstractNumId w:val="4"/>
  </w:num>
  <w:num w:numId="4">
    <w:abstractNumId w:val="3"/>
  </w:num>
  <w:num w:numId="5">
    <w:abstractNumId w:val="6"/>
  </w:num>
  <w:num w:numId="6">
    <w:abstractNumId w:val="7"/>
  </w:num>
  <w:num w:numId="7">
    <w:abstractNumId w:val="11"/>
  </w:num>
  <w:num w:numId="8">
    <w:abstractNumId w:val="9"/>
  </w:num>
  <w:num w:numId="9">
    <w:abstractNumId w:val="8"/>
  </w:num>
  <w:num w:numId="10">
    <w:abstractNumId w:val="10"/>
  </w:num>
  <w:num w:numId="11">
    <w:abstractNumId w:val="5"/>
  </w:num>
  <w:num w:numId="12">
    <w:abstractNumId w:val="1"/>
  </w:num>
  <w:num w:numId="13">
    <w:abstractNumId w:val="13"/>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4"/>
  </w:num>
  <w:num w:numId="22">
    <w:abstractNumId w:val="1"/>
    <w:lvlOverride w:ilvl="0">
      <w:startOverride w:val="1"/>
    </w:lvlOverride>
  </w:num>
  <w:num w:numId="23">
    <w:abstractNumId w:val="15"/>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BFEF1F9D"/>
    <w:rsid w:val="85EE1443"/>
    <w:rsid w:val="86CBC383"/>
    <w:rsid w:val="8FDF4B49"/>
    <w:rsid w:val="93BFDF67"/>
    <w:rsid w:val="93E7BA84"/>
    <w:rsid w:val="96BF21B6"/>
    <w:rsid w:val="96CFD47F"/>
    <w:rsid w:val="97E29359"/>
    <w:rsid w:val="97F664FE"/>
    <w:rsid w:val="97FF650F"/>
    <w:rsid w:val="9AD8D566"/>
    <w:rsid w:val="9BDFB555"/>
    <w:rsid w:val="9C7FCE0E"/>
    <w:rsid w:val="9CEC96B6"/>
    <w:rsid w:val="9D9F2A2C"/>
    <w:rsid w:val="9E975437"/>
    <w:rsid w:val="9F751282"/>
    <w:rsid w:val="9F7574F7"/>
    <w:rsid w:val="9FCF7DA5"/>
    <w:rsid w:val="9FE783F0"/>
    <w:rsid w:val="9FFE1872"/>
    <w:rsid w:val="9FFF15AA"/>
    <w:rsid w:val="9FFF19B7"/>
    <w:rsid w:val="A17B683E"/>
    <w:rsid w:val="A3EFCF86"/>
    <w:rsid w:val="A5D628EA"/>
    <w:rsid w:val="A7BEA3A0"/>
    <w:rsid w:val="A7C541CD"/>
    <w:rsid w:val="A7FE09D9"/>
    <w:rsid w:val="A87F28E8"/>
    <w:rsid w:val="ABD7585A"/>
    <w:rsid w:val="ABF9D6D3"/>
    <w:rsid w:val="ABFF7885"/>
    <w:rsid w:val="ACFD4625"/>
    <w:rsid w:val="ADFFAAB9"/>
    <w:rsid w:val="AEF7D540"/>
    <w:rsid w:val="AF7731FB"/>
    <w:rsid w:val="AF7B305B"/>
    <w:rsid w:val="AFBF1926"/>
    <w:rsid w:val="AFEB6036"/>
    <w:rsid w:val="AFEFCCF5"/>
    <w:rsid w:val="B3FFE3CA"/>
    <w:rsid w:val="B5530DD0"/>
    <w:rsid w:val="B5DE7BA2"/>
    <w:rsid w:val="B63BD87F"/>
    <w:rsid w:val="B6BF36D5"/>
    <w:rsid w:val="B735976B"/>
    <w:rsid w:val="B7CFC2C4"/>
    <w:rsid w:val="B87CE3BD"/>
    <w:rsid w:val="B8CED9CC"/>
    <w:rsid w:val="B8FD7791"/>
    <w:rsid w:val="B97ED57C"/>
    <w:rsid w:val="B99F4DD7"/>
    <w:rsid w:val="B9FF48FE"/>
    <w:rsid w:val="BA5F32E8"/>
    <w:rsid w:val="BAFF0B59"/>
    <w:rsid w:val="BB6FD4C4"/>
    <w:rsid w:val="BBEAE3D6"/>
    <w:rsid w:val="BBFBB0CC"/>
    <w:rsid w:val="BC322296"/>
    <w:rsid w:val="BCEC040A"/>
    <w:rsid w:val="BCFBCDDD"/>
    <w:rsid w:val="BCFF2418"/>
    <w:rsid w:val="BCFF75C2"/>
    <w:rsid w:val="BD3BFE12"/>
    <w:rsid w:val="BD91DC8F"/>
    <w:rsid w:val="BDABF4E8"/>
    <w:rsid w:val="BDF55543"/>
    <w:rsid w:val="BDF9CDED"/>
    <w:rsid w:val="BDFEE44D"/>
    <w:rsid w:val="BDFFBBC1"/>
    <w:rsid w:val="BEBF3C56"/>
    <w:rsid w:val="BEF6A7FD"/>
    <w:rsid w:val="BF36536E"/>
    <w:rsid w:val="BF75184B"/>
    <w:rsid w:val="BF79663F"/>
    <w:rsid w:val="BF7B4553"/>
    <w:rsid w:val="BF8DE2E5"/>
    <w:rsid w:val="BF9D70FA"/>
    <w:rsid w:val="BFAF957D"/>
    <w:rsid w:val="BFB9528A"/>
    <w:rsid w:val="BFBF9619"/>
    <w:rsid w:val="BFCF4501"/>
    <w:rsid w:val="BFDEDDF6"/>
    <w:rsid w:val="BFDF45F9"/>
    <w:rsid w:val="BFEF1F9D"/>
    <w:rsid w:val="BFF93A50"/>
    <w:rsid w:val="BFFB8F83"/>
    <w:rsid w:val="BFFF1F8C"/>
    <w:rsid w:val="C3FCAC29"/>
    <w:rsid w:val="C5EB5031"/>
    <w:rsid w:val="C77DBB6F"/>
    <w:rsid w:val="C77DC23A"/>
    <w:rsid w:val="C7CAFB21"/>
    <w:rsid w:val="C7FFFEEA"/>
    <w:rsid w:val="C9570E5F"/>
    <w:rsid w:val="CABE4134"/>
    <w:rsid w:val="CBE9EE3A"/>
    <w:rsid w:val="CBF63EBA"/>
    <w:rsid w:val="CBFF3115"/>
    <w:rsid w:val="CD792891"/>
    <w:rsid w:val="CE6794D0"/>
    <w:rsid w:val="CF83A7B6"/>
    <w:rsid w:val="CFF7AB47"/>
    <w:rsid w:val="CFFD6941"/>
    <w:rsid w:val="D14FA1A6"/>
    <w:rsid w:val="D2D69774"/>
    <w:rsid w:val="D2DE04A5"/>
    <w:rsid w:val="D3F668A5"/>
    <w:rsid w:val="D3FD5EDC"/>
    <w:rsid w:val="D5198AD9"/>
    <w:rsid w:val="D6DF6483"/>
    <w:rsid w:val="D777E539"/>
    <w:rsid w:val="D7D66392"/>
    <w:rsid w:val="D7F165A8"/>
    <w:rsid w:val="D7FB4C94"/>
    <w:rsid w:val="D7FE539E"/>
    <w:rsid w:val="D7FF4011"/>
    <w:rsid w:val="D9AFA918"/>
    <w:rsid w:val="D9FDDF29"/>
    <w:rsid w:val="DB6F6EAD"/>
    <w:rsid w:val="DBAB1A29"/>
    <w:rsid w:val="DBD4C8A8"/>
    <w:rsid w:val="DBDE40C0"/>
    <w:rsid w:val="DBFE5DD6"/>
    <w:rsid w:val="DBFFBBAE"/>
    <w:rsid w:val="DCF7950B"/>
    <w:rsid w:val="DDA9A305"/>
    <w:rsid w:val="DDCF00F8"/>
    <w:rsid w:val="DDD79CDC"/>
    <w:rsid w:val="DDDF6472"/>
    <w:rsid w:val="DDF5CCED"/>
    <w:rsid w:val="DDFB866A"/>
    <w:rsid w:val="DDFDA207"/>
    <w:rsid w:val="DE7B30C6"/>
    <w:rsid w:val="DE85A167"/>
    <w:rsid w:val="DE8F06C8"/>
    <w:rsid w:val="DEF77BFF"/>
    <w:rsid w:val="DEFB1740"/>
    <w:rsid w:val="DEFD7689"/>
    <w:rsid w:val="DF7B43D2"/>
    <w:rsid w:val="DF7DC875"/>
    <w:rsid w:val="DF7F524D"/>
    <w:rsid w:val="DFB745F3"/>
    <w:rsid w:val="DFCC2A66"/>
    <w:rsid w:val="DFDFF706"/>
    <w:rsid w:val="DFDFF73C"/>
    <w:rsid w:val="DFEBEF50"/>
    <w:rsid w:val="DFED0D23"/>
    <w:rsid w:val="DFEDB85F"/>
    <w:rsid w:val="DFF5C01B"/>
    <w:rsid w:val="DFF6CCCD"/>
    <w:rsid w:val="DFF7A59E"/>
    <w:rsid w:val="DFFC1516"/>
    <w:rsid w:val="DFFD146D"/>
    <w:rsid w:val="DFFF9CBD"/>
    <w:rsid w:val="E2EFB7D7"/>
    <w:rsid w:val="E527E206"/>
    <w:rsid w:val="E577EEB3"/>
    <w:rsid w:val="E67B0B50"/>
    <w:rsid w:val="E6EF0F2B"/>
    <w:rsid w:val="E6F5E531"/>
    <w:rsid w:val="E6FFB45C"/>
    <w:rsid w:val="E7D884A5"/>
    <w:rsid w:val="E7DFBF4B"/>
    <w:rsid w:val="E7EB9942"/>
    <w:rsid w:val="E7F7FBE9"/>
    <w:rsid w:val="E86D996C"/>
    <w:rsid w:val="E94F8CF9"/>
    <w:rsid w:val="E9A38B42"/>
    <w:rsid w:val="E9EAC2C4"/>
    <w:rsid w:val="EAF5DB88"/>
    <w:rsid w:val="EB3658B1"/>
    <w:rsid w:val="EB7E7A4F"/>
    <w:rsid w:val="EBECD3B2"/>
    <w:rsid w:val="EBFDBFAD"/>
    <w:rsid w:val="ECE66467"/>
    <w:rsid w:val="ED96FFF2"/>
    <w:rsid w:val="EDB9C0B3"/>
    <w:rsid w:val="EDBFA491"/>
    <w:rsid w:val="EDEFA889"/>
    <w:rsid w:val="EDFB66E1"/>
    <w:rsid w:val="EDFDD00D"/>
    <w:rsid w:val="EDFFE34C"/>
    <w:rsid w:val="EE1FF22C"/>
    <w:rsid w:val="EEDEA2FA"/>
    <w:rsid w:val="EEF33D15"/>
    <w:rsid w:val="EEFED7F6"/>
    <w:rsid w:val="EF3ABF8B"/>
    <w:rsid w:val="EF3BEE9D"/>
    <w:rsid w:val="EF5AB7D6"/>
    <w:rsid w:val="EF5EA161"/>
    <w:rsid w:val="EF7765BE"/>
    <w:rsid w:val="EF7C676E"/>
    <w:rsid w:val="EF7F5767"/>
    <w:rsid w:val="EF7F85D4"/>
    <w:rsid w:val="EFDB261B"/>
    <w:rsid w:val="EFDF461C"/>
    <w:rsid w:val="EFEFD05E"/>
    <w:rsid w:val="EFF72D24"/>
    <w:rsid w:val="EFF88D3C"/>
    <w:rsid w:val="EFFE6007"/>
    <w:rsid w:val="EFFFA635"/>
    <w:rsid w:val="EFFFD1D2"/>
    <w:rsid w:val="F01D1B53"/>
    <w:rsid w:val="F1C4649C"/>
    <w:rsid w:val="F1EBB6BB"/>
    <w:rsid w:val="F1FF2BE8"/>
    <w:rsid w:val="F1FF6A1C"/>
    <w:rsid w:val="F2DF8AA3"/>
    <w:rsid w:val="F2FF1E54"/>
    <w:rsid w:val="F37DD6FD"/>
    <w:rsid w:val="F3ED937E"/>
    <w:rsid w:val="F45CD6BF"/>
    <w:rsid w:val="F47F8694"/>
    <w:rsid w:val="F4DF46B2"/>
    <w:rsid w:val="F5977103"/>
    <w:rsid w:val="F5DF0CA9"/>
    <w:rsid w:val="F5FF5CD7"/>
    <w:rsid w:val="F6C7BB02"/>
    <w:rsid w:val="F6CF43B4"/>
    <w:rsid w:val="F6D33F49"/>
    <w:rsid w:val="F6DA2B41"/>
    <w:rsid w:val="F6E5A739"/>
    <w:rsid w:val="F6FB4632"/>
    <w:rsid w:val="F6FDE4B6"/>
    <w:rsid w:val="F72B8FBB"/>
    <w:rsid w:val="F73F0119"/>
    <w:rsid w:val="F75F4D11"/>
    <w:rsid w:val="F768A668"/>
    <w:rsid w:val="F787477E"/>
    <w:rsid w:val="F78D51CF"/>
    <w:rsid w:val="F7AFADCA"/>
    <w:rsid w:val="F7DD5EA2"/>
    <w:rsid w:val="F7DF92DF"/>
    <w:rsid w:val="F7F24D29"/>
    <w:rsid w:val="F7FE6D6E"/>
    <w:rsid w:val="F7FF257A"/>
    <w:rsid w:val="F7FFD1ED"/>
    <w:rsid w:val="F8FE25D2"/>
    <w:rsid w:val="F9DCE23B"/>
    <w:rsid w:val="F9FB5781"/>
    <w:rsid w:val="F9FF5734"/>
    <w:rsid w:val="FAADE683"/>
    <w:rsid w:val="FAEB82AB"/>
    <w:rsid w:val="FAFB6681"/>
    <w:rsid w:val="FAFE6CCE"/>
    <w:rsid w:val="FAFE9AFF"/>
    <w:rsid w:val="FB1F6CDD"/>
    <w:rsid w:val="FB7D81A0"/>
    <w:rsid w:val="FB7E6743"/>
    <w:rsid w:val="FB7EC44D"/>
    <w:rsid w:val="FBB7FC83"/>
    <w:rsid w:val="FBBAF705"/>
    <w:rsid w:val="FBBF1ED6"/>
    <w:rsid w:val="FBCF4AA3"/>
    <w:rsid w:val="FBDE81B5"/>
    <w:rsid w:val="FBDFA2EA"/>
    <w:rsid w:val="FBE5F1E1"/>
    <w:rsid w:val="FBF38537"/>
    <w:rsid w:val="FBF4E538"/>
    <w:rsid w:val="FBFE6AF3"/>
    <w:rsid w:val="FBFF6145"/>
    <w:rsid w:val="FC7FB9D2"/>
    <w:rsid w:val="FCBFDF1A"/>
    <w:rsid w:val="FCDABE65"/>
    <w:rsid w:val="FCF63892"/>
    <w:rsid w:val="FD3C8350"/>
    <w:rsid w:val="FDBB2860"/>
    <w:rsid w:val="FDD70F8A"/>
    <w:rsid w:val="FDE6EA92"/>
    <w:rsid w:val="FDE7ED3D"/>
    <w:rsid w:val="FDEDA919"/>
    <w:rsid w:val="FDFDA16C"/>
    <w:rsid w:val="FDFE9235"/>
    <w:rsid w:val="FDFF18C5"/>
    <w:rsid w:val="FDFF5CDD"/>
    <w:rsid w:val="FDFFC3EB"/>
    <w:rsid w:val="FE116327"/>
    <w:rsid w:val="FE1665AA"/>
    <w:rsid w:val="FE2B32E7"/>
    <w:rsid w:val="FE3F0863"/>
    <w:rsid w:val="FE4F16F8"/>
    <w:rsid w:val="FE53AB83"/>
    <w:rsid w:val="FE5F196A"/>
    <w:rsid w:val="FE737301"/>
    <w:rsid w:val="FE7E6279"/>
    <w:rsid w:val="FE7F70E8"/>
    <w:rsid w:val="FE7F7D49"/>
    <w:rsid w:val="FE7FC6ED"/>
    <w:rsid w:val="FEAD8708"/>
    <w:rsid w:val="FEBDFC86"/>
    <w:rsid w:val="FEBEDBC9"/>
    <w:rsid w:val="FEBF7424"/>
    <w:rsid w:val="FEBFBE19"/>
    <w:rsid w:val="FEDAB206"/>
    <w:rsid w:val="FEDF8B47"/>
    <w:rsid w:val="FEEF60A6"/>
    <w:rsid w:val="FEF2990F"/>
    <w:rsid w:val="FEFEE4EC"/>
    <w:rsid w:val="FF27E47F"/>
    <w:rsid w:val="FF37277A"/>
    <w:rsid w:val="FF3FE050"/>
    <w:rsid w:val="FF4F3675"/>
    <w:rsid w:val="FF5150B4"/>
    <w:rsid w:val="FF5AE32E"/>
    <w:rsid w:val="FF5B1A5C"/>
    <w:rsid w:val="FF5FF369"/>
    <w:rsid w:val="FF6E09E1"/>
    <w:rsid w:val="FF6F4665"/>
    <w:rsid w:val="FF77A05F"/>
    <w:rsid w:val="FF7F641F"/>
    <w:rsid w:val="FF7F93AB"/>
    <w:rsid w:val="FF8C94FF"/>
    <w:rsid w:val="FF9389E7"/>
    <w:rsid w:val="FF9D1FEF"/>
    <w:rsid w:val="FF9E0495"/>
    <w:rsid w:val="FF9FD42F"/>
    <w:rsid w:val="FFAE9B35"/>
    <w:rsid w:val="FFAFEE45"/>
    <w:rsid w:val="FFB70903"/>
    <w:rsid w:val="FFB92F67"/>
    <w:rsid w:val="FFB96EE9"/>
    <w:rsid w:val="FFB9DF99"/>
    <w:rsid w:val="FFBD0D13"/>
    <w:rsid w:val="FFBFF1C7"/>
    <w:rsid w:val="FFD7FEE2"/>
    <w:rsid w:val="FFDAC544"/>
    <w:rsid w:val="FFDC3B5D"/>
    <w:rsid w:val="FFDCD9A8"/>
    <w:rsid w:val="FFDD29B0"/>
    <w:rsid w:val="FFDF0A73"/>
    <w:rsid w:val="FFE74D17"/>
    <w:rsid w:val="FFE75B57"/>
    <w:rsid w:val="FFE7AADD"/>
    <w:rsid w:val="FFE8EB21"/>
    <w:rsid w:val="FFE9F3AE"/>
    <w:rsid w:val="FFEBE4F8"/>
    <w:rsid w:val="FFEBF635"/>
    <w:rsid w:val="FFEEAA6B"/>
    <w:rsid w:val="FFEF911C"/>
    <w:rsid w:val="FFF1E4F7"/>
    <w:rsid w:val="FFF4A451"/>
    <w:rsid w:val="FFF53FF4"/>
    <w:rsid w:val="FFF7710A"/>
    <w:rsid w:val="FFF77AAF"/>
    <w:rsid w:val="FFFB6DC8"/>
    <w:rsid w:val="FFFBECAB"/>
    <w:rsid w:val="FFFC9D62"/>
    <w:rsid w:val="FFFD3C1A"/>
    <w:rsid w:val="FFFE067C"/>
    <w:rsid w:val="FFFE7FDA"/>
    <w:rsid w:val="FFFF4C7C"/>
    <w:rsid w:val="FFFF5E89"/>
    <w:rsid w:val="FFFF79CE"/>
    <w:rsid w:val="FFFFCCAB"/>
    <w:rsid w:val="FFFFCFBB"/>
    <w:rsid w:val="FFFFE43E"/>
    <w:rsid w:val="000103A1"/>
    <w:rsid w:val="00016B92"/>
    <w:rsid w:val="000216E7"/>
    <w:rsid w:val="00046255"/>
    <w:rsid w:val="00050775"/>
    <w:rsid w:val="00050A31"/>
    <w:rsid w:val="000657E6"/>
    <w:rsid w:val="00066C49"/>
    <w:rsid w:val="000716D2"/>
    <w:rsid w:val="00071AAB"/>
    <w:rsid w:val="00082D67"/>
    <w:rsid w:val="0009300E"/>
    <w:rsid w:val="000943ED"/>
    <w:rsid w:val="00094A03"/>
    <w:rsid w:val="000A4F11"/>
    <w:rsid w:val="000B76C4"/>
    <w:rsid w:val="000C487A"/>
    <w:rsid w:val="000C5610"/>
    <w:rsid w:val="000C6A2C"/>
    <w:rsid w:val="000D445A"/>
    <w:rsid w:val="000E6552"/>
    <w:rsid w:val="000F3A4F"/>
    <w:rsid w:val="000F59AC"/>
    <w:rsid w:val="00107CFA"/>
    <w:rsid w:val="001210F8"/>
    <w:rsid w:val="00124ED8"/>
    <w:rsid w:val="001325F3"/>
    <w:rsid w:val="001364FE"/>
    <w:rsid w:val="001368DD"/>
    <w:rsid w:val="00147DB3"/>
    <w:rsid w:val="001518A5"/>
    <w:rsid w:val="0016552C"/>
    <w:rsid w:val="00170095"/>
    <w:rsid w:val="00170E4F"/>
    <w:rsid w:val="001717F3"/>
    <w:rsid w:val="00172F9A"/>
    <w:rsid w:val="001743F4"/>
    <w:rsid w:val="001809E6"/>
    <w:rsid w:val="001843E7"/>
    <w:rsid w:val="0018594E"/>
    <w:rsid w:val="00187C33"/>
    <w:rsid w:val="001936B7"/>
    <w:rsid w:val="00196286"/>
    <w:rsid w:val="00196AB1"/>
    <w:rsid w:val="001B48B9"/>
    <w:rsid w:val="001C21C8"/>
    <w:rsid w:val="001C6A20"/>
    <w:rsid w:val="001E15E6"/>
    <w:rsid w:val="001E3F4F"/>
    <w:rsid w:val="001E79E6"/>
    <w:rsid w:val="001F67AF"/>
    <w:rsid w:val="00201333"/>
    <w:rsid w:val="00201E06"/>
    <w:rsid w:val="00210FA7"/>
    <w:rsid w:val="00216417"/>
    <w:rsid w:val="00221C83"/>
    <w:rsid w:val="002302F3"/>
    <w:rsid w:val="00237040"/>
    <w:rsid w:val="00245C60"/>
    <w:rsid w:val="002468EA"/>
    <w:rsid w:val="0026631D"/>
    <w:rsid w:val="002A0183"/>
    <w:rsid w:val="002A2A23"/>
    <w:rsid w:val="002A667F"/>
    <w:rsid w:val="002B6044"/>
    <w:rsid w:val="002B7F6D"/>
    <w:rsid w:val="002C2F53"/>
    <w:rsid w:val="002D4905"/>
    <w:rsid w:val="002E0B38"/>
    <w:rsid w:val="002F592E"/>
    <w:rsid w:val="00306934"/>
    <w:rsid w:val="00313B0C"/>
    <w:rsid w:val="003174E6"/>
    <w:rsid w:val="003300C7"/>
    <w:rsid w:val="003344DB"/>
    <w:rsid w:val="0033518C"/>
    <w:rsid w:val="00340223"/>
    <w:rsid w:val="003437C2"/>
    <w:rsid w:val="00344E38"/>
    <w:rsid w:val="00364F50"/>
    <w:rsid w:val="00371097"/>
    <w:rsid w:val="00377186"/>
    <w:rsid w:val="0038160F"/>
    <w:rsid w:val="00394733"/>
    <w:rsid w:val="003A1C03"/>
    <w:rsid w:val="003D3ED9"/>
    <w:rsid w:val="003E1F4C"/>
    <w:rsid w:val="003E3FF4"/>
    <w:rsid w:val="003E498C"/>
    <w:rsid w:val="003E577B"/>
    <w:rsid w:val="003F243D"/>
    <w:rsid w:val="004046FC"/>
    <w:rsid w:val="00404B07"/>
    <w:rsid w:val="00414627"/>
    <w:rsid w:val="00425D63"/>
    <w:rsid w:val="00454086"/>
    <w:rsid w:val="004643D8"/>
    <w:rsid w:val="00470136"/>
    <w:rsid w:val="00481B81"/>
    <w:rsid w:val="0048745C"/>
    <w:rsid w:val="00496ACF"/>
    <w:rsid w:val="00497C24"/>
    <w:rsid w:val="004B1449"/>
    <w:rsid w:val="004B6B75"/>
    <w:rsid w:val="004C7BA5"/>
    <w:rsid w:val="004D7045"/>
    <w:rsid w:val="004E2E8F"/>
    <w:rsid w:val="004E7628"/>
    <w:rsid w:val="004F48F2"/>
    <w:rsid w:val="00502960"/>
    <w:rsid w:val="00510705"/>
    <w:rsid w:val="00510897"/>
    <w:rsid w:val="005149B1"/>
    <w:rsid w:val="00515834"/>
    <w:rsid w:val="00515E6C"/>
    <w:rsid w:val="00531AF8"/>
    <w:rsid w:val="00536B80"/>
    <w:rsid w:val="00541885"/>
    <w:rsid w:val="00552C7A"/>
    <w:rsid w:val="005647F2"/>
    <w:rsid w:val="005662D1"/>
    <w:rsid w:val="00573A09"/>
    <w:rsid w:val="00581522"/>
    <w:rsid w:val="00595952"/>
    <w:rsid w:val="005A4526"/>
    <w:rsid w:val="005A4F8E"/>
    <w:rsid w:val="005A7F27"/>
    <w:rsid w:val="005C1B16"/>
    <w:rsid w:val="005D049C"/>
    <w:rsid w:val="005D5FE1"/>
    <w:rsid w:val="005E52F4"/>
    <w:rsid w:val="005E53D0"/>
    <w:rsid w:val="005F24EF"/>
    <w:rsid w:val="005F75D9"/>
    <w:rsid w:val="006002EB"/>
    <w:rsid w:val="006128EF"/>
    <w:rsid w:val="00616EC1"/>
    <w:rsid w:val="006264B4"/>
    <w:rsid w:val="00632C87"/>
    <w:rsid w:val="00643033"/>
    <w:rsid w:val="00644CC3"/>
    <w:rsid w:val="00650F7D"/>
    <w:rsid w:val="00661297"/>
    <w:rsid w:val="00661468"/>
    <w:rsid w:val="00661514"/>
    <w:rsid w:val="0066312A"/>
    <w:rsid w:val="0066320B"/>
    <w:rsid w:val="00663836"/>
    <w:rsid w:val="006649F0"/>
    <w:rsid w:val="00665D84"/>
    <w:rsid w:val="00667779"/>
    <w:rsid w:val="006677D2"/>
    <w:rsid w:val="00670CEA"/>
    <w:rsid w:val="006712FB"/>
    <w:rsid w:val="0067245D"/>
    <w:rsid w:val="00673A4F"/>
    <w:rsid w:val="0068470E"/>
    <w:rsid w:val="00684B8A"/>
    <w:rsid w:val="00695DCD"/>
    <w:rsid w:val="006A05CC"/>
    <w:rsid w:val="006A35A7"/>
    <w:rsid w:val="006A35FB"/>
    <w:rsid w:val="006A559D"/>
    <w:rsid w:val="006E0026"/>
    <w:rsid w:val="006F30E2"/>
    <w:rsid w:val="00712DA5"/>
    <w:rsid w:val="007152D7"/>
    <w:rsid w:val="00715E85"/>
    <w:rsid w:val="00716A06"/>
    <w:rsid w:val="00727C58"/>
    <w:rsid w:val="00740123"/>
    <w:rsid w:val="00740C1A"/>
    <w:rsid w:val="00746C14"/>
    <w:rsid w:val="00757CDF"/>
    <w:rsid w:val="00763582"/>
    <w:rsid w:val="00770714"/>
    <w:rsid w:val="007765E9"/>
    <w:rsid w:val="00786D82"/>
    <w:rsid w:val="007B1BB9"/>
    <w:rsid w:val="007C1773"/>
    <w:rsid w:val="007C2C59"/>
    <w:rsid w:val="007E4010"/>
    <w:rsid w:val="00801F23"/>
    <w:rsid w:val="00837632"/>
    <w:rsid w:val="00837C39"/>
    <w:rsid w:val="0085640F"/>
    <w:rsid w:val="008567AA"/>
    <w:rsid w:val="00857479"/>
    <w:rsid w:val="00875B37"/>
    <w:rsid w:val="00876F8C"/>
    <w:rsid w:val="00881F4F"/>
    <w:rsid w:val="00883D89"/>
    <w:rsid w:val="00892712"/>
    <w:rsid w:val="00896A50"/>
    <w:rsid w:val="008A680A"/>
    <w:rsid w:val="008B0BB0"/>
    <w:rsid w:val="008D7028"/>
    <w:rsid w:val="008E6C4B"/>
    <w:rsid w:val="008F18C0"/>
    <w:rsid w:val="008F7497"/>
    <w:rsid w:val="00907648"/>
    <w:rsid w:val="00913628"/>
    <w:rsid w:val="00930FDE"/>
    <w:rsid w:val="00942CCF"/>
    <w:rsid w:val="009529B2"/>
    <w:rsid w:val="0095443F"/>
    <w:rsid w:val="0095521D"/>
    <w:rsid w:val="00956ABA"/>
    <w:rsid w:val="00961E8D"/>
    <w:rsid w:val="00967BDC"/>
    <w:rsid w:val="009702BB"/>
    <w:rsid w:val="00982F9B"/>
    <w:rsid w:val="00984C93"/>
    <w:rsid w:val="00987CE1"/>
    <w:rsid w:val="009911AC"/>
    <w:rsid w:val="0099405C"/>
    <w:rsid w:val="009A6AEF"/>
    <w:rsid w:val="009A79B2"/>
    <w:rsid w:val="009C1F09"/>
    <w:rsid w:val="009C600F"/>
    <w:rsid w:val="009C7A93"/>
    <w:rsid w:val="009D3723"/>
    <w:rsid w:val="009D751B"/>
    <w:rsid w:val="009E04F2"/>
    <w:rsid w:val="00A03B7B"/>
    <w:rsid w:val="00A07189"/>
    <w:rsid w:val="00A10C15"/>
    <w:rsid w:val="00A141DE"/>
    <w:rsid w:val="00A1499C"/>
    <w:rsid w:val="00A200C9"/>
    <w:rsid w:val="00A2011F"/>
    <w:rsid w:val="00A24662"/>
    <w:rsid w:val="00A250D5"/>
    <w:rsid w:val="00A25218"/>
    <w:rsid w:val="00A32F56"/>
    <w:rsid w:val="00A36028"/>
    <w:rsid w:val="00A36191"/>
    <w:rsid w:val="00A37A78"/>
    <w:rsid w:val="00A55B00"/>
    <w:rsid w:val="00A70F63"/>
    <w:rsid w:val="00A732BA"/>
    <w:rsid w:val="00A80697"/>
    <w:rsid w:val="00A810B7"/>
    <w:rsid w:val="00A87934"/>
    <w:rsid w:val="00A91424"/>
    <w:rsid w:val="00AA2C77"/>
    <w:rsid w:val="00AA5725"/>
    <w:rsid w:val="00AC3FB9"/>
    <w:rsid w:val="00AC702A"/>
    <w:rsid w:val="00AD226F"/>
    <w:rsid w:val="00AD2DA9"/>
    <w:rsid w:val="00AD790D"/>
    <w:rsid w:val="00AF7A1E"/>
    <w:rsid w:val="00B000B2"/>
    <w:rsid w:val="00B02FCF"/>
    <w:rsid w:val="00B13A52"/>
    <w:rsid w:val="00B1523E"/>
    <w:rsid w:val="00B219A1"/>
    <w:rsid w:val="00B224CB"/>
    <w:rsid w:val="00B24CF4"/>
    <w:rsid w:val="00B26993"/>
    <w:rsid w:val="00B3192E"/>
    <w:rsid w:val="00B32833"/>
    <w:rsid w:val="00B365D1"/>
    <w:rsid w:val="00B429EB"/>
    <w:rsid w:val="00B42EB3"/>
    <w:rsid w:val="00B4570C"/>
    <w:rsid w:val="00B5208C"/>
    <w:rsid w:val="00B63D59"/>
    <w:rsid w:val="00B64206"/>
    <w:rsid w:val="00B70FD7"/>
    <w:rsid w:val="00B74876"/>
    <w:rsid w:val="00B74AEC"/>
    <w:rsid w:val="00B803AE"/>
    <w:rsid w:val="00B937B8"/>
    <w:rsid w:val="00BA15F0"/>
    <w:rsid w:val="00BA48BB"/>
    <w:rsid w:val="00BB7C2B"/>
    <w:rsid w:val="00BC1664"/>
    <w:rsid w:val="00BC2546"/>
    <w:rsid w:val="00BC3E0F"/>
    <w:rsid w:val="00BC5C33"/>
    <w:rsid w:val="00BD064E"/>
    <w:rsid w:val="00BD7F4B"/>
    <w:rsid w:val="00C05085"/>
    <w:rsid w:val="00C14FB4"/>
    <w:rsid w:val="00C1593D"/>
    <w:rsid w:val="00C177E5"/>
    <w:rsid w:val="00C33F7B"/>
    <w:rsid w:val="00C41A54"/>
    <w:rsid w:val="00C47B47"/>
    <w:rsid w:val="00C56C7E"/>
    <w:rsid w:val="00C574EA"/>
    <w:rsid w:val="00C60C40"/>
    <w:rsid w:val="00C7335B"/>
    <w:rsid w:val="00C776A4"/>
    <w:rsid w:val="00CA2C6C"/>
    <w:rsid w:val="00CA694F"/>
    <w:rsid w:val="00CB06A7"/>
    <w:rsid w:val="00CB5157"/>
    <w:rsid w:val="00CC0600"/>
    <w:rsid w:val="00CC4DBC"/>
    <w:rsid w:val="00CC78AC"/>
    <w:rsid w:val="00CD5C4A"/>
    <w:rsid w:val="00CE61C3"/>
    <w:rsid w:val="00CF31E2"/>
    <w:rsid w:val="00CF7953"/>
    <w:rsid w:val="00D05C84"/>
    <w:rsid w:val="00D07232"/>
    <w:rsid w:val="00D10245"/>
    <w:rsid w:val="00D11617"/>
    <w:rsid w:val="00D11E83"/>
    <w:rsid w:val="00D146FA"/>
    <w:rsid w:val="00D16E2D"/>
    <w:rsid w:val="00D17B7B"/>
    <w:rsid w:val="00D20162"/>
    <w:rsid w:val="00D21018"/>
    <w:rsid w:val="00D21BDD"/>
    <w:rsid w:val="00D37AAE"/>
    <w:rsid w:val="00D5665D"/>
    <w:rsid w:val="00D65F07"/>
    <w:rsid w:val="00D7368B"/>
    <w:rsid w:val="00D8059C"/>
    <w:rsid w:val="00D85DBA"/>
    <w:rsid w:val="00D92BB7"/>
    <w:rsid w:val="00D96DF3"/>
    <w:rsid w:val="00DA304C"/>
    <w:rsid w:val="00DA4328"/>
    <w:rsid w:val="00DC2F6C"/>
    <w:rsid w:val="00DC76D2"/>
    <w:rsid w:val="00DD11B5"/>
    <w:rsid w:val="00DD30ED"/>
    <w:rsid w:val="00DE15E6"/>
    <w:rsid w:val="00DE28D5"/>
    <w:rsid w:val="00DF3CC7"/>
    <w:rsid w:val="00DF6887"/>
    <w:rsid w:val="00E05541"/>
    <w:rsid w:val="00E3262D"/>
    <w:rsid w:val="00E337AC"/>
    <w:rsid w:val="00E366AC"/>
    <w:rsid w:val="00E428F3"/>
    <w:rsid w:val="00E57E72"/>
    <w:rsid w:val="00E6119B"/>
    <w:rsid w:val="00E64C21"/>
    <w:rsid w:val="00E71E11"/>
    <w:rsid w:val="00E73E53"/>
    <w:rsid w:val="00E7568E"/>
    <w:rsid w:val="00E75C71"/>
    <w:rsid w:val="00E84160"/>
    <w:rsid w:val="00EA33E4"/>
    <w:rsid w:val="00EB6D30"/>
    <w:rsid w:val="00EC24C6"/>
    <w:rsid w:val="00EC2567"/>
    <w:rsid w:val="00EF2933"/>
    <w:rsid w:val="00EF471E"/>
    <w:rsid w:val="00EF594D"/>
    <w:rsid w:val="00F00270"/>
    <w:rsid w:val="00F05146"/>
    <w:rsid w:val="00F1115D"/>
    <w:rsid w:val="00F162AA"/>
    <w:rsid w:val="00F3513C"/>
    <w:rsid w:val="00F352AE"/>
    <w:rsid w:val="00F40636"/>
    <w:rsid w:val="00F465C5"/>
    <w:rsid w:val="00F507EA"/>
    <w:rsid w:val="00F50E83"/>
    <w:rsid w:val="00F5180D"/>
    <w:rsid w:val="00F51B21"/>
    <w:rsid w:val="00F51D87"/>
    <w:rsid w:val="00F66D4A"/>
    <w:rsid w:val="00F75174"/>
    <w:rsid w:val="00F81AE2"/>
    <w:rsid w:val="00F83A53"/>
    <w:rsid w:val="00F8455C"/>
    <w:rsid w:val="00F90190"/>
    <w:rsid w:val="00F90257"/>
    <w:rsid w:val="00F91CC1"/>
    <w:rsid w:val="00F97200"/>
    <w:rsid w:val="00FA0870"/>
    <w:rsid w:val="00FA3DD4"/>
    <w:rsid w:val="00FA56E2"/>
    <w:rsid w:val="00FB60EF"/>
    <w:rsid w:val="00FB7A74"/>
    <w:rsid w:val="00FD614F"/>
    <w:rsid w:val="00FE6DBC"/>
    <w:rsid w:val="03FB2A3D"/>
    <w:rsid w:val="077BAB85"/>
    <w:rsid w:val="0ABF7E30"/>
    <w:rsid w:val="0FFD55DC"/>
    <w:rsid w:val="0FFE3540"/>
    <w:rsid w:val="12FF98DE"/>
    <w:rsid w:val="138D9625"/>
    <w:rsid w:val="13F3F697"/>
    <w:rsid w:val="14DE13AA"/>
    <w:rsid w:val="16BD37E2"/>
    <w:rsid w:val="17F76125"/>
    <w:rsid w:val="17FBC9D8"/>
    <w:rsid w:val="1AFFE64B"/>
    <w:rsid w:val="1B777964"/>
    <w:rsid w:val="1CAFF529"/>
    <w:rsid w:val="1CF752FB"/>
    <w:rsid w:val="1D2B358B"/>
    <w:rsid w:val="1D6FB46A"/>
    <w:rsid w:val="1DF31705"/>
    <w:rsid w:val="1EFB5570"/>
    <w:rsid w:val="1FAB9A0E"/>
    <w:rsid w:val="1FABB43A"/>
    <w:rsid w:val="1FBFAF6F"/>
    <w:rsid w:val="1FFC2B12"/>
    <w:rsid w:val="1FFCDC69"/>
    <w:rsid w:val="1FFF29E5"/>
    <w:rsid w:val="21FF5B87"/>
    <w:rsid w:val="257F30F7"/>
    <w:rsid w:val="25FFEB01"/>
    <w:rsid w:val="275BA08C"/>
    <w:rsid w:val="27F8D0EA"/>
    <w:rsid w:val="29FE867A"/>
    <w:rsid w:val="29FFE559"/>
    <w:rsid w:val="2BA2B583"/>
    <w:rsid w:val="2D56CFCD"/>
    <w:rsid w:val="2F399EAE"/>
    <w:rsid w:val="2F754754"/>
    <w:rsid w:val="2FB15217"/>
    <w:rsid w:val="2FD35CA5"/>
    <w:rsid w:val="2FDB690F"/>
    <w:rsid w:val="2FDBB7B3"/>
    <w:rsid w:val="2FE78F8E"/>
    <w:rsid w:val="30F6E930"/>
    <w:rsid w:val="32FF73BC"/>
    <w:rsid w:val="335F361C"/>
    <w:rsid w:val="33FFE8E1"/>
    <w:rsid w:val="347E70A6"/>
    <w:rsid w:val="34BF7C55"/>
    <w:rsid w:val="3655E634"/>
    <w:rsid w:val="36DBFD4B"/>
    <w:rsid w:val="375E83E1"/>
    <w:rsid w:val="379A741D"/>
    <w:rsid w:val="37B87840"/>
    <w:rsid w:val="37DD5F43"/>
    <w:rsid w:val="37F75844"/>
    <w:rsid w:val="37FC1DC8"/>
    <w:rsid w:val="39D76999"/>
    <w:rsid w:val="39F0CB15"/>
    <w:rsid w:val="3A6080F7"/>
    <w:rsid w:val="3B7319AB"/>
    <w:rsid w:val="3BB1B88A"/>
    <w:rsid w:val="3BBE5B15"/>
    <w:rsid w:val="3BCDBACE"/>
    <w:rsid w:val="3BD9DA56"/>
    <w:rsid w:val="3BEAD220"/>
    <w:rsid w:val="3BEB82C4"/>
    <w:rsid w:val="3BF715E2"/>
    <w:rsid w:val="3BFBD144"/>
    <w:rsid w:val="3C6E8722"/>
    <w:rsid w:val="3CDD4019"/>
    <w:rsid w:val="3D11F07B"/>
    <w:rsid w:val="3D2E204C"/>
    <w:rsid w:val="3D5F74D9"/>
    <w:rsid w:val="3DE9F4C6"/>
    <w:rsid w:val="3DFFED1A"/>
    <w:rsid w:val="3E7B186C"/>
    <w:rsid w:val="3E7F5996"/>
    <w:rsid w:val="3F6FCEC1"/>
    <w:rsid w:val="3F7F2442"/>
    <w:rsid w:val="3F7FABBE"/>
    <w:rsid w:val="3F9A96C3"/>
    <w:rsid w:val="3FB9A8A8"/>
    <w:rsid w:val="3FBC1A4C"/>
    <w:rsid w:val="3FBFF7EF"/>
    <w:rsid w:val="3FD738F4"/>
    <w:rsid w:val="3FE7D9BB"/>
    <w:rsid w:val="3FEC00FE"/>
    <w:rsid w:val="3FF719D0"/>
    <w:rsid w:val="3FFC9840"/>
    <w:rsid w:val="3FFDB3EB"/>
    <w:rsid w:val="3FFF8B11"/>
    <w:rsid w:val="479D88CC"/>
    <w:rsid w:val="48BF990B"/>
    <w:rsid w:val="4B3C49A3"/>
    <w:rsid w:val="4B7E8114"/>
    <w:rsid w:val="4BEF31FC"/>
    <w:rsid w:val="4D2F2215"/>
    <w:rsid w:val="4D5DF643"/>
    <w:rsid w:val="4DB60D06"/>
    <w:rsid w:val="4E7CC02C"/>
    <w:rsid w:val="4FFF90DB"/>
    <w:rsid w:val="4FFFD12B"/>
    <w:rsid w:val="51BF58CD"/>
    <w:rsid w:val="51FF31A4"/>
    <w:rsid w:val="53D534C7"/>
    <w:rsid w:val="53DD7630"/>
    <w:rsid w:val="53E93243"/>
    <w:rsid w:val="566F1F44"/>
    <w:rsid w:val="5683B32A"/>
    <w:rsid w:val="56CD081D"/>
    <w:rsid w:val="57356195"/>
    <w:rsid w:val="573BCE84"/>
    <w:rsid w:val="579FCA54"/>
    <w:rsid w:val="57AFC941"/>
    <w:rsid w:val="57DD3166"/>
    <w:rsid w:val="57DD520C"/>
    <w:rsid w:val="57EFF958"/>
    <w:rsid w:val="599BEEAC"/>
    <w:rsid w:val="599FAED3"/>
    <w:rsid w:val="5B6DCD6C"/>
    <w:rsid w:val="5BDBD92E"/>
    <w:rsid w:val="5CFC430F"/>
    <w:rsid w:val="5D3D703A"/>
    <w:rsid w:val="5D46F0E4"/>
    <w:rsid w:val="5D7B197E"/>
    <w:rsid w:val="5D8F1416"/>
    <w:rsid w:val="5DADD31A"/>
    <w:rsid w:val="5DBE660A"/>
    <w:rsid w:val="5DBEF835"/>
    <w:rsid w:val="5DE19D46"/>
    <w:rsid w:val="5DFC254F"/>
    <w:rsid w:val="5DFC3762"/>
    <w:rsid w:val="5E3AC352"/>
    <w:rsid w:val="5E9FD77D"/>
    <w:rsid w:val="5EBF24F4"/>
    <w:rsid w:val="5ED6EE25"/>
    <w:rsid w:val="5EED10D3"/>
    <w:rsid w:val="5EFB5F33"/>
    <w:rsid w:val="5F537D5F"/>
    <w:rsid w:val="5F614220"/>
    <w:rsid w:val="5F77972C"/>
    <w:rsid w:val="5F7E5530"/>
    <w:rsid w:val="5FB7C6AD"/>
    <w:rsid w:val="5FBBC589"/>
    <w:rsid w:val="5FBF9A3F"/>
    <w:rsid w:val="5FBFDF2D"/>
    <w:rsid w:val="5FD3E18C"/>
    <w:rsid w:val="5FEA8814"/>
    <w:rsid w:val="5FEF67EC"/>
    <w:rsid w:val="5FEFFC57"/>
    <w:rsid w:val="5FF121FB"/>
    <w:rsid w:val="5FF3D593"/>
    <w:rsid w:val="5FF60825"/>
    <w:rsid w:val="64D5709C"/>
    <w:rsid w:val="65E79267"/>
    <w:rsid w:val="65EFF515"/>
    <w:rsid w:val="6657E901"/>
    <w:rsid w:val="66BF01F9"/>
    <w:rsid w:val="66DBC8A2"/>
    <w:rsid w:val="66EF9313"/>
    <w:rsid w:val="67392188"/>
    <w:rsid w:val="677B0702"/>
    <w:rsid w:val="67BD9F6B"/>
    <w:rsid w:val="67CFF213"/>
    <w:rsid w:val="67EDE7B8"/>
    <w:rsid w:val="67EF56DA"/>
    <w:rsid w:val="67F79BA6"/>
    <w:rsid w:val="67FC28EC"/>
    <w:rsid w:val="68F4BCF3"/>
    <w:rsid w:val="69BB29D6"/>
    <w:rsid w:val="69E25584"/>
    <w:rsid w:val="6A3FE9B5"/>
    <w:rsid w:val="6AEBFC90"/>
    <w:rsid w:val="6B7D8064"/>
    <w:rsid w:val="6BA91734"/>
    <w:rsid w:val="6BB7D880"/>
    <w:rsid w:val="6BBF3B4D"/>
    <w:rsid w:val="6BF761EC"/>
    <w:rsid w:val="6BFFEA58"/>
    <w:rsid w:val="6C3F5F24"/>
    <w:rsid w:val="6D3AA5D3"/>
    <w:rsid w:val="6D7F1C3D"/>
    <w:rsid w:val="6DBEA839"/>
    <w:rsid w:val="6E0D775D"/>
    <w:rsid w:val="6ED7928C"/>
    <w:rsid w:val="6EDBB380"/>
    <w:rsid w:val="6EEF2CE7"/>
    <w:rsid w:val="6EF382A4"/>
    <w:rsid w:val="6EFBBCB9"/>
    <w:rsid w:val="6EFEA87A"/>
    <w:rsid w:val="6F0B4FEB"/>
    <w:rsid w:val="6F1BBE57"/>
    <w:rsid w:val="6F1D87F1"/>
    <w:rsid w:val="6F67D000"/>
    <w:rsid w:val="6F6FA00A"/>
    <w:rsid w:val="6F7E3BBF"/>
    <w:rsid w:val="6F7F0A59"/>
    <w:rsid w:val="6F7FF204"/>
    <w:rsid w:val="6FA7319F"/>
    <w:rsid w:val="6FBF79E0"/>
    <w:rsid w:val="6FBFF4AB"/>
    <w:rsid w:val="6FDDCACE"/>
    <w:rsid w:val="6FEDFD2F"/>
    <w:rsid w:val="6FF74037"/>
    <w:rsid w:val="6FF9F637"/>
    <w:rsid w:val="6FFDE0E6"/>
    <w:rsid w:val="6FFEC851"/>
    <w:rsid w:val="6FFFB041"/>
    <w:rsid w:val="6FFFE860"/>
    <w:rsid w:val="709F43A0"/>
    <w:rsid w:val="70DD2963"/>
    <w:rsid w:val="713F6B6F"/>
    <w:rsid w:val="73563A46"/>
    <w:rsid w:val="735F27A6"/>
    <w:rsid w:val="737FC771"/>
    <w:rsid w:val="73BF4869"/>
    <w:rsid w:val="73BFDE76"/>
    <w:rsid w:val="73F6CE4D"/>
    <w:rsid w:val="73FFFA56"/>
    <w:rsid w:val="74E8E3DA"/>
    <w:rsid w:val="74EE7359"/>
    <w:rsid w:val="74F02334"/>
    <w:rsid w:val="74FF67A1"/>
    <w:rsid w:val="7578B767"/>
    <w:rsid w:val="75BEDC3C"/>
    <w:rsid w:val="75BFF41E"/>
    <w:rsid w:val="75EB1F32"/>
    <w:rsid w:val="75FB1AED"/>
    <w:rsid w:val="76D54EBB"/>
    <w:rsid w:val="76DBB28B"/>
    <w:rsid w:val="76EF978C"/>
    <w:rsid w:val="7729FEAD"/>
    <w:rsid w:val="773D2002"/>
    <w:rsid w:val="775FADFB"/>
    <w:rsid w:val="777DC73A"/>
    <w:rsid w:val="77AF72ED"/>
    <w:rsid w:val="77AFF312"/>
    <w:rsid w:val="77BB821B"/>
    <w:rsid w:val="77BFC940"/>
    <w:rsid w:val="77DC2A94"/>
    <w:rsid w:val="77DFB6CB"/>
    <w:rsid w:val="77E62581"/>
    <w:rsid w:val="77EB7AFB"/>
    <w:rsid w:val="77EFBD64"/>
    <w:rsid w:val="77F57741"/>
    <w:rsid w:val="77F71FA3"/>
    <w:rsid w:val="77F8D8C5"/>
    <w:rsid w:val="77FACAAF"/>
    <w:rsid w:val="77FB94B1"/>
    <w:rsid w:val="77FDB9BC"/>
    <w:rsid w:val="77FEC860"/>
    <w:rsid w:val="77FF5C35"/>
    <w:rsid w:val="7877B667"/>
    <w:rsid w:val="78F175BB"/>
    <w:rsid w:val="78FF822B"/>
    <w:rsid w:val="79AFC68F"/>
    <w:rsid w:val="79BE4A6D"/>
    <w:rsid w:val="79D32D9C"/>
    <w:rsid w:val="79E7565E"/>
    <w:rsid w:val="79F41DB6"/>
    <w:rsid w:val="7A2F9BEA"/>
    <w:rsid w:val="7A59DF13"/>
    <w:rsid w:val="7AAEA73B"/>
    <w:rsid w:val="7AB7A71F"/>
    <w:rsid w:val="7AB7CB9E"/>
    <w:rsid w:val="7ABF0C1F"/>
    <w:rsid w:val="7ADB7DF7"/>
    <w:rsid w:val="7AE5D355"/>
    <w:rsid w:val="7AF207E1"/>
    <w:rsid w:val="7B960111"/>
    <w:rsid w:val="7BBB92C6"/>
    <w:rsid w:val="7BEEEA47"/>
    <w:rsid w:val="7BEFE724"/>
    <w:rsid w:val="7BF3064E"/>
    <w:rsid w:val="7BF69E38"/>
    <w:rsid w:val="7BFB4FDD"/>
    <w:rsid w:val="7BFE9D3E"/>
    <w:rsid w:val="7BFF1B50"/>
    <w:rsid w:val="7BFF2353"/>
    <w:rsid w:val="7BFFD30A"/>
    <w:rsid w:val="7CBBD58F"/>
    <w:rsid w:val="7CCF952A"/>
    <w:rsid w:val="7CDF7854"/>
    <w:rsid w:val="7CF63A6D"/>
    <w:rsid w:val="7CF7F351"/>
    <w:rsid w:val="7CF86A33"/>
    <w:rsid w:val="7CFF8AAD"/>
    <w:rsid w:val="7D4BAD3A"/>
    <w:rsid w:val="7D6701F1"/>
    <w:rsid w:val="7D7FCE47"/>
    <w:rsid w:val="7D9686BB"/>
    <w:rsid w:val="7D9E8D86"/>
    <w:rsid w:val="7DB26F84"/>
    <w:rsid w:val="7DBF446B"/>
    <w:rsid w:val="7DDE0992"/>
    <w:rsid w:val="7DDFBB68"/>
    <w:rsid w:val="7DFB62A3"/>
    <w:rsid w:val="7DFBACC0"/>
    <w:rsid w:val="7DFD028F"/>
    <w:rsid w:val="7DFE05AE"/>
    <w:rsid w:val="7DFF7DBE"/>
    <w:rsid w:val="7E1FDED4"/>
    <w:rsid w:val="7E2E232A"/>
    <w:rsid w:val="7E7606A0"/>
    <w:rsid w:val="7E7D8D90"/>
    <w:rsid w:val="7E7FC653"/>
    <w:rsid w:val="7E8F96B7"/>
    <w:rsid w:val="7E9FAAEE"/>
    <w:rsid w:val="7EBB2609"/>
    <w:rsid w:val="7EBEC3CF"/>
    <w:rsid w:val="7ECF8838"/>
    <w:rsid w:val="7ED61D35"/>
    <w:rsid w:val="7EF38324"/>
    <w:rsid w:val="7EFE9B04"/>
    <w:rsid w:val="7EFEB81E"/>
    <w:rsid w:val="7EFEDE3A"/>
    <w:rsid w:val="7EFF291E"/>
    <w:rsid w:val="7EFF621A"/>
    <w:rsid w:val="7EFFA6F3"/>
    <w:rsid w:val="7F05064B"/>
    <w:rsid w:val="7F0E8644"/>
    <w:rsid w:val="7F2D26D6"/>
    <w:rsid w:val="7F31F552"/>
    <w:rsid w:val="7F3F36AA"/>
    <w:rsid w:val="7F4E85C0"/>
    <w:rsid w:val="7F5788A6"/>
    <w:rsid w:val="7F5C3F49"/>
    <w:rsid w:val="7F5D2FE5"/>
    <w:rsid w:val="7F5E5D58"/>
    <w:rsid w:val="7F6D26E5"/>
    <w:rsid w:val="7F7A5F7B"/>
    <w:rsid w:val="7F7A740B"/>
    <w:rsid w:val="7F7AFEDA"/>
    <w:rsid w:val="7F7F77DD"/>
    <w:rsid w:val="7F7F8856"/>
    <w:rsid w:val="7F7F9F3A"/>
    <w:rsid w:val="7F7FB94A"/>
    <w:rsid w:val="7F7FFD92"/>
    <w:rsid w:val="7F92B42A"/>
    <w:rsid w:val="7FABB078"/>
    <w:rsid w:val="7FAE19C6"/>
    <w:rsid w:val="7FAF1217"/>
    <w:rsid w:val="7FB3C2AA"/>
    <w:rsid w:val="7FB70FBB"/>
    <w:rsid w:val="7FBAF46F"/>
    <w:rsid w:val="7FBDD0CA"/>
    <w:rsid w:val="7FBF8AD9"/>
    <w:rsid w:val="7FBF904B"/>
    <w:rsid w:val="7FBFD23E"/>
    <w:rsid w:val="7FBFFCBF"/>
    <w:rsid w:val="7FC73A51"/>
    <w:rsid w:val="7FCB3B15"/>
    <w:rsid w:val="7FD57A77"/>
    <w:rsid w:val="7FD6CD2D"/>
    <w:rsid w:val="7FD94B36"/>
    <w:rsid w:val="7FD9639D"/>
    <w:rsid w:val="7FDD5A7B"/>
    <w:rsid w:val="7FDF4299"/>
    <w:rsid w:val="7FEB2460"/>
    <w:rsid w:val="7FEDDE43"/>
    <w:rsid w:val="7FEFFE74"/>
    <w:rsid w:val="7FF16F17"/>
    <w:rsid w:val="7FF54422"/>
    <w:rsid w:val="7FF5C0CB"/>
    <w:rsid w:val="7FF5EC2F"/>
    <w:rsid w:val="7FF7CF30"/>
    <w:rsid w:val="7FFD66C0"/>
    <w:rsid w:val="7FFDAD31"/>
    <w:rsid w:val="7FFF5FD3"/>
    <w:rsid w:val="7FFF679F"/>
    <w:rsid w:val="7FFF8D55"/>
    <w:rsid w:val="7FFFB0D7"/>
    <w:rsid w:val="7FFFDBB8"/>
    <w:rsid w:val="7FFFF4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C42BE17"/>
  <w15:docId w15:val="{173AB297-0EE7-474E-825D-B26204738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RU" w:eastAsia="ru-RU"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qFormat="1"/>
    <w:lsdException w:name="index 6" w:semiHidden="1" w:unhideWhenUsed="1" w:qFormat="1"/>
    <w:lsdException w:name="index 7" w:semiHidden="1" w:unhideWhenUsed="1" w:qFormat="1"/>
    <w:lsdException w:name="index 8" w:semiHidden="1" w:unhideWhenUsed="1" w:qFormat="1"/>
    <w:lsdException w:name="index 9" w:semiHidden="1" w:unhideWhenUsed="1" w:qFormat="1"/>
    <w:lsdException w:name="toc 1" w:semiHidden="1" w:uiPriority="39"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qFormat="1"/>
    <w:lsdException w:name="footnote text" w:semiHidden="1" w:unhideWhenUsed="1" w:qFormat="1"/>
    <w:lsdException w:name="annotation text" w:semiHidden="1" w:unhideWhenUsed="1" w:qFormat="1"/>
    <w:lsdException w:name="header" w:semiHidden="1" w:unhideWhenUsed="1" w:qFormat="1"/>
    <w:lsdException w:name="footer" w:semiHidden="1" w:uiPriority="99" w:unhideWhenUsed="1" w:qFormat="1"/>
    <w:lsdException w:name="index heading" w:semiHidden="1" w:unhideWhenUsed="1" w:qFormat="1"/>
    <w:lsdException w:name="caption" w:semiHidden="1" w:unhideWhenUsed="1" w:qFormat="1"/>
    <w:lsdException w:name="table of figures" w:semiHidden="1" w:unhideWhenUsed="1" w:qFormat="1"/>
    <w:lsdException w:name="envelope address" w:semiHidden="1" w:unhideWhenUsed="1" w:qFormat="1"/>
    <w:lsdException w:name="envelope return" w:semiHidden="1" w:unhideWhenUsed="1" w:qFormat="1"/>
    <w:lsdException w:name="footnote reference" w:semiHidden="1" w:unhideWhenUsed="1" w:qFormat="1"/>
    <w:lsdException w:name="annotation reference" w:semiHidden="1" w:unhideWhenUsed="1" w:qFormat="1"/>
    <w:lsdException w:name="line number" w:semiHidden="1" w:unhideWhenUsed="1" w:qFormat="1"/>
    <w:lsdException w:name="page number" w:semiHidden="1" w:unhideWhenUsed="1" w:qFormat="1"/>
    <w:lsdException w:name="endnote reference" w:semiHidden="1" w:unhideWhenUsed="1" w:qFormat="1"/>
    <w:lsdException w:name="endnote text" w:semiHidden="1" w:unhideWhenUsed="1" w:qFormat="1"/>
    <w:lsdException w:name="table of authorities" w:qFormat="1"/>
    <w:lsdException w:name="macro" w:semiHidden="1" w:unhideWhenUsed="1" w:qFormat="1"/>
    <w:lsdException w:name="toa heading" w:semiHidden="1" w:unhideWhenUsed="1" w:qFormat="1"/>
    <w:lsdException w:name="List" w:qFormat="1"/>
    <w:lsdException w:name="List Bullet" w:qFormat="1"/>
    <w:lsdException w:name="List Number" w:semiHidden="1" w:unhideWhenUsed="1" w:qFormat="1"/>
    <w:lsdException w:name="List 2" w:semiHidden="1" w:unhideWhenUsed="1" w:qFormat="1"/>
    <w:lsdException w:name="List 3" w:semiHidden="1" w:unhideWhenUsed="1" w:qFormat="1"/>
    <w:lsdException w:name="List 4" w:semiHidden="1" w:unhideWhenUsed="1" w:qFormat="1"/>
    <w:lsdException w:name="List 5" w:semiHidden="1" w:unhideWhenUsed="1" w:qFormat="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qFormat="1"/>
    <w:lsdException w:name="Closing" w:semiHidden="1" w:unhideWhenUsed="1" w:qFormat="1"/>
    <w:lsdException w:name="Signature" w:semiHidden="1" w:unhideWhenUsed="1" w:qFormat="1"/>
    <w:lsdException w:name="Default Paragraph Font" w:semiHidden="1" w:uiPriority="1" w:unhideWhenUsed="1" w:qFormat="1"/>
    <w:lsdException w:name="Body Text" w:semiHidden="1" w:unhideWhenUsed="1" w:qFormat="1"/>
    <w:lsdException w:name="Body Text Indent" w:semiHidden="1" w:unhideWhenUsed="1" w:qFormat="1"/>
    <w:lsdException w:name="List Continue" w:semiHidden="1" w:unhideWhenUsed="1" w:qFormat="1"/>
    <w:lsdException w:name="List Continue 2" w:qFormat="1"/>
    <w:lsdException w:name="List Continue 3" w:qFormat="1"/>
    <w:lsdException w:name="List Continue 4" w:qFormat="1"/>
    <w:lsdException w:name="List Continue 5" w:qFormat="1"/>
    <w:lsdException w:name="Message Header" w:semiHidden="1" w:unhideWhenUsed="1" w:qFormat="1"/>
    <w:lsdException w:name="Subtitle" w:qFormat="1"/>
    <w:lsdException w:name="Salutation" w:semiHidden="1" w:unhideWhenUsed="1" w:qFormat="1"/>
    <w:lsdException w:name="Date" w:semiHidden="1" w:unhideWhenUsed="1" w:qFormat="1"/>
    <w:lsdException w:name="Body Text First Indent" w:semiHidden="1" w:unhideWhenUsed="1" w:qFormat="1"/>
    <w:lsdException w:name="Body Text First Indent 2" w:semiHidden="1" w:unhideWhenUsed="1" w:qFormat="1"/>
    <w:lsdException w:name="Note Heading" w:semiHidden="1" w:unhideWhenUsed="1" w:qFormat="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qFormat="1"/>
    <w:lsdException w:name="Hyperlink" w:semiHidden="1" w:uiPriority="99" w:unhideWhenUsed="1" w:qFormat="1"/>
    <w:lsdException w:name="FollowedHyperlink" w:semiHidden="1" w:unhideWhenUsed="1" w:qFormat="1"/>
    <w:lsdException w:name="Strong" w:uiPriority="22" w:qFormat="1"/>
    <w:lsdException w:name="Emphasis" w:qFormat="1"/>
    <w:lsdException w:name="Document Map" w:semiHidden="1" w:unhideWhenUsed="1" w:qFormat="1"/>
    <w:lsdException w:name="Plain Text" w:semiHidden="1" w:unhideWhenUsed="1" w:qFormat="1"/>
    <w:lsdException w:name="E-mail Signature" w:semiHidden="1" w:unhideWhenUsed="1" w:qFormat="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nhideWhenUsed="1" w:qFormat="1"/>
    <w:lsdException w:name="HTML Address" w:semiHidden="1" w:unhideWhenUsed="1" w:qFormat="1"/>
    <w:lsdException w:name="HTML Cite" w:semiHidden="1" w:unhideWhenUsed="1" w:qFormat="1"/>
    <w:lsdException w:name="HTML Code" w:semiHidden="1" w:unhideWhenUsed="1" w:qFormat="1"/>
    <w:lsdException w:name="HTML Definition" w:semiHidden="1" w:unhideWhenUsed="1" w:qFormat="1"/>
    <w:lsdException w:name="HTML Keyboard" w:semiHidden="1" w:unhideWhenUsed="1" w:qFormat="1"/>
    <w:lsdException w:name="HTML Preformatted" w:semiHidden="1" w:uiPriority="99" w:unhideWhenUsed="1" w:qFormat="1"/>
    <w:lsdException w:name="HTML Sample" w:semiHidden="1" w:unhideWhenUsed="1" w:qFormat="1"/>
    <w:lsdException w:name="HTML Typewriter" w:semiHidden="1" w:unhideWhenUsed="1" w:qFormat="1"/>
    <w:lsdException w:name="HTML Variable" w:semiHidden="1" w:unhideWhenUsed="1" w:qFormat="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unhideWhenUsed="1" w:qFormat="1"/>
    <w:lsdException w:name="Table Grid" w:qFormat="1"/>
    <w:lsdException w:name="Table Theme" w:semiHidden="1" w:unhideWhenUsed="1" w:qFormat="1"/>
    <w:lsdException w:name="Placeholder Text" w:semiHidden="1" w:uiPriority="99" w:qFormat="1"/>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34" w:qFormat="1"/>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rPr>
      <w:rFonts w:asciiTheme="minorHAnsi" w:eastAsiaTheme="minorEastAsia" w:hAnsiTheme="minorHAnsi" w:cstheme="minorBidi"/>
      <w:lang w:val="en-US" w:eastAsia="zh-CN"/>
    </w:rPr>
  </w:style>
  <w:style w:type="paragraph" w:styleId="1">
    <w:name w:val="heading 1"/>
    <w:basedOn w:val="a2"/>
    <w:next w:val="a2"/>
    <w:qFormat/>
    <w:pPr>
      <w:keepNext/>
      <w:numPr>
        <w:ilvl w:val="1"/>
        <w:numId w:val="1"/>
      </w:numPr>
      <w:tabs>
        <w:tab w:val="left" w:pos="432"/>
      </w:tabs>
      <w:spacing w:after="0" w:line="360" w:lineRule="auto"/>
      <w:jc w:val="center"/>
      <w:outlineLvl w:val="0"/>
    </w:pPr>
    <w:rPr>
      <w:rFonts w:ascii="Times New Roman" w:hAnsi="Times New Roman" w:cs="Arial"/>
      <w:b/>
      <w:bCs/>
      <w:kern w:val="32"/>
      <w:sz w:val="28"/>
      <w:szCs w:val="32"/>
    </w:rPr>
  </w:style>
  <w:style w:type="paragraph" w:styleId="21">
    <w:name w:val="heading 2"/>
    <w:basedOn w:val="a2"/>
    <w:next w:val="a2"/>
    <w:semiHidden/>
    <w:unhideWhenUsed/>
    <w:qFormat/>
    <w:pPr>
      <w:keepNext/>
      <w:spacing w:before="240" w:after="60"/>
      <w:outlineLvl w:val="1"/>
    </w:pPr>
    <w:rPr>
      <w:rFonts w:ascii="Arial" w:hAnsi="Arial" w:cs="Arial"/>
      <w:b/>
      <w:bCs/>
      <w:i/>
      <w:iCs/>
      <w:sz w:val="28"/>
      <w:szCs w:val="28"/>
    </w:rPr>
  </w:style>
  <w:style w:type="paragraph" w:styleId="31">
    <w:name w:val="heading 3"/>
    <w:basedOn w:val="a2"/>
    <w:next w:val="a2"/>
    <w:semiHidden/>
    <w:unhideWhenUsed/>
    <w:qFormat/>
    <w:pPr>
      <w:keepNext/>
      <w:spacing w:before="240" w:after="60"/>
      <w:outlineLvl w:val="2"/>
    </w:pPr>
    <w:rPr>
      <w:rFonts w:ascii="Arial" w:hAnsi="Arial" w:cs="Arial"/>
      <w:b/>
      <w:bCs/>
      <w:sz w:val="26"/>
      <w:szCs w:val="26"/>
    </w:rPr>
  </w:style>
  <w:style w:type="paragraph" w:styleId="41">
    <w:name w:val="heading 4"/>
    <w:basedOn w:val="a2"/>
    <w:next w:val="a2"/>
    <w:semiHidden/>
    <w:unhideWhenUsed/>
    <w:qFormat/>
    <w:pPr>
      <w:keepNext/>
      <w:spacing w:before="240" w:after="60"/>
      <w:outlineLvl w:val="3"/>
    </w:pPr>
    <w:rPr>
      <w:b/>
      <w:bCs/>
      <w:sz w:val="28"/>
      <w:szCs w:val="28"/>
    </w:rPr>
  </w:style>
  <w:style w:type="paragraph" w:styleId="51">
    <w:name w:val="heading 5"/>
    <w:basedOn w:val="a2"/>
    <w:next w:val="a2"/>
    <w:semiHidden/>
    <w:unhideWhenUsed/>
    <w:qFormat/>
    <w:pPr>
      <w:spacing w:before="240" w:after="60"/>
      <w:outlineLvl w:val="4"/>
    </w:pPr>
    <w:rPr>
      <w:b/>
      <w:bCs/>
      <w:i/>
      <w:iCs/>
      <w:sz w:val="26"/>
      <w:szCs w:val="26"/>
    </w:rPr>
  </w:style>
  <w:style w:type="paragraph" w:styleId="6">
    <w:name w:val="heading 6"/>
    <w:basedOn w:val="a2"/>
    <w:next w:val="a2"/>
    <w:semiHidden/>
    <w:unhideWhenUsed/>
    <w:qFormat/>
    <w:pPr>
      <w:spacing w:before="240" w:after="60"/>
      <w:outlineLvl w:val="5"/>
    </w:pPr>
    <w:rPr>
      <w:b/>
      <w:bCs/>
      <w:sz w:val="22"/>
      <w:szCs w:val="22"/>
    </w:rPr>
  </w:style>
  <w:style w:type="paragraph" w:styleId="7">
    <w:name w:val="heading 7"/>
    <w:basedOn w:val="a2"/>
    <w:next w:val="a2"/>
    <w:semiHidden/>
    <w:unhideWhenUsed/>
    <w:qFormat/>
    <w:pPr>
      <w:spacing w:before="240" w:after="60"/>
      <w:outlineLvl w:val="6"/>
    </w:pPr>
    <w:rPr>
      <w:sz w:val="24"/>
      <w:szCs w:val="24"/>
    </w:rPr>
  </w:style>
  <w:style w:type="paragraph" w:styleId="8">
    <w:name w:val="heading 8"/>
    <w:basedOn w:val="a2"/>
    <w:next w:val="a2"/>
    <w:semiHidden/>
    <w:unhideWhenUsed/>
    <w:qFormat/>
    <w:pPr>
      <w:spacing w:before="240" w:after="60"/>
      <w:outlineLvl w:val="7"/>
    </w:pPr>
    <w:rPr>
      <w:i/>
      <w:iCs/>
      <w:sz w:val="24"/>
      <w:szCs w:val="24"/>
    </w:rPr>
  </w:style>
  <w:style w:type="paragraph" w:styleId="9">
    <w:name w:val="heading 9"/>
    <w:basedOn w:val="a2"/>
    <w:next w:val="a2"/>
    <w:semiHidden/>
    <w:unhideWhenUsed/>
    <w:qFormat/>
    <w:pPr>
      <w:spacing w:before="240" w:after="60"/>
      <w:outlineLvl w:val="8"/>
    </w:pPr>
    <w:rPr>
      <w:rFonts w:ascii="Arial" w:hAnsi="Arial" w:cs="Arial"/>
      <w:sz w:val="22"/>
      <w:szCs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HTML">
    <w:name w:val="HTML Sample"/>
    <w:basedOn w:val="a3"/>
    <w:qFormat/>
    <w:rPr>
      <w:rFonts w:ascii="Courier New" w:hAnsi="Courier New" w:cs="Courier New"/>
    </w:rPr>
  </w:style>
  <w:style w:type="character" w:styleId="a6">
    <w:name w:val="FollowedHyperlink"/>
    <w:basedOn w:val="a3"/>
    <w:qFormat/>
    <w:rPr>
      <w:color w:val="800080"/>
      <w:u w:val="single"/>
    </w:rPr>
  </w:style>
  <w:style w:type="character" w:styleId="a7">
    <w:name w:val="footnote reference"/>
    <w:basedOn w:val="a3"/>
    <w:qFormat/>
    <w:rPr>
      <w:vertAlign w:val="superscript"/>
    </w:rPr>
  </w:style>
  <w:style w:type="character" w:styleId="a8">
    <w:name w:val="annotation reference"/>
    <w:basedOn w:val="a3"/>
    <w:qFormat/>
    <w:rPr>
      <w:sz w:val="21"/>
      <w:szCs w:val="21"/>
    </w:rPr>
  </w:style>
  <w:style w:type="character" w:styleId="a9">
    <w:name w:val="endnote reference"/>
    <w:basedOn w:val="a3"/>
    <w:qFormat/>
    <w:rPr>
      <w:vertAlign w:val="superscript"/>
    </w:rPr>
  </w:style>
  <w:style w:type="character" w:styleId="HTML0">
    <w:name w:val="HTML Acronym"/>
    <w:basedOn w:val="a3"/>
    <w:qFormat/>
  </w:style>
  <w:style w:type="character" w:styleId="aa">
    <w:name w:val="Emphasis"/>
    <w:basedOn w:val="a3"/>
    <w:qFormat/>
    <w:rPr>
      <w:i/>
      <w:iCs/>
    </w:rPr>
  </w:style>
  <w:style w:type="character" w:styleId="ab">
    <w:name w:val="Hyperlink"/>
    <w:basedOn w:val="a3"/>
    <w:uiPriority w:val="99"/>
    <w:qFormat/>
    <w:rPr>
      <w:color w:val="0000FF"/>
      <w:u w:val="single"/>
    </w:rPr>
  </w:style>
  <w:style w:type="character" w:styleId="HTML1">
    <w:name w:val="HTML Keyboard"/>
    <w:basedOn w:val="a3"/>
    <w:qFormat/>
    <w:rPr>
      <w:rFonts w:ascii="Courier New" w:hAnsi="Courier New" w:cs="Courier New"/>
      <w:sz w:val="20"/>
      <w:szCs w:val="20"/>
    </w:rPr>
  </w:style>
  <w:style w:type="character" w:styleId="HTML2">
    <w:name w:val="HTML Code"/>
    <w:basedOn w:val="a3"/>
    <w:qFormat/>
    <w:rPr>
      <w:rFonts w:ascii="Courier New" w:hAnsi="Courier New" w:cs="Courier New"/>
      <w:sz w:val="20"/>
      <w:szCs w:val="20"/>
    </w:rPr>
  </w:style>
  <w:style w:type="character" w:styleId="ac">
    <w:name w:val="page number"/>
    <w:basedOn w:val="a3"/>
    <w:qFormat/>
  </w:style>
  <w:style w:type="character" w:styleId="ad">
    <w:name w:val="line number"/>
    <w:basedOn w:val="a3"/>
    <w:qFormat/>
  </w:style>
  <w:style w:type="character" w:styleId="HTML3">
    <w:name w:val="HTML Definition"/>
    <w:basedOn w:val="a3"/>
    <w:qFormat/>
    <w:rPr>
      <w:i/>
      <w:iCs/>
    </w:rPr>
  </w:style>
  <w:style w:type="character" w:styleId="HTML4">
    <w:name w:val="HTML Variable"/>
    <w:basedOn w:val="a3"/>
    <w:qFormat/>
    <w:rPr>
      <w:i/>
      <w:iCs/>
    </w:rPr>
  </w:style>
  <w:style w:type="character" w:styleId="HTML5">
    <w:name w:val="HTML Typewriter"/>
    <w:basedOn w:val="a3"/>
    <w:qFormat/>
    <w:rPr>
      <w:rFonts w:ascii="Courier New" w:hAnsi="Courier New" w:cs="Courier New"/>
      <w:sz w:val="20"/>
      <w:szCs w:val="20"/>
    </w:rPr>
  </w:style>
  <w:style w:type="character" w:styleId="ae">
    <w:name w:val="Strong"/>
    <w:basedOn w:val="a3"/>
    <w:uiPriority w:val="22"/>
    <w:qFormat/>
    <w:rPr>
      <w:b/>
      <w:bCs/>
    </w:rPr>
  </w:style>
  <w:style w:type="character" w:styleId="HTML6">
    <w:name w:val="HTML Cite"/>
    <w:basedOn w:val="a3"/>
    <w:qFormat/>
    <w:rPr>
      <w:i/>
      <w:iCs/>
    </w:rPr>
  </w:style>
  <w:style w:type="paragraph" w:styleId="af">
    <w:name w:val="Balloon Text"/>
    <w:basedOn w:val="a2"/>
    <w:qFormat/>
    <w:rPr>
      <w:sz w:val="16"/>
      <w:szCs w:val="16"/>
    </w:rPr>
  </w:style>
  <w:style w:type="paragraph" w:styleId="52">
    <w:name w:val="List 5"/>
    <w:basedOn w:val="a2"/>
    <w:qFormat/>
    <w:pPr>
      <w:ind w:left="1800" w:hanging="360"/>
    </w:pPr>
  </w:style>
  <w:style w:type="paragraph" w:styleId="af0">
    <w:name w:val="List Continue"/>
    <w:basedOn w:val="a2"/>
    <w:qFormat/>
    <w:pPr>
      <w:spacing w:after="120"/>
      <w:ind w:left="360"/>
    </w:pPr>
  </w:style>
  <w:style w:type="paragraph" w:styleId="22">
    <w:name w:val="Body Text 2"/>
    <w:basedOn w:val="a2"/>
    <w:qFormat/>
    <w:pPr>
      <w:spacing w:after="120" w:line="480" w:lineRule="auto"/>
    </w:pPr>
  </w:style>
  <w:style w:type="paragraph" w:styleId="5">
    <w:name w:val="List Number 5"/>
    <w:basedOn w:val="a2"/>
    <w:qFormat/>
    <w:pPr>
      <w:numPr>
        <w:numId w:val="2"/>
      </w:numPr>
    </w:pPr>
  </w:style>
  <w:style w:type="paragraph" w:styleId="af1">
    <w:name w:val="Closing"/>
    <w:basedOn w:val="a2"/>
    <w:qFormat/>
    <w:pPr>
      <w:ind w:left="4320"/>
    </w:pPr>
  </w:style>
  <w:style w:type="paragraph" w:styleId="af2">
    <w:name w:val="Normal Indent"/>
    <w:basedOn w:val="a2"/>
    <w:qFormat/>
    <w:pPr>
      <w:ind w:left="708"/>
    </w:pPr>
  </w:style>
  <w:style w:type="paragraph" w:styleId="23">
    <w:name w:val="envelope return"/>
    <w:basedOn w:val="a2"/>
    <w:qFormat/>
    <w:rPr>
      <w:rFonts w:ascii="Arial" w:hAnsi="Arial" w:cs="Arial"/>
    </w:rPr>
  </w:style>
  <w:style w:type="paragraph" w:styleId="af3">
    <w:name w:val="Plain Text"/>
    <w:basedOn w:val="a2"/>
    <w:qFormat/>
    <w:rPr>
      <w:rFonts w:ascii="Courier New" w:hAnsi="Courier New" w:cs="Courier New"/>
    </w:rPr>
  </w:style>
  <w:style w:type="paragraph" w:styleId="32">
    <w:name w:val="Body Text Indent 3"/>
    <w:basedOn w:val="a2"/>
    <w:qFormat/>
    <w:pPr>
      <w:spacing w:after="120"/>
      <w:ind w:left="360"/>
    </w:pPr>
    <w:rPr>
      <w:sz w:val="16"/>
      <w:szCs w:val="16"/>
    </w:rPr>
  </w:style>
  <w:style w:type="paragraph" w:styleId="af4">
    <w:name w:val="endnote text"/>
    <w:basedOn w:val="a2"/>
    <w:qFormat/>
    <w:pPr>
      <w:snapToGrid w:val="0"/>
    </w:pPr>
  </w:style>
  <w:style w:type="paragraph" w:styleId="af5">
    <w:name w:val="caption"/>
    <w:basedOn w:val="a2"/>
    <w:next w:val="a2"/>
    <w:unhideWhenUsed/>
    <w:qFormat/>
    <w:pPr>
      <w:spacing w:after="200" w:line="260" w:lineRule="auto"/>
      <w:jc w:val="center"/>
    </w:pPr>
    <w:rPr>
      <w:rFonts w:ascii="Times New Roman" w:eastAsia="Times New Roman" w:hAnsi="Times New Roman" w:cs="Times New Roman"/>
      <w:i/>
      <w:iCs/>
      <w:color w:val="000000" w:themeColor="text1"/>
      <w:spacing w:val="58"/>
      <w:sz w:val="28"/>
      <w:szCs w:val="18"/>
      <w:lang w:val="ru-RU" w:eastAsia="ru-RU"/>
    </w:rPr>
  </w:style>
  <w:style w:type="paragraph" w:styleId="af6">
    <w:name w:val="annotation text"/>
    <w:basedOn w:val="a2"/>
    <w:qFormat/>
  </w:style>
  <w:style w:type="paragraph" w:styleId="10">
    <w:name w:val="index 1"/>
    <w:basedOn w:val="a2"/>
    <w:next w:val="a2"/>
    <w:qFormat/>
  </w:style>
  <w:style w:type="paragraph" w:styleId="af7">
    <w:name w:val="annotation subject"/>
    <w:basedOn w:val="af6"/>
    <w:next w:val="af6"/>
    <w:qFormat/>
    <w:rPr>
      <w:b/>
      <w:bCs/>
    </w:rPr>
  </w:style>
  <w:style w:type="paragraph" w:styleId="af8">
    <w:name w:val="Document Map"/>
    <w:basedOn w:val="a2"/>
    <w:qFormat/>
    <w:pPr>
      <w:shd w:val="clear" w:color="auto" w:fill="000080"/>
    </w:pPr>
  </w:style>
  <w:style w:type="paragraph" w:styleId="af9">
    <w:name w:val="footnote text"/>
    <w:basedOn w:val="a2"/>
    <w:qFormat/>
    <w:pPr>
      <w:snapToGrid w:val="0"/>
    </w:pPr>
    <w:rPr>
      <w:sz w:val="18"/>
      <w:szCs w:val="18"/>
    </w:rPr>
  </w:style>
  <w:style w:type="paragraph" w:styleId="80">
    <w:name w:val="toc 8"/>
    <w:basedOn w:val="a2"/>
    <w:next w:val="a2"/>
    <w:qFormat/>
    <w:pPr>
      <w:ind w:leftChars="1400" w:left="2940"/>
    </w:pPr>
  </w:style>
  <w:style w:type="paragraph" w:styleId="24">
    <w:name w:val="index 2"/>
    <w:basedOn w:val="a2"/>
    <w:next w:val="a2"/>
    <w:qFormat/>
    <w:pPr>
      <w:ind w:leftChars="200" w:left="200"/>
    </w:pPr>
  </w:style>
  <w:style w:type="paragraph" w:styleId="3">
    <w:name w:val="List Number 3"/>
    <w:basedOn w:val="a2"/>
    <w:qFormat/>
    <w:pPr>
      <w:numPr>
        <w:numId w:val="3"/>
      </w:numPr>
    </w:pPr>
  </w:style>
  <w:style w:type="paragraph" w:styleId="HTML7">
    <w:name w:val="HTML Address"/>
    <w:basedOn w:val="a2"/>
    <w:qFormat/>
    <w:rPr>
      <w:i/>
      <w:iCs/>
    </w:rPr>
  </w:style>
  <w:style w:type="paragraph" w:styleId="70">
    <w:name w:val="index 7"/>
    <w:basedOn w:val="a2"/>
    <w:next w:val="a2"/>
    <w:qFormat/>
    <w:pPr>
      <w:ind w:leftChars="1200" w:left="1200"/>
    </w:pPr>
  </w:style>
  <w:style w:type="paragraph" w:styleId="33">
    <w:name w:val="index 3"/>
    <w:basedOn w:val="a2"/>
    <w:next w:val="a2"/>
    <w:qFormat/>
    <w:pPr>
      <w:ind w:leftChars="400" w:left="400"/>
    </w:pPr>
  </w:style>
  <w:style w:type="paragraph" w:styleId="53">
    <w:name w:val="index 5"/>
    <w:basedOn w:val="a2"/>
    <w:next w:val="a2"/>
    <w:qFormat/>
    <w:pPr>
      <w:ind w:leftChars="800" w:left="800"/>
    </w:pPr>
  </w:style>
  <w:style w:type="paragraph" w:styleId="42">
    <w:name w:val="index 4"/>
    <w:basedOn w:val="a2"/>
    <w:next w:val="a2"/>
    <w:qFormat/>
    <w:pPr>
      <w:ind w:leftChars="600" w:left="600"/>
    </w:pPr>
  </w:style>
  <w:style w:type="paragraph" w:styleId="afa">
    <w:name w:val="header"/>
    <w:basedOn w:val="a2"/>
    <w:qFormat/>
    <w:pPr>
      <w:tabs>
        <w:tab w:val="center" w:pos="4153"/>
        <w:tab w:val="right" w:pos="8306"/>
      </w:tabs>
    </w:pPr>
  </w:style>
  <w:style w:type="paragraph" w:styleId="90">
    <w:name w:val="toc 9"/>
    <w:basedOn w:val="a2"/>
    <w:next w:val="a2"/>
    <w:qFormat/>
    <w:pPr>
      <w:ind w:leftChars="1600" w:left="3360"/>
    </w:pPr>
  </w:style>
  <w:style w:type="paragraph" w:styleId="71">
    <w:name w:val="toc 7"/>
    <w:basedOn w:val="a2"/>
    <w:next w:val="a2"/>
    <w:qFormat/>
    <w:pPr>
      <w:ind w:leftChars="1200" w:left="2520"/>
    </w:pPr>
  </w:style>
  <w:style w:type="paragraph" w:styleId="60">
    <w:name w:val="index 6"/>
    <w:basedOn w:val="a2"/>
    <w:next w:val="a2"/>
    <w:qFormat/>
    <w:pPr>
      <w:ind w:leftChars="1000" w:left="1000"/>
    </w:pPr>
  </w:style>
  <w:style w:type="paragraph" w:styleId="afb">
    <w:name w:val="envelope address"/>
    <w:basedOn w:val="a2"/>
    <w:qFormat/>
    <w:pPr>
      <w:framePr w:w="7920" w:h="1980" w:hRule="exact" w:hSpace="180" w:wrap="around" w:hAnchor="page" w:xAlign="center" w:yAlign="bottom"/>
      <w:ind w:left="2880"/>
    </w:pPr>
    <w:rPr>
      <w:rFonts w:ascii="Arial" w:hAnsi="Arial" w:cs="Arial"/>
      <w:sz w:val="24"/>
      <w:szCs w:val="24"/>
    </w:rPr>
  </w:style>
  <w:style w:type="paragraph" w:styleId="81">
    <w:name w:val="index 8"/>
    <w:basedOn w:val="a2"/>
    <w:next w:val="a2"/>
    <w:qFormat/>
    <w:pPr>
      <w:ind w:leftChars="1400" w:left="1400"/>
    </w:pPr>
  </w:style>
  <w:style w:type="paragraph" w:styleId="afc">
    <w:name w:val="Body Text"/>
    <w:basedOn w:val="a2"/>
    <w:qFormat/>
    <w:pPr>
      <w:spacing w:after="120"/>
    </w:pPr>
  </w:style>
  <w:style w:type="paragraph" w:styleId="91">
    <w:name w:val="index 9"/>
    <w:basedOn w:val="a2"/>
    <w:next w:val="a2"/>
    <w:qFormat/>
    <w:pPr>
      <w:ind w:leftChars="1600" w:left="1600"/>
    </w:pPr>
  </w:style>
  <w:style w:type="paragraph" w:styleId="4">
    <w:name w:val="List Number 4"/>
    <w:basedOn w:val="a2"/>
    <w:qFormat/>
    <w:pPr>
      <w:numPr>
        <w:numId w:val="4"/>
      </w:numPr>
    </w:pPr>
  </w:style>
  <w:style w:type="paragraph" w:styleId="afd">
    <w:name w:val="toa heading"/>
    <w:basedOn w:val="a2"/>
    <w:next w:val="a2"/>
    <w:qFormat/>
    <w:pPr>
      <w:spacing w:before="120"/>
    </w:pPr>
    <w:rPr>
      <w:rFonts w:ascii="Arial" w:hAnsi="Arial" w:cs="Arial"/>
      <w:sz w:val="24"/>
      <w:szCs w:val="24"/>
    </w:rPr>
  </w:style>
  <w:style w:type="paragraph" w:styleId="afe">
    <w:name w:val="index heading"/>
    <w:basedOn w:val="a2"/>
    <w:next w:val="10"/>
    <w:qFormat/>
    <w:rPr>
      <w:rFonts w:ascii="Arial" w:hAnsi="Arial" w:cs="Arial"/>
      <w:b/>
      <w:bCs/>
    </w:rPr>
  </w:style>
  <w:style w:type="paragraph" w:styleId="11">
    <w:name w:val="toc 1"/>
    <w:basedOn w:val="a2"/>
    <w:next w:val="a2"/>
    <w:uiPriority w:val="39"/>
    <w:qFormat/>
    <w:pPr>
      <w:spacing w:after="0" w:line="360" w:lineRule="auto"/>
    </w:pPr>
    <w:rPr>
      <w:rFonts w:ascii="Times New Roman" w:hAnsi="Times New Roman"/>
      <w:sz w:val="28"/>
    </w:rPr>
  </w:style>
  <w:style w:type="paragraph" w:styleId="aff">
    <w:name w:val="table of authorities"/>
    <w:basedOn w:val="a2"/>
    <w:next w:val="a2"/>
    <w:qFormat/>
    <w:pPr>
      <w:ind w:leftChars="200" w:left="420"/>
    </w:pPr>
  </w:style>
  <w:style w:type="paragraph" w:styleId="aff0">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val="en-US" w:eastAsia="zh-CN"/>
    </w:rPr>
  </w:style>
  <w:style w:type="paragraph" w:styleId="61">
    <w:name w:val="toc 6"/>
    <w:basedOn w:val="a2"/>
    <w:next w:val="a2"/>
    <w:qFormat/>
    <w:pPr>
      <w:ind w:leftChars="1000" w:left="2100"/>
    </w:pPr>
  </w:style>
  <w:style w:type="paragraph" w:styleId="aff1">
    <w:name w:val="table of figures"/>
    <w:basedOn w:val="a2"/>
    <w:next w:val="a2"/>
    <w:qFormat/>
    <w:pPr>
      <w:ind w:leftChars="200" w:left="200" w:hangingChars="200" w:hanging="200"/>
    </w:pPr>
  </w:style>
  <w:style w:type="paragraph" w:styleId="34">
    <w:name w:val="toc 3"/>
    <w:basedOn w:val="a2"/>
    <w:next w:val="a2"/>
    <w:qFormat/>
    <w:pPr>
      <w:ind w:leftChars="400" w:left="840"/>
    </w:pPr>
    <w:rPr>
      <w:rFonts w:ascii="Times New Roman [TMC ]" w:hAnsi="Times New Roman [TMC ]"/>
      <w:sz w:val="28"/>
    </w:rPr>
  </w:style>
  <w:style w:type="paragraph" w:styleId="25">
    <w:name w:val="toc 2"/>
    <w:basedOn w:val="a2"/>
    <w:next w:val="a2"/>
    <w:qFormat/>
    <w:pPr>
      <w:ind w:leftChars="200" w:left="420"/>
    </w:pPr>
  </w:style>
  <w:style w:type="paragraph" w:styleId="43">
    <w:name w:val="toc 4"/>
    <w:basedOn w:val="a2"/>
    <w:next w:val="a2"/>
    <w:qFormat/>
    <w:pPr>
      <w:ind w:leftChars="600" w:left="1260"/>
    </w:pPr>
  </w:style>
  <w:style w:type="paragraph" w:styleId="54">
    <w:name w:val="toc 5"/>
    <w:basedOn w:val="a2"/>
    <w:next w:val="a2"/>
    <w:qFormat/>
    <w:pPr>
      <w:ind w:leftChars="800" w:left="1680"/>
    </w:pPr>
  </w:style>
  <w:style w:type="paragraph" w:styleId="aff2">
    <w:name w:val="Note Heading"/>
    <w:basedOn w:val="a2"/>
    <w:next w:val="a2"/>
    <w:qFormat/>
  </w:style>
  <w:style w:type="paragraph" w:styleId="aff3">
    <w:name w:val="Date"/>
    <w:basedOn w:val="a2"/>
    <w:next w:val="a2"/>
    <w:qFormat/>
  </w:style>
  <w:style w:type="paragraph" w:styleId="50">
    <w:name w:val="List Bullet 5"/>
    <w:basedOn w:val="a2"/>
    <w:qFormat/>
    <w:pPr>
      <w:numPr>
        <w:numId w:val="5"/>
      </w:numPr>
    </w:pPr>
  </w:style>
  <w:style w:type="paragraph" w:styleId="aff4">
    <w:name w:val="Body Text First Indent"/>
    <w:basedOn w:val="afc"/>
    <w:qFormat/>
    <w:pPr>
      <w:ind w:firstLine="210"/>
    </w:pPr>
  </w:style>
  <w:style w:type="paragraph" w:styleId="26">
    <w:name w:val="Body Text First Indent 2"/>
    <w:basedOn w:val="aff5"/>
    <w:qFormat/>
    <w:pPr>
      <w:ind w:firstLine="210"/>
    </w:pPr>
  </w:style>
  <w:style w:type="paragraph" w:styleId="aff5">
    <w:name w:val="Body Text Indent"/>
    <w:basedOn w:val="a2"/>
    <w:qFormat/>
    <w:pPr>
      <w:spacing w:after="120"/>
      <w:ind w:left="360"/>
    </w:pPr>
  </w:style>
  <w:style w:type="paragraph" w:styleId="40">
    <w:name w:val="List Bullet 4"/>
    <w:basedOn w:val="a2"/>
    <w:qFormat/>
    <w:pPr>
      <w:numPr>
        <w:numId w:val="6"/>
      </w:numPr>
    </w:pPr>
  </w:style>
  <w:style w:type="paragraph" w:styleId="a1">
    <w:name w:val="List Bullet"/>
    <w:basedOn w:val="a2"/>
    <w:qFormat/>
    <w:pPr>
      <w:numPr>
        <w:numId w:val="7"/>
      </w:numPr>
    </w:pPr>
  </w:style>
  <w:style w:type="paragraph" w:styleId="20">
    <w:name w:val="List Bullet 2"/>
    <w:basedOn w:val="a2"/>
    <w:qFormat/>
    <w:pPr>
      <w:numPr>
        <w:numId w:val="8"/>
      </w:numPr>
    </w:pPr>
  </w:style>
  <w:style w:type="paragraph" w:styleId="30">
    <w:name w:val="List Bullet 3"/>
    <w:basedOn w:val="a2"/>
    <w:qFormat/>
    <w:pPr>
      <w:numPr>
        <w:numId w:val="9"/>
      </w:numPr>
    </w:pPr>
  </w:style>
  <w:style w:type="paragraph" w:styleId="a">
    <w:name w:val="Title"/>
    <w:basedOn w:val="a2"/>
    <w:qFormat/>
    <w:pPr>
      <w:pageBreakBefore/>
      <w:numPr>
        <w:numId w:val="1"/>
      </w:numPr>
      <w:spacing w:after="0" w:line="360" w:lineRule="auto"/>
      <w:jc w:val="center"/>
      <w:outlineLvl w:val="0"/>
    </w:pPr>
    <w:rPr>
      <w:rFonts w:ascii="Times New Roman" w:hAnsi="Times New Roman" w:cs="Arial"/>
      <w:b/>
      <w:bCs/>
      <w:kern w:val="28"/>
      <w:sz w:val="28"/>
      <w:szCs w:val="32"/>
    </w:rPr>
  </w:style>
  <w:style w:type="paragraph" w:styleId="aff6">
    <w:name w:val="footer"/>
    <w:basedOn w:val="a2"/>
    <w:link w:val="aff7"/>
    <w:uiPriority w:val="99"/>
    <w:qFormat/>
    <w:pPr>
      <w:tabs>
        <w:tab w:val="center" w:pos="4153"/>
        <w:tab w:val="right" w:pos="8306"/>
      </w:tabs>
    </w:pPr>
  </w:style>
  <w:style w:type="paragraph" w:styleId="a0">
    <w:name w:val="List Number"/>
    <w:basedOn w:val="a2"/>
    <w:qFormat/>
    <w:pPr>
      <w:numPr>
        <w:numId w:val="10"/>
      </w:numPr>
    </w:pPr>
  </w:style>
  <w:style w:type="paragraph" w:styleId="2">
    <w:name w:val="List Number 2"/>
    <w:basedOn w:val="a2"/>
    <w:qFormat/>
    <w:pPr>
      <w:numPr>
        <w:numId w:val="11"/>
      </w:numPr>
    </w:pPr>
  </w:style>
  <w:style w:type="paragraph" w:styleId="aff8">
    <w:name w:val="List"/>
    <w:basedOn w:val="a2"/>
    <w:qFormat/>
    <w:pPr>
      <w:ind w:left="360" w:hanging="360"/>
    </w:pPr>
  </w:style>
  <w:style w:type="paragraph" w:styleId="aff9">
    <w:name w:val="Normal (Web)"/>
    <w:qFormat/>
    <w:pPr>
      <w:spacing w:beforeAutospacing="1" w:after="0" w:afterAutospacing="1"/>
    </w:pPr>
    <w:rPr>
      <w:sz w:val="24"/>
      <w:szCs w:val="24"/>
      <w:lang w:val="en-US" w:eastAsia="zh-CN"/>
    </w:rPr>
  </w:style>
  <w:style w:type="paragraph" w:styleId="35">
    <w:name w:val="Body Text 3"/>
    <w:basedOn w:val="a2"/>
    <w:qFormat/>
    <w:pPr>
      <w:spacing w:after="120"/>
    </w:pPr>
    <w:rPr>
      <w:sz w:val="16"/>
      <w:szCs w:val="16"/>
    </w:rPr>
  </w:style>
  <w:style w:type="paragraph" w:styleId="27">
    <w:name w:val="Body Text Indent 2"/>
    <w:basedOn w:val="a2"/>
    <w:qFormat/>
    <w:pPr>
      <w:spacing w:after="120" w:line="480" w:lineRule="auto"/>
      <w:ind w:left="360"/>
    </w:pPr>
  </w:style>
  <w:style w:type="paragraph" w:styleId="affa">
    <w:name w:val="Subtitle"/>
    <w:basedOn w:val="a2"/>
    <w:qFormat/>
    <w:pPr>
      <w:spacing w:after="60"/>
      <w:jc w:val="center"/>
      <w:outlineLvl w:val="1"/>
    </w:pPr>
    <w:rPr>
      <w:rFonts w:ascii="Arial" w:hAnsi="Arial" w:cs="Arial"/>
      <w:sz w:val="24"/>
      <w:szCs w:val="24"/>
    </w:rPr>
  </w:style>
  <w:style w:type="paragraph" w:styleId="affb">
    <w:name w:val="Signature"/>
    <w:basedOn w:val="a2"/>
    <w:qFormat/>
    <w:pPr>
      <w:ind w:left="4320"/>
    </w:pPr>
  </w:style>
  <w:style w:type="paragraph" w:styleId="affc">
    <w:name w:val="Salutation"/>
    <w:basedOn w:val="a2"/>
    <w:next w:val="a2"/>
    <w:qFormat/>
  </w:style>
  <w:style w:type="paragraph" w:styleId="28">
    <w:name w:val="List Continue 2"/>
    <w:basedOn w:val="a2"/>
    <w:qFormat/>
    <w:pPr>
      <w:spacing w:after="120"/>
      <w:ind w:left="720"/>
    </w:pPr>
  </w:style>
  <w:style w:type="paragraph" w:styleId="36">
    <w:name w:val="List Continue 3"/>
    <w:basedOn w:val="a2"/>
    <w:qFormat/>
    <w:pPr>
      <w:spacing w:after="120"/>
      <w:ind w:left="1080"/>
    </w:pPr>
  </w:style>
  <w:style w:type="paragraph" w:styleId="44">
    <w:name w:val="List Continue 4"/>
    <w:basedOn w:val="a2"/>
    <w:qFormat/>
    <w:pPr>
      <w:spacing w:after="120"/>
      <w:ind w:left="1440"/>
    </w:pPr>
  </w:style>
  <w:style w:type="paragraph" w:styleId="55">
    <w:name w:val="List Continue 5"/>
    <w:basedOn w:val="a2"/>
    <w:qFormat/>
    <w:pPr>
      <w:spacing w:after="120"/>
      <w:ind w:left="1800"/>
    </w:pPr>
  </w:style>
  <w:style w:type="paragraph" w:styleId="29">
    <w:name w:val="List 2"/>
    <w:basedOn w:val="a2"/>
    <w:qFormat/>
    <w:pPr>
      <w:ind w:left="720" w:hanging="360"/>
    </w:pPr>
  </w:style>
  <w:style w:type="paragraph" w:styleId="37">
    <w:name w:val="List 3"/>
    <w:basedOn w:val="a2"/>
    <w:qFormat/>
    <w:pPr>
      <w:ind w:left="1080" w:hanging="360"/>
    </w:pPr>
  </w:style>
  <w:style w:type="paragraph" w:styleId="45">
    <w:name w:val="List 4"/>
    <w:basedOn w:val="a2"/>
    <w:qFormat/>
    <w:pPr>
      <w:ind w:left="1440" w:hanging="360"/>
    </w:pPr>
  </w:style>
  <w:style w:type="paragraph" w:styleId="HTML8">
    <w:name w:val="HTML Preformatted"/>
    <w:link w:val="HTML9"/>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affd">
    <w:name w:val="Block Text"/>
    <w:basedOn w:val="a2"/>
    <w:qFormat/>
    <w:pPr>
      <w:spacing w:after="120"/>
      <w:ind w:left="1440" w:right="1440"/>
    </w:pPr>
  </w:style>
  <w:style w:type="paragraph" w:styleId="affe">
    <w:name w:val="Message Header"/>
    <w:basedOn w:val="a2"/>
    <w:qFormat/>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afff">
    <w:name w:val="E-mail Signature"/>
    <w:basedOn w:val="a2"/>
    <w:qFormat/>
  </w:style>
  <w:style w:type="table" w:styleId="2a">
    <w:name w:val="Table Colorful 2"/>
    <w:basedOn w:val="a4"/>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top w:val="nil"/>
          <w:left w:val="single" w:sz="12" w:space="0" w:color="00000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2b">
    <w:name w:val="Table Grid 2"/>
    <w:basedOn w:val="a4"/>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2">
    <w:name w:val="Table Subtle 1"/>
    <w:basedOn w:val="a4"/>
    <w:qFormat/>
    <w:pPr>
      <w:widowControl w:val="0"/>
      <w:jc w:val="both"/>
    </w:pPr>
    <w:tblPr>
      <w:tblStyleRowBandSize w:val="1"/>
    </w:tblPr>
    <w:tblStylePr w:type="firstRow">
      <w:tblPr/>
      <w:tcPr>
        <w:tcBorders>
          <w:top w:val="single" w:sz="6" w:space="0" w:color="000000"/>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sz="12" w:space="0" w:color="000000"/>
          <w:insideH w:val="nil"/>
          <w:insideV w:val="nil"/>
          <w:tl2br w:val="nil"/>
          <w:tr2bl w:val="nil"/>
        </w:tcBorders>
      </w:tcPr>
    </w:tblStylePr>
    <w:tblStylePr w:type="lastCol">
      <w:tblPr/>
      <w:tcPr>
        <w:tcBorders>
          <w:top w:val="nil"/>
          <w:left w:val="nil"/>
          <w:bottom w:val="single" w:sz="12" w:space="0" w:color="000000"/>
          <w:right w:val="nil"/>
          <w:insideH w:val="nil"/>
          <w:insideV w:val="nil"/>
          <w:tl2br w:val="nil"/>
          <w:tr2bl w:val="nil"/>
        </w:tcBorders>
      </w:tcPr>
    </w:tblStylePr>
    <w:tblStylePr w:type="band1Horz">
      <w:tblPr/>
      <w:tcPr>
        <w:tcBorders>
          <w:top w:val="nil"/>
          <w:left w:val="single" w:sz="6" w:space="0" w:color="00000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afff0">
    <w:name w:val="Table Theme"/>
    <w:basedOn w:val="a4"/>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Table Web 3"/>
    <w:basedOn w:val="a4"/>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62">
    <w:name w:val="Table Grid 6"/>
    <w:basedOn w:val="a4"/>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13">
    <w:name w:val="Table Simple 1"/>
    <w:basedOn w:val="a4"/>
    <w:qFormat/>
    <w:pPr>
      <w:widowControl w:val="0"/>
      <w:jc w:val="both"/>
    </w:pPr>
    <w:tblPr>
      <w:tblBorders>
        <w:top w:val="single" w:sz="12" w:space="0" w:color="008000"/>
        <w:bottom w:val="single" w:sz="12" w:space="0" w:color="008000"/>
      </w:tblBorders>
    </w:tblPr>
    <w:tcPr>
      <w:shd w:val="clear" w:color="auto" w:fill="auto"/>
    </w:tcPr>
    <w:tblStylePr w:type="firstRow">
      <w:tblPr/>
      <w:tcPr>
        <w:tcBorders>
          <w:top w:val="nil"/>
          <w:left w:val="single" w:sz="6" w:space="0" w:color="008000"/>
          <w:bottom w:val="nil"/>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table" w:styleId="14">
    <w:name w:val="Table Grid 1"/>
    <w:basedOn w:val="a4"/>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style>
  <w:style w:type="table" w:styleId="2c">
    <w:name w:val="Table 3D effects 2"/>
    <w:basedOn w:val="a4"/>
    <w:qFormat/>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Horz">
      <w:tblPr/>
      <w:tcPr>
        <w:tcBorders>
          <w:top w:val="single" w:sz="6" w:space="0" w:color="808080"/>
          <w:left w:val="single" w:sz="6" w:space="0" w:color="FFFFFF"/>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5">
    <w:name w:val="Table List 5"/>
    <w:basedOn w:val="a4"/>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top w:val="nil"/>
          <w:left w:val="single" w:sz="12" w:space="0" w:color="00000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46">
    <w:name w:val="Table Classic 4"/>
    <w:basedOn w:val="a4"/>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top w:val="nil"/>
          <w:left w:val="single" w:sz="6" w:space="0" w:color="000000"/>
          <w:bottom w:val="nil"/>
          <w:right w:val="nil"/>
          <w:insideH w:val="nil"/>
          <w:insideV w:val="nil"/>
          <w:tl2br w:val="nil"/>
          <w:tr2bl w:val="nil"/>
        </w:tcBorders>
        <w:shd w:val="pct50" w:color="000080" w:fill="FFFFFF"/>
      </w:tcPr>
    </w:tblStylePr>
    <w:tblStylePr w:type="lastRow">
      <w:rPr>
        <w:color w:val="000080"/>
      </w:rPr>
      <w:tblPr/>
      <w:tcPr>
        <w:tcBorders>
          <w:top w:val="nil"/>
          <w:left w:val="single" w:sz="6" w:space="0" w:color="00000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afff1">
    <w:name w:val="Table Grid"/>
    <w:basedOn w:val="a4"/>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lassic 1"/>
    <w:basedOn w:val="a4"/>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tblPr/>
      <w:tcPr>
        <w:tcBorders>
          <w:top w:val="nil"/>
          <w:left w:val="nil"/>
          <w:bottom w:val="nil"/>
          <w:right w:val="single" w:sz="6" w:space="0" w:color="00000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56">
    <w:name w:val="Table Grid 5"/>
    <w:basedOn w:val="a4"/>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top w:val="nil"/>
          <w:left w:val="single" w:sz="12" w:space="0" w:color="00000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38">
    <w:name w:val="Table 3D effects 3"/>
    <w:basedOn w:val="a4"/>
    <w:qFormat/>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39">
    <w:name w:val="Table Columns 3"/>
    <w:basedOn w:val="a4"/>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sz="6" w:space="0" w:color="00008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47">
    <w:name w:val="Table Columns 4"/>
    <w:basedOn w:val="a4"/>
    <w:qFormat/>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3a">
    <w:name w:val="Table Classic 3"/>
    <w:basedOn w:val="a4"/>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top w:val="nil"/>
          <w:left w:val="single" w:sz="6" w:space="0" w:color="000000"/>
          <w:bottom w:val="nil"/>
          <w:right w:val="nil"/>
          <w:insideH w:val="nil"/>
          <w:insideV w:val="nil"/>
          <w:tl2br w:val="nil"/>
          <w:tr2bl w:val="nil"/>
        </w:tcBorders>
        <w:shd w:val="solid" w:color="000080" w:fill="FFFFFF"/>
      </w:tcPr>
    </w:tblStylePr>
    <w:tblStylePr w:type="lastRow">
      <w:rPr>
        <w:color w:val="000080"/>
      </w:rPr>
      <w:tblPr/>
      <w:tcPr>
        <w:tcBorders>
          <w:top w:val="single" w:sz="12" w:space="0" w:color="00000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afff2">
    <w:name w:val="Table Professional"/>
    <w:basedOn w:val="a4"/>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afff3">
    <w:name w:val="Table Elegant"/>
    <w:basedOn w:val="a4"/>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6">
    <w:name w:val="Table Colorful 1"/>
    <w:basedOn w:val="a4"/>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30">
    <w:name w:val="Table List 3"/>
    <w:basedOn w:val="a4"/>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top w:val="nil"/>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2">
    <w:name w:val="Table Web 2"/>
    <w:basedOn w:val="a4"/>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7">
    <w:name w:val="Table List 7"/>
    <w:basedOn w:val="a4"/>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top w:val="nil"/>
          <w:left w:val="single" w:sz="12" w:space="0" w:color="008000"/>
          <w:bottom w:val="nil"/>
          <w:right w:val="nil"/>
          <w:insideH w:val="nil"/>
          <w:insideV w:val="nil"/>
          <w:tl2br w:val="nil"/>
          <w:tr2bl w:val="nil"/>
        </w:tcBorders>
        <w:shd w:val="solid" w:color="C0C0C0" w:fill="FFFFFF"/>
      </w:tcPr>
    </w:tblStylePr>
    <w:tblStylePr w:type="lastRow">
      <w:rPr>
        <w:b/>
        <w:bCs/>
      </w:rPr>
      <w:tblPr/>
      <w:tcPr>
        <w:tcBorders>
          <w:top w:val="single" w:sz="12" w:space="0" w:color="008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afff4">
    <w:name w:val="Table Contemporary"/>
    <w:basedOn w:val="a4"/>
    <w:qFormat/>
    <w:pPr>
      <w:widowControl w:val="0"/>
      <w:jc w:val="both"/>
    </w:pPr>
    <w:tblPr>
      <w:tblBorders>
        <w:insideH w:val="single" w:sz="18" w:space="0" w:color="FFFFFF"/>
        <w:insideV w:val="single" w:sz="18" w:space="0" w:color="FFFFFF"/>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6">
    <w:name w:val="Table List 6"/>
    <w:basedOn w:val="a4"/>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top w:val="nil"/>
          <w:left w:val="single" w:sz="12" w:space="0" w:color="000000"/>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style>
  <w:style w:type="table" w:styleId="48">
    <w:name w:val="Table Grid 4"/>
    <w:basedOn w:val="a4"/>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top w:val="nil"/>
          <w:left w:val="single" w:sz="6" w:space="0" w:color="000000"/>
          <w:bottom w:val="nil"/>
          <w:right w:val="nil"/>
          <w:insideH w:val="nil"/>
          <w:insideV w:val="nil"/>
          <w:tl2br w:val="nil"/>
          <w:tr2bl w:val="nil"/>
        </w:tcBorders>
        <w:shd w:val="pct30" w:color="FFFF00" w:fill="FFFFFF"/>
      </w:tcPr>
    </w:tblStylePr>
    <w:tblStylePr w:type="lastRow">
      <w:rPr>
        <w:b/>
        <w:bCs/>
        <w:color w:val="auto"/>
      </w:rPr>
      <w:tblPr/>
      <w:tcPr>
        <w:tcBorders>
          <w:top w:val="single" w:sz="6" w:space="0" w:color="00000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7">
    <w:name w:val="Table Columns 1"/>
    <w:basedOn w:val="a4"/>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top w:val="nil"/>
          <w:left w:val="double" w:sz="6" w:space="0" w:color="00000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8">
    <w:name w:val="Table List 8"/>
    <w:basedOn w:val="a4"/>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top w:val="nil"/>
          <w:left w:val="single" w:sz="6" w:space="0" w:color="000000"/>
          <w:bottom w:val="nil"/>
          <w:right w:val="nil"/>
          <w:insideH w:val="nil"/>
          <w:insideV w:val="nil"/>
          <w:tl2br w:val="nil"/>
          <w:tr2bl w:val="nil"/>
        </w:tcBorders>
        <w:shd w:val="solid" w:color="FFFF00" w:fill="FFFFFF"/>
      </w:tcPr>
    </w:tblStylePr>
    <w:tblStylePr w:type="lastRow">
      <w:rPr>
        <w:b/>
        <w:bCs/>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style>
  <w:style w:type="table" w:styleId="3b">
    <w:name w:val="Table Grid 3"/>
    <w:basedOn w:val="a4"/>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top w:val="nil"/>
          <w:left w:val="single" w:sz="6" w:space="0" w:color="00000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2d">
    <w:name w:val="Table Subtle 2"/>
    <w:basedOn w:val="a4"/>
    <w:qFormat/>
    <w:pPr>
      <w:widowControl w:val="0"/>
      <w:jc w:val="both"/>
    </w:pPr>
    <w:tblPr>
      <w:tblBorders>
        <w:left w:val="single" w:sz="6" w:space="0" w:color="000000"/>
        <w:right w:val="single" w:sz="6" w:space="0" w:color="000000"/>
      </w:tblBorders>
    </w:tblPr>
    <w:tblStylePr w:type="firstRow">
      <w:tblPr/>
      <w:tcPr>
        <w:tcBorders>
          <w:top w:val="nil"/>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firstCol">
      <w:tblPr/>
      <w:tcPr>
        <w:tcBorders>
          <w:top w:val="nil"/>
          <w:left w:val="nil"/>
          <w:bottom w:val="nil"/>
          <w:right w:val="single" w:sz="12" w:space="0" w:color="000000"/>
          <w:insideH w:val="nil"/>
          <w:insideV w:val="nil"/>
          <w:tl2br w:val="nil"/>
          <w:tr2bl w:val="nil"/>
        </w:tcBorders>
        <w:shd w:val="pct25" w:color="008000" w:fill="FFFFFF"/>
      </w:tcPr>
    </w:tblStylePr>
    <w:tblStylePr w:type="lastCol">
      <w:tblPr/>
      <w:tcPr>
        <w:tcBorders>
          <w:top w:val="nil"/>
          <w:left w:val="nil"/>
          <w:bottom w:val="single" w:sz="12" w:space="0" w:color="00000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4">
    <w:name w:val="Table List 4"/>
    <w:basedOn w:val="a4"/>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top w:val="nil"/>
          <w:left w:val="single" w:sz="12" w:space="0" w:color="000000"/>
          <w:bottom w:val="nil"/>
          <w:right w:val="nil"/>
          <w:insideH w:val="nil"/>
          <w:insideV w:val="nil"/>
          <w:tl2br w:val="nil"/>
          <w:tr2bl w:val="nil"/>
        </w:tcBorders>
        <w:shd w:val="solid" w:color="808080" w:fill="FFFFFF"/>
      </w:tcPr>
    </w:tblStylePr>
  </w:style>
  <w:style w:type="table" w:styleId="-1">
    <w:name w:val="Table List 1"/>
    <w:basedOn w:val="a4"/>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top w:val="nil"/>
          <w:left w:val="single" w:sz="6" w:space="0" w:color="000000"/>
          <w:bottom w:val="nil"/>
          <w:right w:val="nil"/>
          <w:insideH w:val="nil"/>
          <w:insideV w:val="nil"/>
          <w:tl2br w:val="nil"/>
          <w:tr2bl w:val="nil"/>
        </w:tcBorders>
        <w:shd w:val="solid" w:color="C0C0C0" w:fill="FFFFFF"/>
      </w:tcPr>
    </w:tblStylePr>
    <w:tblStylePr w:type="lastRow">
      <w:tblPr/>
      <w:tcPr>
        <w:tcBorders>
          <w:top w:val="single" w:sz="6" w:space="0" w:color="00000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
    <w:name w:val="Table Web 1"/>
    <w:basedOn w:val="a4"/>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3c">
    <w:name w:val="Table Colorful 3"/>
    <w:basedOn w:val="a4"/>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top w:val="nil"/>
          <w:left w:val="single" w:sz="6" w:space="0" w:color="000000"/>
          <w:bottom w:val="nil"/>
          <w:right w:val="nil"/>
          <w:insideH w:val="nil"/>
          <w:insideV w:val="nil"/>
          <w:tl2br w:val="nil"/>
          <w:tr2bl w:val="nil"/>
        </w:tcBorders>
        <w:shd w:val="solid" w:color="008080" w:fill="FFFFFF"/>
      </w:tcPr>
    </w:tblStylePr>
    <w:tblStylePr w:type="firstCol">
      <w:tblPr/>
      <w:tcPr>
        <w:tcBorders>
          <w:top w:val="nil"/>
          <w:left w:val="nil"/>
          <w:bottom w:val="single" w:sz="36" w:space="0" w:color="000000"/>
          <w:right w:val="single" w:sz="6" w:space="0" w:color="00000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57">
    <w:name w:val="Table Columns 5"/>
    <w:basedOn w:val="a4"/>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top w:val="nil"/>
          <w:left w:val="single" w:sz="6" w:space="0" w:color="808080"/>
          <w:bottom w:val="nil"/>
          <w:right w:val="nil"/>
          <w:insideH w:val="nil"/>
          <w:insideV w:val="nil"/>
          <w:tl2br w:val="nil"/>
          <w:tr2bl w:val="nil"/>
        </w:tcBorders>
      </w:tcPr>
    </w:tblStylePr>
    <w:tblStylePr w:type="lastRow">
      <w:rPr>
        <w:b/>
        <w:bCs/>
      </w:rPr>
      <w:tblPr/>
      <w:tcPr>
        <w:tcBorders>
          <w:top w:val="single" w:sz="6" w:space="0" w:color="80808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2e">
    <w:name w:val="Table Classic 2"/>
    <w:basedOn w:val="a4"/>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top w:val="nil"/>
          <w:left w:val="single" w:sz="6" w:space="0" w:color="000000"/>
          <w:bottom w:val="nil"/>
          <w:right w:val="nil"/>
          <w:insideH w:val="nil"/>
          <w:insideV w:val="nil"/>
          <w:tl2br w:val="nil"/>
          <w:tr2bl w:val="nil"/>
        </w:tcBorders>
        <w:shd w:val="solid" w:color="800080" w:fill="FFFFFF"/>
      </w:tcPr>
    </w:tblStylePr>
    <w:tblStylePr w:type="lastRow">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72">
    <w:name w:val="Table Grid 7"/>
    <w:basedOn w:val="a4"/>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top w:val="nil"/>
          <w:left w:val="single" w:sz="12" w:space="0" w:color="000000"/>
          <w:bottom w:val="nil"/>
          <w:right w:val="nil"/>
          <w:insideH w:val="nil"/>
          <w:insideV w:val="nil"/>
          <w:tl2br w:val="nil"/>
          <w:tr2bl w:val="nil"/>
        </w:tcBorders>
      </w:tcPr>
    </w:tblStylePr>
    <w:tblStylePr w:type="lastRow">
      <w:rPr>
        <w:b w:val="0"/>
        <w:bCs w:val="0"/>
      </w:rPr>
      <w:tblPr/>
      <w:tcPr>
        <w:tcBorders>
          <w:top w:val="single" w:sz="6" w:space="0" w:color="00000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18">
    <w:name w:val="Table 3D effects 1"/>
    <w:basedOn w:val="a4"/>
    <w:qFormat/>
    <w:pPr>
      <w:widowControl w:val="0"/>
      <w:jc w:val="both"/>
    </w:pPr>
    <w:tblPr/>
    <w:tcPr>
      <w:shd w:val="solid" w:color="C0C0C0" w:fill="FFFFFF"/>
    </w:tcPr>
    <w:tblStylePr w:type="firstRow">
      <w:rPr>
        <w:b/>
        <w:bCs/>
        <w:color w:val="800080"/>
      </w:rPr>
      <w:tblPr/>
      <w:tcPr>
        <w:tcBorders>
          <w:top w:val="nil"/>
          <w:left w:val="single" w:sz="6" w:space="0" w:color="808080"/>
          <w:bottom w:val="nil"/>
          <w:right w:val="nil"/>
          <w:insideH w:val="nil"/>
          <w:insideV w:val="nil"/>
          <w:tl2br w:val="nil"/>
          <w:tr2bl w:val="nil"/>
        </w:tcBorders>
      </w:tcPr>
    </w:tblStylePr>
    <w:tblStylePr w:type="lastRow">
      <w:tblPr/>
      <w:tcPr>
        <w:tcBorders>
          <w:top w:val="single" w:sz="6" w:space="0" w:color="FFFFFF"/>
          <w:left w:val="nil"/>
          <w:bottom w:val="nil"/>
          <w:right w:val="nil"/>
          <w:insideH w:val="nil"/>
          <w:insideV w:val="nil"/>
          <w:tl2br w:val="nil"/>
          <w:tr2bl w:val="nil"/>
        </w:tcBorders>
      </w:tcPr>
    </w:tblStylePr>
    <w:tblStylePr w:type="firstCol">
      <w:rPr>
        <w:b/>
        <w:bCs/>
      </w:rPr>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single" w:sz="6" w:space="0" w:color="FFFFFF"/>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2f">
    <w:name w:val="Table Columns 2"/>
    <w:basedOn w:val="a4"/>
    <w:qFormat/>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2f0">
    <w:name w:val="Table Simple 2"/>
    <w:basedOn w:val="a4"/>
    <w:qFormat/>
    <w:pPr>
      <w:widowControl w:val="0"/>
      <w:jc w:val="both"/>
    </w:pPr>
    <w:tblPr/>
    <w:tblStylePr w:type="firstRow">
      <w:rPr>
        <w:b/>
        <w:bCs/>
      </w:rPr>
      <w:tblPr/>
      <w:tcPr>
        <w:tcBorders>
          <w:top w:val="nil"/>
          <w:left w:val="single" w:sz="12" w:space="0" w:color="000000"/>
          <w:bottom w:val="nil"/>
          <w:right w:val="nil"/>
          <w:insideH w:val="nil"/>
          <w:insideV w:val="nil"/>
          <w:tl2br w:val="nil"/>
          <w:tr2bl w:val="nil"/>
        </w:tcBorders>
      </w:tcPr>
    </w:tblStylePr>
    <w:tblStylePr w:type="lastRow">
      <w:rPr>
        <w:b/>
        <w:bCs/>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lastCol">
      <w:rPr>
        <w:b/>
        <w:bCs/>
      </w:rPr>
      <w:tblPr/>
      <w:tcPr>
        <w:tcBorders>
          <w:top w:val="nil"/>
          <w:left w:val="nil"/>
          <w:bottom w:val="single" w:sz="6" w:space="0" w:color="00000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3d">
    <w:name w:val="Table Simple 3"/>
    <w:basedOn w:val="a4"/>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82">
    <w:name w:val="Table Grid 8"/>
    <w:basedOn w:val="a4"/>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20">
    <w:name w:val="Table List 2"/>
    <w:basedOn w:val="a4"/>
    <w:qFormat/>
    <w:pPr>
      <w:widowControl w:val="0"/>
      <w:jc w:val="both"/>
    </w:pPr>
    <w:tblPr>
      <w:tblBorders>
        <w:bottom w:val="single" w:sz="12" w:space="0" w:color="808080"/>
      </w:tblBorders>
    </w:tblPr>
    <w:tblStylePr w:type="firstRow">
      <w:rPr>
        <w:b/>
        <w:bCs/>
        <w:color w:val="FFFFFF"/>
      </w:rPr>
      <w:tblPr/>
      <w:tcPr>
        <w:tcBorders>
          <w:top w:val="nil"/>
          <w:left w:val="single" w:sz="6" w:space="0" w:color="000000"/>
          <w:bottom w:val="nil"/>
          <w:right w:val="nil"/>
          <w:insideH w:val="nil"/>
          <w:insideV w:val="nil"/>
          <w:tl2br w:val="nil"/>
          <w:tr2bl w:val="nil"/>
        </w:tcBorders>
        <w:shd w:val="pct75" w:color="008080" w:fill="008000"/>
      </w:tcPr>
    </w:tblStylePr>
    <w:tblStylePr w:type="lastRow">
      <w:tblPr/>
      <w:tcPr>
        <w:tcBorders>
          <w:top w:val="single" w:sz="6" w:space="0" w:color="00000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paragraph" w:customStyle="1" w:styleId="afff5">
    <w:name w:val="Основной текст Документация"/>
    <w:basedOn w:val="a2"/>
    <w:qFormat/>
    <w:pPr>
      <w:ind w:firstLineChars="200" w:firstLine="560"/>
      <w:jc w:val="both"/>
    </w:pPr>
    <w:rPr>
      <w:rFonts w:ascii="Times New Roman [TMC ]" w:hAnsi="Times New Roman [TMC ]"/>
      <w:sz w:val="28"/>
    </w:rPr>
  </w:style>
  <w:style w:type="paragraph" w:customStyle="1" w:styleId="-">
    <w:name w:val="Л-Нумерованный список"/>
    <w:basedOn w:val="a0"/>
    <w:link w:val="-Char"/>
    <w:qFormat/>
    <w:pPr>
      <w:numPr>
        <w:numId w:val="12"/>
      </w:numPr>
      <w:snapToGrid w:val="0"/>
      <w:spacing w:after="0" w:line="360" w:lineRule="auto"/>
      <w:ind w:left="0" w:firstLineChars="250" w:firstLine="250"/>
      <w:jc w:val="both"/>
    </w:pPr>
    <w:rPr>
      <w:rFonts w:ascii="Times New Roman [TMC ]" w:hAnsi="Times New Roman [TMC ]"/>
      <w:sz w:val="28"/>
    </w:rPr>
  </w:style>
  <w:style w:type="paragraph" w:customStyle="1" w:styleId="-0">
    <w:name w:val="Л-Основной текст"/>
    <w:basedOn w:val="a2"/>
    <w:link w:val="-Char0"/>
    <w:qFormat/>
    <w:pPr>
      <w:spacing w:after="0" w:line="360" w:lineRule="auto"/>
      <w:ind w:firstLineChars="250" w:firstLine="250"/>
      <w:jc w:val="both"/>
    </w:pPr>
    <w:rPr>
      <w:rFonts w:ascii="Times New Roman [TMC ]" w:hAnsi="Times New Roman [TMC ]"/>
      <w:sz w:val="28"/>
    </w:rPr>
  </w:style>
  <w:style w:type="character" w:customStyle="1" w:styleId="-Char0">
    <w:name w:val="Л-Основной текст Char"/>
    <w:link w:val="-0"/>
    <w:qFormat/>
    <w:rPr>
      <w:rFonts w:ascii="Times New Roman [TMC ]" w:eastAsiaTheme="minorEastAsia" w:hAnsi="Times New Roman [TMC ]" w:cstheme="minorBidi"/>
      <w:sz w:val="28"/>
      <w:lang w:val="en-US" w:eastAsia="zh-CN"/>
    </w:rPr>
  </w:style>
  <w:style w:type="character" w:customStyle="1" w:styleId="-Char">
    <w:name w:val="Л-Нумерованный список Char"/>
    <w:link w:val="-"/>
    <w:qFormat/>
    <w:rPr>
      <w:rFonts w:ascii="Times New Roman [TMC ]" w:eastAsiaTheme="minorEastAsia" w:hAnsi="Times New Roman [TMC ]" w:cstheme="minorBidi"/>
      <w:sz w:val="28"/>
      <w:lang w:val="en-US" w:eastAsia="zh-CN"/>
    </w:rPr>
  </w:style>
  <w:style w:type="paragraph" w:customStyle="1" w:styleId="-9">
    <w:name w:val="Л-Маркерованный список"/>
    <w:basedOn w:val="a1"/>
    <w:next w:val="-0"/>
    <w:qFormat/>
    <w:pPr>
      <w:tabs>
        <w:tab w:val="clear" w:pos="360"/>
      </w:tabs>
      <w:spacing w:after="0" w:line="360" w:lineRule="auto"/>
      <w:ind w:left="0" w:firstLineChars="250" w:firstLine="700"/>
      <w:jc w:val="both"/>
    </w:pPr>
    <w:rPr>
      <w:rFonts w:ascii="Times New Roman [TMC ]" w:hAnsi="Times New Roman [TMC ]"/>
      <w:sz w:val="28"/>
    </w:rPr>
  </w:style>
  <w:style w:type="paragraph" w:styleId="afff6">
    <w:name w:val="List Paragraph"/>
    <w:basedOn w:val="a2"/>
    <w:uiPriority w:val="34"/>
    <w:qFormat/>
    <w:pPr>
      <w:ind w:left="720"/>
      <w:contextualSpacing/>
    </w:pPr>
  </w:style>
  <w:style w:type="character" w:styleId="afff7">
    <w:name w:val="Placeholder Text"/>
    <w:basedOn w:val="a3"/>
    <w:uiPriority w:val="99"/>
    <w:semiHidden/>
    <w:qFormat/>
    <w:rPr>
      <w:color w:val="808080"/>
    </w:rPr>
  </w:style>
  <w:style w:type="character" w:customStyle="1" w:styleId="aff7">
    <w:name w:val="Нижний колонтитул Знак"/>
    <w:basedOn w:val="a3"/>
    <w:link w:val="aff6"/>
    <w:uiPriority w:val="99"/>
    <w:rsid w:val="00875B37"/>
    <w:rPr>
      <w:rFonts w:asciiTheme="minorHAnsi" w:eastAsiaTheme="minorEastAsia" w:hAnsiTheme="minorHAnsi" w:cstheme="minorBidi"/>
      <w:lang w:val="en-US" w:eastAsia="zh-CN"/>
    </w:rPr>
  </w:style>
  <w:style w:type="character" w:customStyle="1" w:styleId="HTML9">
    <w:name w:val="Стандартный HTML Знак"/>
    <w:basedOn w:val="a3"/>
    <w:link w:val="HTML8"/>
    <w:uiPriority w:val="99"/>
    <w:rsid w:val="00B365D1"/>
    <w:rPr>
      <w:rFonts w:ascii="SimSun" w:hAnsi="SimSun"/>
      <w:sz w:val="24"/>
      <w:szCs w:val="24"/>
      <w:lang w:val="en-US" w:eastAsia="zh-CN"/>
    </w:rPr>
  </w:style>
  <w:style w:type="numbering" w:customStyle="1" w:styleId="19">
    <w:name w:val="Нет списка1"/>
    <w:next w:val="a5"/>
    <w:uiPriority w:val="99"/>
    <w:semiHidden/>
    <w:unhideWhenUsed/>
    <w:rsid w:val="00B365D1"/>
  </w:style>
  <w:style w:type="paragraph" w:customStyle="1" w:styleId="msonormal0">
    <w:name w:val="msonormal"/>
    <w:basedOn w:val="a2"/>
    <w:rsid w:val="00B365D1"/>
    <w:pPr>
      <w:spacing w:before="100" w:beforeAutospacing="1" w:after="100" w:afterAutospacing="1" w:line="240" w:lineRule="auto"/>
    </w:pPr>
    <w:rPr>
      <w:rFonts w:ascii="Times New Roman" w:eastAsia="Times New Roman" w:hAnsi="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60316">
      <w:bodyDiv w:val="1"/>
      <w:marLeft w:val="0"/>
      <w:marRight w:val="0"/>
      <w:marTop w:val="0"/>
      <w:marBottom w:val="0"/>
      <w:divBdr>
        <w:top w:val="none" w:sz="0" w:space="0" w:color="auto"/>
        <w:left w:val="none" w:sz="0" w:space="0" w:color="auto"/>
        <w:bottom w:val="none" w:sz="0" w:space="0" w:color="auto"/>
        <w:right w:val="none" w:sz="0" w:space="0" w:color="auto"/>
      </w:divBdr>
    </w:div>
    <w:div w:id="59987325">
      <w:bodyDiv w:val="1"/>
      <w:marLeft w:val="0"/>
      <w:marRight w:val="0"/>
      <w:marTop w:val="0"/>
      <w:marBottom w:val="0"/>
      <w:divBdr>
        <w:top w:val="none" w:sz="0" w:space="0" w:color="auto"/>
        <w:left w:val="none" w:sz="0" w:space="0" w:color="auto"/>
        <w:bottom w:val="none" w:sz="0" w:space="0" w:color="auto"/>
        <w:right w:val="none" w:sz="0" w:space="0" w:color="auto"/>
      </w:divBdr>
    </w:div>
    <w:div w:id="117143424">
      <w:bodyDiv w:val="1"/>
      <w:marLeft w:val="0"/>
      <w:marRight w:val="0"/>
      <w:marTop w:val="0"/>
      <w:marBottom w:val="0"/>
      <w:divBdr>
        <w:top w:val="none" w:sz="0" w:space="0" w:color="auto"/>
        <w:left w:val="none" w:sz="0" w:space="0" w:color="auto"/>
        <w:bottom w:val="none" w:sz="0" w:space="0" w:color="auto"/>
        <w:right w:val="none" w:sz="0" w:space="0" w:color="auto"/>
      </w:divBdr>
    </w:div>
    <w:div w:id="332223729">
      <w:bodyDiv w:val="1"/>
      <w:marLeft w:val="0"/>
      <w:marRight w:val="0"/>
      <w:marTop w:val="0"/>
      <w:marBottom w:val="0"/>
      <w:divBdr>
        <w:top w:val="none" w:sz="0" w:space="0" w:color="auto"/>
        <w:left w:val="none" w:sz="0" w:space="0" w:color="auto"/>
        <w:bottom w:val="none" w:sz="0" w:space="0" w:color="auto"/>
        <w:right w:val="none" w:sz="0" w:space="0" w:color="auto"/>
      </w:divBdr>
    </w:div>
    <w:div w:id="592709946">
      <w:bodyDiv w:val="1"/>
      <w:marLeft w:val="0"/>
      <w:marRight w:val="0"/>
      <w:marTop w:val="0"/>
      <w:marBottom w:val="0"/>
      <w:divBdr>
        <w:top w:val="none" w:sz="0" w:space="0" w:color="auto"/>
        <w:left w:val="none" w:sz="0" w:space="0" w:color="auto"/>
        <w:bottom w:val="none" w:sz="0" w:space="0" w:color="auto"/>
        <w:right w:val="none" w:sz="0" w:space="0" w:color="auto"/>
      </w:divBdr>
    </w:div>
    <w:div w:id="614600102">
      <w:bodyDiv w:val="1"/>
      <w:marLeft w:val="0"/>
      <w:marRight w:val="0"/>
      <w:marTop w:val="0"/>
      <w:marBottom w:val="0"/>
      <w:divBdr>
        <w:top w:val="none" w:sz="0" w:space="0" w:color="auto"/>
        <w:left w:val="none" w:sz="0" w:space="0" w:color="auto"/>
        <w:bottom w:val="none" w:sz="0" w:space="0" w:color="auto"/>
        <w:right w:val="none" w:sz="0" w:space="0" w:color="auto"/>
      </w:divBdr>
    </w:div>
    <w:div w:id="630868465">
      <w:bodyDiv w:val="1"/>
      <w:marLeft w:val="0"/>
      <w:marRight w:val="0"/>
      <w:marTop w:val="0"/>
      <w:marBottom w:val="0"/>
      <w:divBdr>
        <w:top w:val="none" w:sz="0" w:space="0" w:color="auto"/>
        <w:left w:val="none" w:sz="0" w:space="0" w:color="auto"/>
        <w:bottom w:val="none" w:sz="0" w:space="0" w:color="auto"/>
        <w:right w:val="none" w:sz="0" w:space="0" w:color="auto"/>
      </w:divBdr>
    </w:div>
    <w:div w:id="857887712">
      <w:bodyDiv w:val="1"/>
      <w:marLeft w:val="0"/>
      <w:marRight w:val="0"/>
      <w:marTop w:val="0"/>
      <w:marBottom w:val="0"/>
      <w:divBdr>
        <w:top w:val="none" w:sz="0" w:space="0" w:color="auto"/>
        <w:left w:val="none" w:sz="0" w:space="0" w:color="auto"/>
        <w:bottom w:val="none" w:sz="0" w:space="0" w:color="auto"/>
        <w:right w:val="none" w:sz="0" w:space="0" w:color="auto"/>
      </w:divBdr>
    </w:div>
    <w:div w:id="956252334">
      <w:bodyDiv w:val="1"/>
      <w:marLeft w:val="0"/>
      <w:marRight w:val="0"/>
      <w:marTop w:val="0"/>
      <w:marBottom w:val="0"/>
      <w:divBdr>
        <w:top w:val="none" w:sz="0" w:space="0" w:color="auto"/>
        <w:left w:val="none" w:sz="0" w:space="0" w:color="auto"/>
        <w:bottom w:val="none" w:sz="0" w:space="0" w:color="auto"/>
        <w:right w:val="none" w:sz="0" w:space="0" w:color="auto"/>
      </w:divBdr>
    </w:div>
    <w:div w:id="1156721675">
      <w:bodyDiv w:val="1"/>
      <w:marLeft w:val="0"/>
      <w:marRight w:val="0"/>
      <w:marTop w:val="0"/>
      <w:marBottom w:val="0"/>
      <w:divBdr>
        <w:top w:val="none" w:sz="0" w:space="0" w:color="auto"/>
        <w:left w:val="none" w:sz="0" w:space="0" w:color="auto"/>
        <w:bottom w:val="none" w:sz="0" w:space="0" w:color="auto"/>
        <w:right w:val="none" w:sz="0" w:space="0" w:color="auto"/>
      </w:divBdr>
    </w:div>
    <w:div w:id="1203976582">
      <w:bodyDiv w:val="1"/>
      <w:marLeft w:val="0"/>
      <w:marRight w:val="0"/>
      <w:marTop w:val="0"/>
      <w:marBottom w:val="0"/>
      <w:divBdr>
        <w:top w:val="none" w:sz="0" w:space="0" w:color="auto"/>
        <w:left w:val="none" w:sz="0" w:space="0" w:color="auto"/>
        <w:bottom w:val="none" w:sz="0" w:space="0" w:color="auto"/>
        <w:right w:val="none" w:sz="0" w:space="0" w:color="auto"/>
      </w:divBdr>
    </w:div>
    <w:div w:id="1613048020">
      <w:bodyDiv w:val="1"/>
      <w:marLeft w:val="0"/>
      <w:marRight w:val="0"/>
      <w:marTop w:val="0"/>
      <w:marBottom w:val="0"/>
      <w:divBdr>
        <w:top w:val="none" w:sz="0" w:space="0" w:color="auto"/>
        <w:left w:val="none" w:sz="0" w:space="0" w:color="auto"/>
        <w:bottom w:val="none" w:sz="0" w:space="0" w:color="auto"/>
        <w:right w:val="none" w:sz="0" w:space="0" w:color="auto"/>
      </w:divBdr>
    </w:div>
    <w:div w:id="1636520232">
      <w:bodyDiv w:val="1"/>
      <w:marLeft w:val="0"/>
      <w:marRight w:val="0"/>
      <w:marTop w:val="0"/>
      <w:marBottom w:val="0"/>
      <w:divBdr>
        <w:top w:val="none" w:sz="0" w:space="0" w:color="auto"/>
        <w:left w:val="none" w:sz="0" w:space="0" w:color="auto"/>
        <w:bottom w:val="none" w:sz="0" w:space="0" w:color="auto"/>
        <w:right w:val="none" w:sz="0" w:space="0" w:color="auto"/>
      </w:divBdr>
    </w:div>
    <w:div w:id="1685938670">
      <w:bodyDiv w:val="1"/>
      <w:marLeft w:val="0"/>
      <w:marRight w:val="0"/>
      <w:marTop w:val="0"/>
      <w:marBottom w:val="0"/>
      <w:divBdr>
        <w:top w:val="none" w:sz="0" w:space="0" w:color="auto"/>
        <w:left w:val="none" w:sz="0" w:space="0" w:color="auto"/>
        <w:bottom w:val="none" w:sz="0" w:space="0" w:color="auto"/>
        <w:right w:val="none" w:sz="0" w:space="0" w:color="auto"/>
      </w:divBdr>
    </w:div>
    <w:div w:id="1764566861">
      <w:bodyDiv w:val="1"/>
      <w:marLeft w:val="0"/>
      <w:marRight w:val="0"/>
      <w:marTop w:val="0"/>
      <w:marBottom w:val="0"/>
      <w:divBdr>
        <w:top w:val="none" w:sz="0" w:space="0" w:color="auto"/>
        <w:left w:val="none" w:sz="0" w:space="0" w:color="auto"/>
        <w:bottom w:val="none" w:sz="0" w:space="0" w:color="auto"/>
        <w:right w:val="none" w:sz="0" w:space="0" w:color="auto"/>
      </w:divBdr>
    </w:div>
    <w:div w:id="1850095375">
      <w:bodyDiv w:val="1"/>
      <w:marLeft w:val="0"/>
      <w:marRight w:val="0"/>
      <w:marTop w:val="0"/>
      <w:marBottom w:val="0"/>
      <w:divBdr>
        <w:top w:val="none" w:sz="0" w:space="0" w:color="auto"/>
        <w:left w:val="none" w:sz="0" w:space="0" w:color="auto"/>
        <w:bottom w:val="none" w:sz="0" w:space="0" w:color="auto"/>
        <w:right w:val="none" w:sz="0" w:space="0" w:color="auto"/>
      </w:divBdr>
    </w:div>
    <w:div w:id="1929536240">
      <w:bodyDiv w:val="1"/>
      <w:marLeft w:val="0"/>
      <w:marRight w:val="0"/>
      <w:marTop w:val="0"/>
      <w:marBottom w:val="0"/>
      <w:divBdr>
        <w:top w:val="none" w:sz="0" w:space="0" w:color="auto"/>
        <w:left w:val="none" w:sz="0" w:space="0" w:color="auto"/>
        <w:bottom w:val="none" w:sz="0" w:space="0" w:color="auto"/>
        <w:right w:val="none" w:sz="0" w:space="0" w:color="auto"/>
      </w:divBdr>
    </w:div>
    <w:div w:id="19419067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jpeg"/><Relationship Id="rId84" Type="http://schemas.openxmlformats.org/officeDocument/2006/relationships/image" Target="media/image74.jpeg"/><Relationship Id="rId89" Type="http://schemas.openxmlformats.org/officeDocument/2006/relationships/image" Target="media/image79.png"/><Relationship Id="rId16" Type="http://schemas.openxmlformats.org/officeDocument/2006/relationships/image" Target="media/image6.jpeg"/><Relationship Id="rId107" Type="http://schemas.openxmlformats.org/officeDocument/2006/relationships/image" Target="media/image97.png"/><Relationship Id="rId11" Type="http://schemas.openxmlformats.org/officeDocument/2006/relationships/footer" Target="foot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jpeg"/><Relationship Id="rId74" Type="http://schemas.openxmlformats.org/officeDocument/2006/relationships/image" Target="media/image64.jpeg"/><Relationship Id="rId79" Type="http://schemas.openxmlformats.org/officeDocument/2006/relationships/image" Target="media/image69.png"/><Relationship Id="rId102" Type="http://schemas.openxmlformats.org/officeDocument/2006/relationships/image" Target="media/image92.jpeg"/><Relationship Id="rId5" Type="http://schemas.openxmlformats.org/officeDocument/2006/relationships/settings" Target="settings.xml"/><Relationship Id="rId90" Type="http://schemas.openxmlformats.org/officeDocument/2006/relationships/image" Target="media/image80.jpe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jpeg"/><Relationship Id="rId64" Type="http://schemas.openxmlformats.org/officeDocument/2006/relationships/image" Target="media/image54.jpeg"/><Relationship Id="rId69" Type="http://schemas.openxmlformats.org/officeDocument/2006/relationships/image" Target="media/image59.png"/><Relationship Id="rId80" Type="http://schemas.openxmlformats.org/officeDocument/2006/relationships/image" Target="media/image70.jpeg"/><Relationship Id="rId85" Type="http://schemas.openxmlformats.org/officeDocument/2006/relationships/image" Target="media/image75.png"/><Relationship Id="rId12" Type="http://schemas.openxmlformats.org/officeDocument/2006/relationships/image" Target="media/image2.jpeg"/><Relationship Id="rId17" Type="http://schemas.openxmlformats.org/officeDocument/2006/relationships/image" Target="media/image7.jpe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jpeg"/><Relationship Id="rId54" Type="http://schemas.openxmlformats.org/officeDocument/2006/relationships/image" Target="media/image44.jpeg"/><Relationship Id="rId70" Type="http://schemas.openxmlformats.org/officeDocument/2006/relationships/image" Target="media/image60.jpe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jpeg"/><Relationship Id="rId10" Type="http://schemas.openxmlformats.org/officeDocument/2006/relationships/image" Target="media/image1.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jpeg"/><Relationship Id="rId81" Type="http://schemas.openxmlformats.org/officeDocument/2006/relationships/image" Target="media/image71.png"/><Relationship Id="rId86" Type="http://schemas.openxmlformats.org/officeDocument/2006/relationships/image" Target="media/image76.jpeg"/><Relationship Id="rId94" Type="http://schemas.openxmlformats.org/officeDocument/2006/relationships/image" Target="media/image84.jpe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fontTable" Target="fontTable.xml"/><Relationship Id="rId34" Type="http://schemas.openxmlformats.org/officeDocument/2006/relationships/image" Target="media/image24.png"/><Relationship Id="rId50" Type="http://schemas.openxmlformats.org/officeDocument/2006/relationships/image" Target="media/image40.jpeg"/><Relationship Id="rId55" Type="http://schemas.openxmlformats.org/officeDocument/2006/relationships/image" Target="media/image45.png"/><Relationship Id="rId76" Type="http://schemas.openxmlformats.org/officeDocument/2006/relationships/image" Target="media/image66.jpeg"/><Relationship Id="rId97" Type="http://schemas.openxmlformats.org/officeDocument/2006/relationships/image" Target="media/image87.png"/><Relationship Id="rId104" Type="http://schemas.openxmlformats.org/officeDocument/2006/relationships/image" Target="media/image94.jpe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jpe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jpeg"/><Relationship Id="rId87" Type="http://schemas.openxmlformats.org/officeDocument/2006/relationships/image" Target="media/image77.png"/><Relationship Id="rId110"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image" Target="media/image72.jpeg"/><Relationship Id="rId19" Type="http://schemas.openxmlformats.org/officeDocument/2006/relationships/image" Target="media/image9.png"/><Relationship Id="rId14" Type="http://schemas.openxmlformats.org/officeDocument/2006/relationships/image" Target="media/image4.jpe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jpeg"/><Relationship Id="rId77" Type="http://schemas.openxmlformats.org/officeDocument/2006/relationships/image" Target="media/image67.png"/><Relationship Id="rId100" Type="http://schemas.openxmlformats.org/officeDocument/2006/relationships/image" Target="media/image90.jpeg"/><Relationship Id="rId105" Type="http://schemas.openxmlformats.org/officeDocument/2006/relationships/image" Target="media/image95.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jpeg"/><Relationship Id="rId93" Type="http://schemas.openxmlformats.org/officeDocument/2006/relationships/image" Target="media/image83.png"/><Relationship Id="rId98" Type="http://schemas.openxmlformats.org/officeDocument/2006/relationships/image" Target="media/image88.jpeg"/><Relationship Id="rId3" Type="http://schemas.openxmlformats.org/officeDocument/2006/relationships/numbering" Target="numbering.xml"/><Relationship Id="rId25" Type="http://schemas.openxmlformats.org/officeDocument/2006/relationships/image" Target="media/image15.png"/><Relationship Id="rId46" Type="http://schemas.openxmlformats.org/officeDocument/2006/relationships/image" Target="media/image36.jpe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jpeg"/><Relationship Id="rId83" Type="http://schemas.openxmlformats.org/officeDocument/2006/relationships/image" Target="media/image73.png"/><Relationship Id="rId88" Type="http://schemas.openxmlformats.org/officeDocument/2006/relationships/image" Target="media/image7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24A154-6A0A-42E5-BFB1-43E31995A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54</Pages>
  <Words>3955</Words>
  <Characters>22548</Characters>
  <Application>Microsoft Office Word</Application>
  <DocSecurity>0</DocSecurity>
  <Lines>187</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pda</dc:creator>
  <cp:lastModifiedBy>Игорь Кокорин</cp:lastModifiedBy>
  <cp:revision>2</cp:revision>
  <dcterms:created xsi:type="dcterms:W3CDTF">2021-05-05T14:36:00Z</dcterms:created>
  <dcterms:modified xsi:type="dcterms:W3CDTF">2021-05-05T14:36:00Z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1049-11.1.0.9604</vt:lpwstr>
  </property>
</Properties>
</file>